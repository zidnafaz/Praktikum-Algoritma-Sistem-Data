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CB157A">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LAPORAN </w:t>
      </w:r>
      <w:r>
        <w:rPr>
          <w:rFonts w:hint="default" w:ascii="Times New Roman" w:hAnsi="Times New Roman" w:cs="Times New Roman"/>
          <w:b/>
          <w:bCs/>
          <w:sz w:val="32"/>
          <w:szCs w:val="32"/>
          <w:lang w:val="en-GB"/>
        </w:rPr>
        <w:t>PRAKTIKUM</w:t>
      </w:r>
      <w:r>
        <w:rPr>
          <w:rFonts w:hint="default" w:ascii="Times New Roman" w:hAnsi="Times New Roman" w:cs="Times New Roman"/>
          <w:b/>
          <w:bCs/>
          <w:sz w:val="32"/>
          <w:szCs w:val="32"/>
        </w:rPr>
        <w:t xml:space="preserve"> </w:t>
      </w:r>
    </w:p>
    <w:p w14:paraId="34D39341">
      <w:p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rPr>
        <w:t xml:space="preserve">MATA KULIAH </w:t>
      </w:r>
      <w:r>
        <w:rPr>
          <w:rFonts w:hint="default" w:ascii="Times New Roman" w:hAnsi="Times New Roman" w:cs="Times New Roman"/>
          <w:b/>
          <w:bCs/>
          <w:sz w:val="32"/>
          <w:szCs w:val="32"/>
          <w:lang w:val="en-US"/>
        </w:rPr>
        <w:t>ALGORITMA DAN STRUKTUR DATA</w:t>
      </w:r>
    </w:p>
    <w:p w14:paraId="3792C68A">
      <w:pPr>
        <w:spacing w:line="360" w:lineRule="auto"/>
        <w:jc w:val="center"/>
        <w:rPr>
          <w:rFonts w:hint="default" w:ascii="Times New Roman" w:hAnsi="Times New Roman" w:cs="Times New Roman"/>
          <w:b/>
          <w:bCs/>
          <w:sz w:val="32"/>
          <w:szCs w:val="32"/>
        </w:rPr>
      </w:pPr>
    </w:p>
    <w:p w14:paraId="5EBF7B60">
      <w:pPr>
        <w:spacing w:line="360" w:lineRule="auto"/>
        <w:jc w:val="center"/>
        <w:rPr>
          <w:rFonts w:hint="default" w:ascii="Times New Roman" w:hAnsi="Times New Roman" w:cs="Times New Roman"/>
          <w:b/>
          <w:bCs/>
          <w:sz w:val="24"/>
          <w:szCs w:val="24"/>
        </w:rPr>
      </w:pPr>
      <w:r>
        <w:rPr>
          <w:rFonts w:hint="default" w:ascii="Times New Roman" w:hAnsi="Times New Roman" w:cs="Times New Roman"/>
          <w:sz w:val="24"/>
          <w:szCs w:val="24"/>
        </w:rPr>
        <w:t>Dosen Pengampu : Triana Fatmawati, S.T, M.T</w:t>
      </w:r>
    </w:p>
    <w:p w14:paraId="1AE5159A">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KUIS 2</w:t>
      </w:r>
    </w:p>
    <w:p w14:paraId="0D74A0C4">
      <w:pPr>
        <w:spacing w:line="360" w:lineRule="auto"/>
        <w:jc w:val="center"/>
        <w:rPr>
          <w:rFonts w:hint="default" w:ascii="Times New Roman" w:hAnsi="Times New Roman" w:cs="Times New Roman"/>
          <w:b/>
          <w:bCs/>
          <w:sz w:val="24"/>
          <w:szCs w:val="24"/>
        </w:rPr>
      </w:pPr>
    </w:p>
    <w:p w14:paraId="3D0F27F0">
      <w:pPr>
        <w:spacing w:line="360" w:lineRule="auto"/>
        <w:jc w:val="center"/>
        <w:rPr>
          <w:rFonts w:hint="default" w:ascii="Times New Roman" w:hAnsi="Times New Roman" w:cs="Times New Roman"/>
          <w:b/>
          <w:bCs/>
          <w:sz w:val="24"/>
          <w:szCs w:val="24"/>
        </w:rPr>
      </w:pPr>
    </w:p>
    <w:p w14:paraId="23B6F37C">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2313940" cy="2313940"/>
            <wp:effectExtent l="0" t="0" r="10160" b="10160"/>
            <wp:docPr id="1" name="Gambar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Untitled-2"/>
                    <pic:cNvPicPr>
                      <a:picLocks noChangeAspect="1"/>
                    </pic:cNvPicPr>
                  </pic:nvPicPr>
                  <pic:blipFill>
                    <a:blip r:embed="rId4"/>
                    <a:stretch>
                      <a:fillRect/>
                    </a:stretch>
                  </pic:blipFill>
                  <pic:spPr>
                    <a:xfrm>
                      <a:off x="0" y="0"/>
                      <a:ext cx="2313940" cy="2313940"/>
                    </a:xfrm>
                    <a:prstGeom prst="rect">
                      <a:avLst/>
                    </a:prstGeom>
                  </pic:spPr>
                </pic:pic>
              </a:graphicData>
            </a:graphic>
          </wp:inline>
        </w:drawing>
      </w:r>
    </w:p>
    <w:p w14:paraId="74A5F006">
      <w:pPr>
        <w:spacing w:line="360" w:lineRule="auto"/>
        <w:jc w:val="both"/>
        <w:rPr>
          <w:rFonts w:hint="default" w:ascii="Times New Roman" w:hAnsi="Times New Roman" w:cs="Times New Roman"/>
          <w:b/>
          <w:bCs/>
          <w:sz w:val="24"/>
          <w:szCs w:val="24"/>
        </w:rPr>
      </w:pPr>
    </w:p>
    <w:p w14:paraId="66B0282B">
      <w:pPr>
        <w:spacing w:line="360" w:lineRule="auto"/>
        <w:jc w:val="both"/>
        <w:rPr>
          <w:rFonts w:hint="default" w:ascii="Times New Roman" w:hAnsi="Times New Roman" w:cs="Times New Roman"/>
          <w:b/>
          <w:bCs/>
          <w:sz w:val="24"/>
          <w:szCs w:val="24"/>
        </w:rPr>
      </w:pPr>
    </w:p>
    <w:p w14:paraId="6AAA643A">
      <w:pPr>
        <w:spacing w:line="360" w:lineRule="auto"/>
        <w:jc w:val="both"/>
        <w:rPr>
          <w:rFonts w:hint="default" w:ascii="Times New Roman" w:hAnsi="Times New Roman" w:cs="Times New Roman"/>
          <w:b/>
          <w:bCs/>
          <w:sz w:val="24"/>
          <w:szCs w:val="24"/>
        </w:rPr>
      </w:pPr>
    </w:p>
    <w:p w14:paraId="337EABE6">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Nama</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M. Zidna Billah Faza</w:t>
      </w:r>
    </w:p>
    <w:p w14:paraId="5DDAC0FC">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NIM</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2341760030</w:t>
      </w:r>
    </w:p>
    <w:p w14:paraId="63C6B3B1">
      <w:pPr>
        <w:spacing w:line="360" w:lineRule="auto"/>
        <w:ind w:left="1440" w:firstLine="720"/>
        <w:rPr>
          <w:rFonts w:hint="default" w:ascii="Times New Roman" w:hAnsi="Times New Roman" w:cs="Times New Roman"/>
          <w:b/>
          <w:bCs/>
          <w:sz w:val="28"/>
          <w:szCs w:val="28"/>
        </w:rPr>
      </w:pPr>
      <w:r>
        <w:rPr>
          <w:rFonts w:hint="default" w:ascii="Times New Roman" w:hAnsi="Times New Roman" w:cs="Times New Roman"/>
          <w:b/>
          <w:bCs/>
          <w:sz w:val="28"/>
          <w:szCs w:val="28"/>
        </w:rPr>
        <w:t>Prodi</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D-IV Sistem Informasi Bisnis</w:t>
      </w:r>
    </w:p>
    <w:p w14:paraId="26835218">
      <w:pPr>
        <w:spacing w:line="360" w:lineRule="auto"/>
        <w:ind w:left="1440" w:firstLine="720"/>
        <w:rPr>
          <w:rFonts w:hint="default" w:ascii="Times New Roman" w:hAnsi="Times New Roman" w:cs="Times New Roman"/>
          <w:b/>
          <w:bCs/>
          <w:sz w:val="28"/>
          <w:szCs w:val="28"/>
        </w:rPr>
      </w:pPr>
    </w:p>
    <w:p w14:paraId="3886C67D">
      <w:pPr>
        <w:spacing w:line="360" w:lineRule="auto"/>
        <w:rPr>
          <w:rFonts w:hint="default" w:ascii="Times New Roman" w:hAnsi="Times New Roman" w:cs="Times New Roman"/>
          <w:b/>
          <w:bCs/>
          <w:sz w:val="28"/>
          <w:szCs w:val="28"/>
        </w:rPr>
      </w:pPr>
    </w:p>
    <w:p w14:paraId="6575555C">
      <w:pPr>
        <w:spacing w:line="360" w:lineRule="auto"/>
        <w:ind w:left="1440" w:firstLine="720"/>
        <w:rPr>
          <w:rFonts w:hint="default" w:ascii="Times New Roman" w:hAnsi="Times New Roman" w:cs="Times New Roman"/>
          <w:b/>
          <w:bCs/>
          <w:sz w:val="28"/>
          <w:szCs w:val="28"/>
        </w:rPr>
      </w:pPr>
    </w:p>
    <w:p w14:paraId="65CE8F75">
      <w:pPr>
        <w:spacing w:line="360" w:lineRule="auto"/>
        <w:ind w:left="1440" w:firstLine="720"/>
        <w:rPr>
          <w:rFonts w:hint="default" w:ascii="Times New Roman" w:hAnsi="Times New Roman" w:cs="Times New Roman"/>
          <w:b/>
          <w:bCs/>
          <w:sz w:val="28"/>
          <w:szCs w:val="28"/>
        </w:rPr>
      </w:pPr>
    </w:p>
    <w:p w14:paraId="07F57856">
      <w:pPr>
        <w:spacing w:line="360" w:lineRule="auto"/>
        <w:ind w:left="1440" w:firstLine="720"/>
        <w:rPr>
          <w:rFonts w:hint="default" w:ascii="Times New Roman" w:hAnsi="Times New Roman" w:cs="Times New Roman"/>
          <w:b/>
          <w:bCs/>
          <w:sz w:val="28"/>
          <w:szCs w:val="28"/>
        </w:rPr>
      </w:pPr>
    </w:p>
    <w:p w14:paraId="36CECEA7">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JURUSAN TEKNOLOGI INFORMASI</w:t>
      </w:r>
    </w:p>
    <w:p w14:paraId="7E528662">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POLITEKNIK NEGERI MALANG</w:t>
      </w:r>
    </w:p>
    <w:p w14:paraId="34B3FB8A">
      <w:pPr>
        <w:jc w:val="center"/>
        <w:rPr>
          <w:rFonts w:hint="default" w:ascii="Times New Roman" w:hAnsi="Times New Roman" w:cs="Times New Roman"/>
          <w:b/>
          <w:bCs/>
          <w:sz w:val="32"/>
          <w:szCs w:val="32"/>
          <w:lang w:val="en-GB"/>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bCs/>
          <w:sz w:val="32"/>
          <w:szCs w:val="32"/>
        </w:rPr>
        <w:t>20</w:t>
      </w:r>
      <w:r>
        <w:rPr>
          <w:rFonts w:hint="default" w:ascii="Times New Roman" w:hAnsi="Times New Roman" w:cs="Times New Roman"/>
          <w:b/>
          <w:bCs/>
          <w:sz w:val="32"/>
          <w:szCs w:val="32"/>
          <w:lang w:val="en-US"/>
        </w:rPr>
        <w:t>2</w:t>
      </w:r>
      <w:r>
        <w:rPr>
          <w:rFonts w:hint="default" w:ascii="Times New Roman" w:hAnsi="Times New Roman" w:cs="Times New Roman"/>
          <w:b/>
          <w:bCs/>
          <w:sz w:val="32"/>
          <w:szCs w:val="32"/>
          <w:lang w:val="en-GB"/>
        </w:rPr>
        <w:t>4</w:t>
      </w:r>
    </w:p>
    <w:p w14:paraId="596C86A7">
      <w:pPr>
        <w:keepNext w:val="0"/>
        <w:keepLines w:val="0"/>
        <w:pageBreakBefore w:val="0"/>
        <w:widowControl/>
        <w:numPr>
          <w:ilvl w:val="0"/>
          <w:numId w:val="0"/>
        </w:numPr>
        <w:kinsoku/>
        <w:wordWrap/>
        <w:overflowPunct/>
        <w:topLinePunct w:val="0"/>
        <w:autoSpaceDE/>
        <w:autoSpaceDN/>
        <w:bidi w:val="0"/>
        <w:adjustRightInd/>
        <w:snapToGrid/>
        <w:spacing w:line="276" w:lineRule="auto"/>
        <w:jc w:val="center"/>
        <w:textAlignment w:val="auto"/>
        <w:rPr>
          <w:rFonts w:hint="default" w:ascii="Times New Roman" w:hAnsi="Times New Roman"/>
          <w:b/>
          <w:bCs/>
          <w:sz w:val="28"/>
          <w:szCs w:val="28"/>
          <w:lang w:val="en-GB"/>
        </w:rPr>
      </w:pPr>
      <w:r>
        <w:rPr>
          <w:rFonts w:hint="default" w:ascii="Times New Roman" w:hAnsi="Times New Roman"/>
          <w:b/>
          <w:bCs/>
          <w:sz w:val="28"/>
          <w:szCs w:val="28"/>
          <w:lang w:val="en-GB"/>
        </w:rPr>
        <w:t>PROGRAM COLLECTION</w:t>
      </w:r>
    </w:p>
    <w:p w14:paraId="0FB662AC">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p>
    <w:p w14:paraId="5757DCAB">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Deskripsi Program</w:t>
      </w:r>
    </w:p>
    <w:p w14:paraId="709167A1">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4"/>
          <w:szCs w:val="24"/>
          <w:lang w:val="en-GB"/>
        </w:rPr>
      </w:pPr>
    </w:p>
    <w:p w14:paraId="4325B48F">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Program dalam bahasa java ini mengimplementasikan java collection untuk membuat sebuah sistem manajemen pada perusahaan laundry menjadi lebih mudah dalam pencatatannya. Program ini memiliki fitur menambahkan pelanggan, menghapus pelanggan, melihat pelanggan, menambahkan transaksi, menghapus transaksi, melihat transaksi, mengurutkan pelanggan berdasarkan nama, serta mencari transaksi dengan nama pelanggan. Java collection yang dipakai adalah LinkedList dan untuk sorting menggunakan Comparator.</w:t>
      </w:r>
    </w:p>
    <w:p w14:paraId="64A8D8BA">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p>
    <w:p w14:paraId="0228336D">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Screenshot Program dan Output</w:t>
      </w:r>
    </w:p>
    <w:p w14:paraId="796065B5">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p>
    <w:p w14:paraId="3BD49B5A">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Transaksi_18.java</w:t>
      </w:r>
    </w:p>
    <w:p w14:paraId="1FA2E0B5">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14:paraId="4A18859F">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drawing>
          <wp:inline distT="0" distB="0" distL="114300" distR="114300">
            <wp:extent cx="6165850" cy="2870200"/>
            <wp:effectExtent l="0" t="0" r="6350"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6165850" cy="2870200"/>
                    </a:xfrm>
                    <a:prstGeom prst="rect">
                      <a:avLst/>
                    </a:prstGeom>
                    <a:noFill/>
                    <a:ln>
                      <a:noFill/>
                    </a:ln>
                  </pic:spPr>
                </pic:pic>
              </a:graphicData>
            </a:graphic>
          </wp:inline>
        </w:drawing>
      </w:r>
    </w:p>
    <w:p w14:paraId="3ED2A47D">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14:paraId="20296634">
      <w:pPr>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br w:type="page"/>
      </w:r>
    </w:p>
    <w:p w14:paraId="11770F0E">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Pelanggan_18.java</w:t>
      </w:r>
    </w:p>
    <w:p w14:paraId="28F42A42">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14:paraId="47A93ACA">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drawing>
          <wp:inline distT="0" distB="0" distL="114300" distR="114300">
            <wp:extent cx="5271135" cy="3095625"/>
            <wp:effectExtent l="0" t="0" r="5715"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5271135" cy="3095625"/>
                    </a:xfrm>
                    <a:prstGeom prst="rect">
                      <a:avLst/>
                    </a:prstGeom>
                    <a:noFill/>
                    <a:ln>
                      <a:noFill/>
                    </a:ln>
                  </pic:spPr>
                </pic:pic>
              </a:graphicData>
            </a:graphic>
          </wp:inline>
        </w:drawing>
      </w:r>
    </w:p>
    <w:p w14:paraId="115B50FB">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14:paraId="79113BBE">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Import java collection</w:t>
      </w:r>
    </w:p>
    <w:p w14:paraId="3A9D6B4B">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14:paraId="5C2FB689">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2276475" cy="781050"/>
            <wp:effectExtent l="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2276475" cy="781050"/>
                    </a:xfrm>
                    <a:prstGeom prst="rect">
                      <a:avLst/>
                    </a:prstGeom>
                    <a:noFill/>
                    <a:ln>
                      <a:noFill/>
                    </a:ln>
                  </pic:spPr>
                </pic:pic>
              </a:graphicData>
            </a:graphic>
          </wp:inline>
        </w:drawing>
      </w:r>
    </w:p>
    <w:p w14:paraId="38333BD1">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lang w:val="en-GB"/>
        </w:rPr>
      </w:pPr>
    </w:p>
    <w:p w14:paraId="55E7F419">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Inisialisasi LinkedList pada pelanggan dan Transaksi</w:t>
      </w:r>
    </w:p>
    <w:p w14:paraId="71C70A87">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14:paraId="6A9F6B2B">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drawing>
          <wp:inline distT="0" distB="0" distL="114300" distR="114300">
            <wp:extent cx="5271135" cy="576580"/>
            <wp:effectExtent l="0" t="0" r="5715" b="1397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271135" cy="576580"/>
                    </a:xfrm>
                    <a:prstGeom prst="rect">
                      <a:avLst/>
                    </a:prstGeom>
                    <a:noFill/>
                    <a:ln>
                      <a:noFill/>
                    </a:ln>
                  </pic:spPr>
                </pic:pic>
              </a:graphicData>
            </a:graphic>
          </wp:inline>
        </w:drawing>
      </w:r>
    </w:p>
    <w:p w14:paraId="50061EEC">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14:paraId="1EE715AE">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Isi data pada listpelanggan</w:t>
      </w:r>
    </w:p>
    <w:p w14:paraId="3C5FBEE4">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14:paraId="3DEDE6D0">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drawing>
          <wp:inline distT="0" distB="0" distL="114300" distR="114300">
            <wp:extent cx="5274310" cy="871220"/>
            <wp:effectExtent l="0" t="0" r="2540" b="508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5274310" cy="871220"/>
                    </a:xfrm>
                    <a:prstGeom prst="rect">
                      <a:avLst/>
                    </a:prstGeom>
                    <a:noFill/>
                    <a:ln>
                      <a:noFill/>
                    </a:ln>
                  </pic:spPr>
                </pic:pic>
              </a:graphicData>
            </a:graphic>
          </wp:inline>
        </w:drawing>
      </w:r>
    </w:p>
    <w:p w14:paraId="74690809">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14:paraId="5FDE8340">
      <w:pPr>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br w:type="page"/>
      </w:r>
    </w:p>
    <w:p w14:paraId="0FDEEF39">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Pilihan menu</w:t>
      </w:r>
    </w:p>
    <w:p w14:paraId="3E981866">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p>
    <w:p w14:paraId="41121633">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drawing>
          <wp:inline distT="0" distB="0" distL="114300" distR="114300">
            <wp:extent cx="5267325" cy="2809875"/>
            <wp:effectExtent l="0" t="0" r="9525"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5267325" cy="2809875"/>
                    </a:xfrm>
                    <a:prstGeom prst="rect">
                      <a:avLst/>
                    </a:prstGeom>
                    <a:noFill/>
                    <a:ln>
                      <a:noFill/>
                    </a:ln>
                  </pic:spPr>
                </pic:pic>
              </a:graphicData>
            </a:graphic>
          </wp:inline>
        </w:drawing>
      </w:r>
    </w:p>
    <w:p w14:paraId="2046B8A6">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drawing>
          <wp:inline distT="0" distB="0" distL="114300" distR="114300">
            <wp:extent cx="3467100" cy="2060575"/>
            <wp:effectExtent l="0" t="0" r="0" b="0"/>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7"/>
                    <pic:cNvPicPr>
                      <a:picLocks noChangeAspect="1"/>
                    </pic:cNvPicPr>
                  </pic:nvPicPr>
                  <pic:blipFill>
                    <a:blip r:embed="rId11"/>
                    <a:srcRect b="39402"/>
                    <a:stretch>
                      <a:fillRect/>
                    </a:stretch>
                  </pic:blipFill>
                  <pic:spPr>
                    <a:xfrm>
                      <a:off x="0" y="0"/>
                      <a:ext cx="3467100" cy="2060575"/>
                    </a:xfrm>
                    <a:prstGeom prst="rect">
                      <a:avLst/>
                    </a:prstGeom>
                    <a:noFill/>
                    <a:ln>
                      <a:noFill/>
                    </a:ln>
                  </pic:spPr>
                </pic:pic>
              </a:graphicData>
            </a:graphic>
          </wp:inline>
        </w:drawing>
      </w:r>
    </w:p>
    <w:p w14:paraId="52922F95">
      <w:pPr>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br w:type="page"/>
      </w:r>
    </w:p>
    <w:p w14:paraId="20566800">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Tambah pelanggan</w:t>
      </w:r>
    </w:p>
    <w:p w14:paraId="54761310">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4099560" cy="2398395"/>
            <wp:effectExtent l="0" t="0" r="15240" b="190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4099560" cy="2398395"/>
                    </a:xfrm>
                    <a:prstGeom prst="rect">
                      <a:avLst/>
                    </a:prstGeom>
                    <a:noFill/>
                    <a:ln>
                      <a:noFill/>
                    </a:ln>
                  </pic:spPr>
                </pic:pic>
              </a:graphicData>
            </a:graphic>
          </wp:inline>
        </w:drawing>
      </w:r>
    </w:p>
    <w:p w14:paraId="751D6DD1">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3467100" cy="146812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1"/>
                    <a:srcRect t="56825"/>
                    <a:stretch>
                      <a:fillRect/>
                    </a:stretch>
                  </pic:blipFill>
                  <pic:spPr>
                    <a:xfrm>
                      <a:off x="0" y="0"/>
                      <a:ext cx="3467100" cy="1468120"/>
                    </a:xfrm>
                    <a:prstGeom prst="rect">
                      <a:avLst/>
                    </a:prstGeom>
                    <a:noFill/>
                    <a:ln>
                      <a:noFill/>
                    </a:ln>
                  </pic:spPr>
                </pic:pic>
              </a:graphicData>
            </a:graphic>
          </wp:inline>
        </w:drawing>
      </w:r>
    </w:p>
    <w:p w14:paraId="09DADFA3">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lang w:val="en-GB"/>
        </w:rPr>
      </w:pPr>
    </w:p>
    <w:p w14:paraId="71AAE044">
      <w:pPr>
        <w:rPr>
          <w:rFonts w:hint="default" w:ascii="Times New Roman" w:hAnsi="Times New Roman" w:cs="Times New Roman"/>
          <w:b w:val="0"/>
          <w:bCs w:val="0"/>
          <w:sz w:val="24"/>
          <w:szCs w:val="24"/>
          <w:lang w:val="en-GB"/>
        </w:rPr>
      </w:pPr>
    </w:p>
    <w:p w14:paraId="62405B82">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Hapus pelanggan</w:t>
      </w:r>
    </w:p>
    <w:p w14:paraId="6694AC24">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4331970" cy="1666240"/>
            <wp:effectExtent l="0" t="0" r="11430" b="1016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4331970" cy="1666240"/>
                    </a:xfrm>
                    <a:prstGeom prst="rect">
                      <a:avLst/>
                    </a:prstGeom>
                    <a:noFill/>
                    <a:ln>
                      <a:noFill/>
                    </a:ln>
                  </pic:spPr>
                </pic:pic>
              </a:graphicData>
            </a:graphic>
          </wp:inline>
        </w:drawing>
      </w:r>
    </w:p>
    <w:p w14:paraId="602EB356">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drawing>
          <wp:inline distT="0" distB="0" distL="114300" distR="114300">
            <wp:extent cx="2914015" cy="2303780"/>
            <wp:effectExtent l="0" t="0" r="635" b="127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4"/>
                    <a:srcRect t="41961"/>
                    <a:stretch>
                      <a:fillRect/>
                    </a:stretch>
                  </pic:blipFill>
                  <pic:spPr>
                    <a:xfrm>
                      <a:off x="0" y="0"/>
                      <a:ext cx="2914015" cy="2303780"/>
                    </a:xfrm>
                    <a:prstGeom prst="rect">
                      <a:avLst/>
                    </a:prstGeom>
                    <a:noFill/>
                    <a:ln>
                      <a:noFill/>
                    </a:ln>
                  </pic:spPr>
                </pic:pic>
              </a:graphicData>
            </a:graphic>
          </wp:inline>
        </w:drawing>
      </w:r>
    </w:p>
    <w:p w14:paraId="09AD7713">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Lihat data pelanggan</w:t>
      </w:r>
    </w:p>
    <w:p w14:paraId="5DD54721">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5273675" cy="1732280"/>
            <wp:effectExtent l="0" t="0" r="3175" b="127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stretch>
                      <a:fillRect/>
                    </a:stretch>
                  </pic:blipFill>
                  <pic:spPr>
                    <a:xfrm>
                      <a:off x="0" y="0"/>
                      <a:ext cx="5273675" cy="1732280"/>
                    </a:xfrm>
                    <a:prstGeom prst="rect">
                      <a:avLst/>
                    </a:prstGeom>
                    <a:noFill/>
                    <a:ln>
                      <a:noFill/>
                    </a:ln>
                  </pic:spPr>
                </pic:pic>
              </a:graphicData>
            </a:graphic>
          </wp:inline>
        </w:drawing>
      </w:r>
    </w:p>
    <w:p w14:paraId="6E573B2E">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3381375" cy="172339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6"/>
                    <a:srcRect t="53004"/>
                    <a:stretch>
                      <a:fillRect/>
                    </a:stretch>
                  </pic:blipFill>
                  <pic:spPr>
                    <a:xfrm>
                      <a:off x="0" y="0"/>
                      <a:ext cx="3381375" cy="1723390"/>
                    </a:xfrm>
                    <a:prstGeom prst="rect">
                      <a:avLst/>
                    </a:prstGeom>
                    <a:noFill/>
                    <a:ln>
                      <a:noFill/>
                    </a:ln>
                  </pic:spPr>
                </pic:pic>
              </a:graphicData>
            </a:graphic>
          </wp:inline>
        </w:drawing>
      </w:r>
    </w:p>
    <w:p w14:paraId="3416AEB1">
      <w:pPr>
        <w:rPr>
          <w:rFonts w:hint="default" w:ascii="Times New Roman" w:hAnsi="Times New Roman" w:cs="Times New Roman"/>
          <w:b w:val="0"/>
          <w:bCs w:val="0"/>
          <w:sz w:val="24"/>
          <w:szCs w:val="24"/>
          <w:lang w:val="en-GB"/>
        </w:rPr>
      </w:pPr>
    </w:p>
    <w:p w14:paraId="613E584F">
      <w:pPr>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br w:type="page"/>
      </w:r>
    </w:p>
    <w:p w14:paraId="05D5965D">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Tambah transaksi</w:t>
      </w:r>
    </w:p>
    <w:p w14:paraId="7D5EA7C7">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5271770" cy="3509010"/>
            <wp:effectExtent l="0" t="0" r="5080" b="1524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7"/>
                    <a:stretch>
                      <a:fillRect/>
                    </a:stretch>
                  </pic:blipFill>
                  <pic:spPr>
                    <a:xfrm>
                      <a:off x="0" y="0"/>
                      <a:ext cx="5271770" cy="3509010"/>
                    </a:xfrm>
                    <a:prstGeom prst="rect">
                      <a:avLst/>
                    </a:prstGeom>
                    <a:noFill/>
                    <a:ln>
                      <a:noFill/>
                    </a:ln>
                  </pic:spPr>
                </pic:pic>
              </a:graphicData>
            </a:graphic>
          </wp:inline>
        </w:drawing>
      </w:r>
    </w:p>
    <w:p w14:paraId="04564E62">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2620010" cy="3536315"/>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18"/>
                    <a:srcRect t="29229"/>
                    <a:stretch>
                      <a:fillRect/>
                    </a:stretch>
                  </pic:blipFill>
                  <pic:spPr>
                    <a:xfrm>
                      <a:off x="0" y="0"/>
                      <a:ext cx="2620010" cy="3536315"/>
                    </a:xfrm>
                    <a:prstGeom prst="rect">
                      <a:avLst/>
                    </a:prstGeom>
                    <a:noFill/>
                    <a:ln>
                      <a:noFill/>
                    </a:ln>
                  </pic:spPr>
                </pic:pic>
              </a:graphicData>
            </a:graphic>
          </wp:inline>
        </w:drawing>
      </w:r>
    </w:p>
    <w:p w14:paraId="14C92E1E">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lang w:val="en-GB"/>
        </w:rPr>
      </w:pPr>
    </w:p>
    <w:p w14:paraId="10926E71">
      <w:pPr>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br w:type="page"/>
      </w:r>
    </w:p>
    <w:p w14:paraId="1D4159F9">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Hapus transaksi</w:t>
      </w:r>
    </w:p>
    <w:p w14:paraId="792A58BB">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5270500" cy="2007870"/>
            <wp:effectExtent l="0" t="0" r="6350" b="1143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9"/>
                    <a:stretch>
                      <a:fillRect/>
                    </a:stretch>
                  </pic:blipFill>
                  <pic:spPr>
                    <a:xfrm>
                      <a:off x="0" y="0"/>
                      <a:ext cx="5270500" cy="2007870"/>
                    </a:xfrm>
                    <a:prstGeom prst="rect">
                      <a:avLst/>
                    </a:prstGeom>
                    <a:noFill/>
                    <a:ln>
                      <a:noFill/>
                    </a:ln>
                  </pic:spPr>
                </pic:pic>
              </a:graphicData>
            </a:graphic>
          </wp:inline>
        </w:drawing>
      </w:r>
    </w:p>
    <w:p w14:paraId="56E53684">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lang w:val="en-GB"/>
        </w:rPr>
      </w:pPr>
      <w:r>
        <w:drawing>
          <wp:inline distT="0" distB="0" distL="114300" distR="114300">
            <wp:extent cx="5269865" cy="1858645"/>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0"/>
                    <a:srcRect t="48011"/>
                    <a:stretch>
                      <a:fillRect/>
                    </a:stretch>
                  </pic:blipFill>
                  <pic:spPr>
                    <a:xfrm>
                      <a:off x="0" y="0"/>
                      <a:ext cx="5269865" cy="1858645"/>
                    </a:xfrm>
                    <a:prstGeom prst="rect">
                      <a:avLst/>
                    </a:prstGeom>
                    <a:noFill/>
                    <a:ln>
                      <a:noFill/>
                    </a:ln>
                  </pic:spPr>
                </pic:pic>
              </a:graphicData>
            </a:graphic>
          </wp:inline>
        </w:drawing>
      </w:r>
    </w:p>
    <w:p w14:paraId="037C470A">
      <w:pPr>
        <w:rPr>
          <w:rFonts w:hint="default" w:ascii="Times New Roman" w:hAnsi="Times New Roman" w:cs="Times New Roman"/>
          <w:b w:val="0"/>
          <w:bCs w:val="0"/>
          <w:sz w:val="24"/>
          <w:szCs w:val="24"/>
          <w:lang w:val="en-GB"/>
        </w:rPr>
      </w:pPr>
    </w:p>
    <w:p w14:paraId="5D935F83">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Lihat data transaksi</w:t>
      </w:r>
    </w:p>
    <w:p w14:paraId="0E3C46DA">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5269865" cy="1157605"/>
            <wp:effectExtent l="0" t="0" r="6985" b="444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1"/>
                    <a:stretch>
                      <a:fillRect/>
                    </a:stretch>
                  </pic:blipFill>
                  <pic:spPr>
                    <a:xfrm>
                      <a:off x="0" y="0"/>
                      <a:ext cx="5269865" cy="1157605"/>
                    </a:xfrm>
                    <a:prstGeom prst="rect">
                      <a:avLst/>
                    </a:prstGeom>
                    <a:noFill/>
                    <a:ln>
                      <a:noFill/>
                    </a:ln>
                  </pic:spPr>
                </pic:pic>
              </a:graphicData>
            </a:graphic>
          </wp:inline>
        </w:drawing>
      </w:r>
    </w:p>
    <w:p w14:paraId="1A4F2B80">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lang w:val="en-GB"/>
        </w:rPr>
      </w:pPr>
      <w:r>
        <w:drawing>
          <wp:inline distT="0" distB="0" distL="114300" distR="114300">
            <wp:extent cx="5274310" cy="98552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2"/>
                    <a:srcRect t="63379"/>
                    <a:stretch>
                      <a:fillRect/>
                    </a:stretch>
                  </pic:blipFill>
                  <pic:spPr>
                    <a:xfrm>
                      <a:off x="0" y="0"/>
                      <a:ext cx="5274310" cy="985520"/>
                    </a:xfrm>
                    <a:prstGeom prst="rect">
                      <a:avLst/>
                    </a:prstGeom>
                    <a:noFill/>
                    <a:ln>
                      <a:noFill/>
                    </a:ln>
                  </pic:spPr>
                </pic:pic>
              </a:graphicData>
            </a:graphic>
          </wp:inline>
        </w:drawing>
      </w:r>
    </w:p>
    <w:p w14:paraId="5F10F3C5">
      <w:pPr>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br w:type="page"/>
      </w:r>
    </w:p>
    <w:p w14:paraId="18D74EBE">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Mengurutkan data pelanggan berdasarkan nama dengan urutan A - Z</w:t>
      </w:r>
    </w:p>
    <w:p w14:paraId="5EF48430">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5273040" cy="1371600"/>
            <wp:effectExtent l="0" t="0" r="381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3"/>
                    <a:stretch>
                      <a:fillRect/>
                    </a:stretch>
                  </pic:blipFill>
                  <pic:spPr>
                    <a:xfrm>
                      <a:off x="0" y="0"/>
                      <a:ext cx="5273040" cy="1371600"/>
                    </a:xfrm>
                    <a:prstGeom prst="rect">
                      <a:avLst/>
                    </a:prstGeom>
                    <a:noFill/>
                    <a:ln>
                      <a:noFill/>
                    </a:ln>
                  </pic:spPr>
                </pic:pic>
              </a:graphicData>
            </a:graphic>
          </wp:inline>
        </w:drawing>
      </w:r>
    </w:p>
    <w:p w14:paraId="2954D69B">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2551430" cy="168148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4"/>
                    <a:srcRect t="46223"/>
                    <a:stretch>
                      <a:fillRect/>
                    </a:stretch>
                  </pic:blipFill>
                  <pic:spPr>
                    <a:xfrm>
                      <a:off x="0" y="0"/>
                      <a:ext cx="2551430" cy="1681480"/>
                    </a:xfrm>
                    <a:prstGeom prst="rect">
                      <a:avLst/>
                    </a:prstGeom>
                    <a:noFill/>
                    <a:ln>
                      <a:noFill/>
                    </a:ln>
                  </pic:spPr>
                </pic:pic>
              </a:graphicData>
            </a:graphic>
          </wp:inline>
        </w:drawing>
      </w:r>
    </w:p>
    <w:p w14:paraId="79202BF6">
      <w:pPr>
        <w:rPr>
          <w:rFonts w:hint="default" w:ascii="Times New Roman" w:hAnsi="Times New Roman" w:cs="Times New Roman"/>
          <w:b w:val="0"/>
          <w:bCs w:val="0"/>
          <w:sz w:val="24"/>
          <w:szCs w:val="24"/>
          <w:lang w:val="en-GB"/>
        </w:rPr>
      </w:pPr>
    </w:p>
    <w:p w14:paraId="5E2D9A57">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Mencari transaksi berdasarkan nama pelanggan</w:t>
      </w:r>
    </w:p>
    <w:p w14:paraId="4739A261">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drawing>
          <wp:inline distT="0" distB="0" distL="114300" distR="114300">
            <wp:extent cx="5265420" cy="1995170"/>
            <wp:effectExtent l="0" t="0" r="11430" b="508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5"/>
                    <a:stretch>
                      <a:fillRect/>
                    </a:stretch>
                  </pic:blipFill>
                  <pic:spPr>
                    <a:xfrm>
                      <a:off x="0" y="0"/>
                      <a:ext cx="5265420" cy="1995170"/>
                    </a:xfrm>
                    <a:prstGeom prst="rect">
                      <a:avLst/>
                    </a:prstGeom>
                    <a:noFill/>
                    <a:ln>
                      <a:noFill/>
                    </a:ln>
                  </pic:spPr>
                </pic:pic>
              </a:graphicData>
            </a:graphic>
          </wp:inline>
        </w:drawing>
      </w:r>
    </w:p>
    <w:p w14:paraId="15F2E493">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r>
        <w:drawing>
          <wp:inline distT="0" distB="0" distL="114300" distR="114300">
            <wp:extent cx="5269865" cy="1572895"/>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6"/>
                    <a:srcRect t="51555"/>
                    <a:stretch>
                      <a:fillRect/>
                    </a:stretch>
                  </pic:blipFill>
                  <pic:spPr>
                    <a:xfrm>
                      <a:off x="0" y="0"/>
                      <a:ext cx="5269865" cy="1572895"/>
                    </a:xfrm>
                    <a:prstGeom prst="rect">
                      <a:avLst/>
                    </a:prstGeom>
                    <a:noFill/>
                    <a:ln>
                      <a:noFill/>
                    </a:ln>
                  </pic:spPr>
                </pic:pic>
              </a:graphicData>
            </a:graphic>
          </wp:inline>
        </w:drawing>
      </w:r>
    </w:p>
    <w:p w14:paraId="3898B892">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p>
    <w:p w14:paraId="3619ACAD">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p>
    <w:p w14:paraId="5BAC0D01">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p>
    <w:p w14:paraId="73223A6A">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p>
    <w:p w14:paraId="303A77AA">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p>
    <w:p w14:paraId="263E441C">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p>
    <w:p w14:paraId="1E99C7B4">
      <w:pPr>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br w:type="page"/>
      </w:r>
    </w:p>
    <w:p w14:paraId="63E5817E">
      <w:pPr>
        <w:keepNext w:val="0"/>
        <w:keepLines w:val="0"/>
        <w:pageBreakBefore w:val="0"/>
        <w:widowControl/>
        <w:numPr>
          <w:ilvl w:val="0"/>
          <w:numId w:val="0"/>
        </w:numPr>
        <w:kinsoku/>
        <w:wordWrap/>
        <w:overflowPunct/>
        <w:topLinePunct w:val="0"/>
        <w:autoSpaceDE/>
        <w:autoSpaceDN/>
        <w:bidi w:val="0"/>
        <w:adjustRightInd/>
        <w:snapToGrid/>
        <w:spacing w:line="276" w:lineRule="auto"/>
        <w:jc w:val="center"/>
        <w:textAlignment w:val="auto"/>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PROGRAM NON COLLECTION</w:t>
      </w:r>
    </w:p>
    <w:p w14:paraId="05DE20FF">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p>
    <w:p w14:paraId="61DF0961">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Deskripsi Program</w:t>
      </w:r>
    </w:p>
    <w:p w14:paraId="097DD180">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bCs/>
          <w:sz w:val="24"/>
          <w:szCs w:val="24"/>
          <w:lang w:val="en-GB"/>
        </w:rPr>
      </w:pPr>
    </w:p>
    <w:p w14:paraId="2B2A4CC2">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ab/>
      </w:r>
      <w:r>
        <w:rPr>
          <w:rFonts w:hint="default" w:ascii="Times New Roman" w:hAnsi="Times New Roman" w:cs="Times New Roman"/>
          <w:b w:val="0"/>
          <w:bCs w:val="0"/>
          <w:sz w:val="24"/>
          <w:szCs w:val="24"/>
          <w:lang w:val="en-GB"/>
        </w:rPr>
        <w:t>Program dalam bahasa java ini mengimplementasikan struktur data LinkedList untuk membuat sebuah sistem manajemen pada perusahaan laundry menjadi lebih mudah dalam pencatatannya. Program ini memiliki fitur menambahkan pelanggan, menghapus pelanggan, melihat pelanggan, menambahkan transaksi, menghapus transaksi, melihat transaksi, mengurutkan pelanggan berdasarkan nama, serta mencari transaksi dengan nama pelanggan. Pada program ini menggunakan sorting dengan metode insertion sort dan penyimpanan data dengan struktur data LinkedList.</w:t>
      </w:r>
    </w:p>
    <w:p w14:paraId="345D2060">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p>
    <w:p w14:paraId="4BC994F7">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Screenshot Program dan Output</w:t>
      </w:r>
    </w:p>
    <w:p w14:paraId="6E88BBC7">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p>
    <w:p w14:paraId="281705DC">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NodePelanggan_18.java</w:t>
      </w:r>
    </w:p>
    <w:p w14:paraId="59195CD0">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drawing>
          <wp:inline distT="0" distB="0" distL="114300" distR="114300">
            <wp:extent cx="4617085" cy="1496695"/>
            <wp:effectExtent l="0" t="0" r="12065" b="8255"/>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7"/>
                    <a:stretch>
                      <a:fillRect/>
                    </a:stretch>
                  </pic:blipFill>
                  <pic:spPr>
                    <a:xfrm>
                      <a:off x="0" y="0"/>
                      <a:ext cx="4617085" cy="1496695"/>
                    </a:xfrm>
                    <a:prstGeom prst="rect">
                      <a:avLst/>
                    </a:prstGeom>
                    <a:noFill/>
                    <a:ln>
                      <a:noFill/>
                    </a:ln>
                  </pic:spPr>
                </pic:pic>
              </a:graphicData>
            </a:graphic>
          </wp:inline>
        </w:drawing>
      </w:r>
    </w:p>
    <w:p w14:paraId="326CF84F">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NodeTransaksi_18.java</w:t>
      </w:r>
    </w:p>
    <w:p w14:paraId="04947974">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drawing>
          <wp:inline distT="0" distB="0" distL="114300" distR="114300">
            <wp:extent cx="4653280" cy="1560830"/>
            <wp:effectExtent l="0" t="0" r="13970" b="127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28"/>
                    <a:stretch>
                      <a:fillRect/>
                    </a:stretch>
                  </pic:blipFill>
                  <pic:spPr>
                    <a:xfrm>
                      <a:off x="0" y="0"/>
                      <a:ext cx="4653280" cy="1560830"/>
                    </a:xfrm>
                    <a:prstGeom prst="rect">
                      <a:avLst/>
                    </a:prstGeom>
                    <a:noFill/>
                    <a:ln>
                      <a:noFill/>
                    </a:ln>
                  </pic:spPr>
                </pic:pic>
              </a:graphicData>
            </a:graphic>
          </wp:inline>
        </w:drawing>
      </w:r>
    </w:p>
    <w:p w14:paraId="4C7BB494">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Pelanggan_18.java</w:t>
      </w:r>
    </w:p>
    <w:p w14:paraId="118265D9">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drawing>
          <wp:inline distT="0" distB="0" distL="114300" distR="114300">
            <wp:extent cx="4866005" cy="2293620"/>
            <wp:effectExtent l="0" t="0" r="10795" b="1143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29"/>
                    <a:stretch>
                      <a:fillRect/>
                    </a:stretch>
                  </pic:blipFill>
                  <pic:spPr>
                    <a:xfrm>
                      <a:off x="0" y="0"/>
                      <a:ext cx="4866005" cy="2293620"/>
                    </a:xfrm>
                    <a:prstGeom prst="rect">
                      <a:avLst/>
                    </a:prstGeom>
                    <a:noFill/>
                    <a:ln>
                      <a:noFill/>
                    </a:ln>
                  </pic:spPr>
                </pic:pic>
              </a:graphicData>
            </a:graphic>
          </wp:inline>
        </w:drawing>
      </w:r>
    </w:p>
    <w:p w14:paraId="7C987258">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Transaksi_18.java</w:t>
      </w:r>
    </w:p>
    <w:p w14:paraId="5569D4A7">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drawing>
          <wp:inline distT="0" distB="0" distL="114300" distR="114300">
            <wp:extent cx="5274310" cy="2684145"/>
            <wp:effectExtent l="0" t="0" r="2540" b="1905"/>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30"/>
                    <a:stretch>
                      <a:fillRect/>
                    </a:stretch>
                  </pic:blipFill>
                  <pic:spPr>
                    <a:xfrm>
                      <a:off x="0" y="0"/>
                      <a:ext cx="5274310" cy="2684145"/>
                    </a:xfrm>
                    <a:prstGeom prst="rect">
                      <a:avLst/>
                    </a:prstGeom>
                    <a:noFill/>
                    <a:ln>
                      <a:noFill/>
                    </a:ln>
                  </pic:spPr>
                </pic:pic>
              </a:graphicData>
            </a:graphic>
          </wp:inline>
        </w:drawing>
      </w:r>
    </w:p>
    <w:p w14:paraId="3DDA2B99">
      <w:pPr>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br w:type="page"/>
      </w:r>
    </w:p>
    <w:p w14:paraId="03905F52">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LinkedListPelanggan_18.java</w:t>
      </w:r>
    </w:p>
    <w:p w14:paraId="171046B8">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drawing>
          <wp:inline distT="0" distB="0" distL="114300" distR="114300">
            <wp:extent cx="3726815" cy="8584565"/>
            <wp:effectExtent l="0" t="0" r="6985" b="6985"/>
            <wp:docPr id="30" name="Picture 30" descr="LinkedListPelanggan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inkedListPelanggan_18"/>
                    <pic:cNvPicPr>
                      <a:picLocks noChangeAspect="1"/>
                    </pic:cNvPicPr>
                  </pic:nvPicPr>
                  <pic:blipFill>
                    <a:blip r:embed="rId31"/>
                    <a:stretch>
                      <a:fillRect/>
                    </a:stretch>
                  </pic:blipFill>
                  <pic:spPr>
                    <a:xfrm>
                      <a:off x="0" y="0"/>
                      <a:ext cx="3726815" cy="8584565"/>
                    </a:xfrm>
                    <a:prstGeom prst="rect">
                      <a:avLst/>
                    </a:prstGeom>
                  </pic:spPr>
                </pic:pic>
              </a:graphicData>
            </a:graphic>
          </wp:inline>
        </w:drawing>
      </w:r>
    </w:p>
    <w:p w14:paraId="05A84150">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LinkedListTransaksi_18.java</w:t>
      </w:r>
    </w:p>
    <w:p w14:paraId="47989F75">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drawing>
          <wp:inline distT="0" distB="0" distL="114300" distR="114300">
            <wp:extent cx="4580255" cy="8622665"/>
            <wp:effectExtent l="0" t="0" r="10795" b="6985"/>
            <wp:docPr id="31" name="Picture 31" descr="LinkedListTransaksi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inkedListTransaksi_18"/>
                    <pic:cNvPicPr>
                      <a:picLocks noChangeAspect="1"/>
                    </pic:cNvPicPr>
                  </pic:nvPicPr>
                  <pic:blipFill>
                    <a:blip r:embed="rId32"/>
                    <a:stretch>
                      <a:fillRect/>
                    </a:stretch>
                  </pic:blipFill>
                  <pic:spPr>
                    <a:xfrm>
                      <a:off x="0" y="0"/>
                      <a:ext cx="4580255" cy="8622665"/>
                    </a:xfrm>
                    <a:prstGeom prst="rect">
                      <a:avLst/>
                    </a:prstGeom>
                  </pic:spPr>
                </pic:pic>
              </a:graphicData>
            </a:graphic>
          </wp:inline>
        </w:drawing>
      </w:r>
    </w:p>
    <w:p w14:paraId="78CEDC26">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Import java Scanner</w:t>
      </w:r>
    </w:p>
    <w:p w14:paraId="7395694B">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drawing>
          <wp:inline distT="0" distB="0" distL="114300" distR="114300">
            <wp:extent cx="2209800" cy="323850"/>
            <wp:effectExtent l="0" t="0" r="0" b="0"/>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0"/>
                    <pic:cNvPicPr>
                      <a:picLocks noChangeAspect="1"/>
                    </pic:cNvPicPr>
                  </pic:nvPicPr>
                  <pic:blipFill>
                    <a:blip r:embed="rId33"/>
                    <a:stretch>
                      <a:fillRect/>
                    </a:stretch>
                  </pic:blipFill>
                  <pic:spPr>
                    <a:xfrm>
                      <a:off x="0" y="0"/>
                      <a:ext cx="2209800" cy="323850"/>
                    </a:xfrm>
                    <a:prstGeom prst="rect">
                      <a:avLst/>
                    </a:prstGeom>
                    <a:noFill/>
                    <a:ln>
                      <a:noFill/>
                    </a:ln>
                  </pic:spPr>
                </pic:pic>
              </a:graphicData>
            </a:graphic>
          </wp:inline>
        </w:drawing>
      </w:r>
    </w:p>
    <w:p w14:paraId="700A66FB">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Inisialisasi LinkedList</w:t>
      </w:r>
    </w:p>
    <w:p w14:paraId="774854A8">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drawing>
          <wp:inline distT="0" distB="0" distL="114300" distR="114300">
            <wp:extent cx="5268595" cy="523875"/>
            <wp:effectExtent l="0" t="0" r="8255" b="9525"/>
            <wp:docPr id="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2"/>
                    <pic:cNvPicPr>
                      <a:picLocks noChangeAspect="1"/>
                    </pic:cNvPicPr>
                  </pic:nvPicPr>
                  <pic:blipFill>
                    <a:blip r:embed="rId34"/>
                    <a:stretch>
                      <a:fillRect/>
                    </a:stretch>
                  </pic:blipFill>
                  <pic:spPr>
                    <a:xfrm>
                      <a:off x="0" y="0"/>
                      <a:ext cx="5268595" cy="523875"/>
                    </a:xfrm>
                    <a:prstGeom prst="rect">
                      <a:avLst/>
                    </a:prstGeom>
                    <a:noFill/>
                    <a:ln>
                      <a:noFill/>
                    </a:ln>
                  </pic:spPr>
                </pic:pic>
              </a:graphicData>
            </a:graphic>
          </wp:inline>
        </w:drawing>
      </w:r>
    </w:p>
    <w:p w14:paraId="30573AC1">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Menambahkan data pelanggan</w:t>
      </w:r>
    </w:p>
    <w:p w14:paraId="33B81997">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drawing>
          <wp:inline distT="0" distB="0" distL="114300" distR="114300">
            <wp:extent cx="5269230" cy="1010285"/>
            <wp:effectExtent l="0" t="0" r="7620" b="18415"/>
            <wp:docPr id="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9"/>
                    <pic:cNvPicPr>
                      <a:picLocks noChangeAspect="1"/>
                    </pic:cNvPicPr>
                  </pic:nvPicPr>
                  <pic:blipFill>
                    <a:blip r:embed="rId35"/>
                    <a:stretch>
                      <a:fillRect/>
                    </a:stretch>
                  </pic:blipFill>
                  <pic:spPr>
                    <a:xfrm>
                      <a:off x="0" y="0"/>
                      <a:ext cx="5269230" cy="1010285"/>
                    </a:xfrm>
                    <a:prstGeom prst="rect">
                      <a:avLst/>
                    </a:prstGeom>
                    <a:noFill/>
                    <a:ln>
                      <a:noFill/>
                    </a:ln>
                  </pic:spPr>
                </pic:pic>
              </a:graphicData>
            </a:graphic>
          </wp:inline>
        </w:drawing>
      </w:r>
    </w:p>
    <w:p w14:paraId="20582F64">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Tampilan Menu</w:t>
      </w:r>
    </w:p>
    <w:p w14:paraId="57C47474">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drawing>
          <wp:inline distT="0" distB="0" distL="114300" distR="114300">
            <wp:extent cx="5200650" cy="2857500"/>
            <wp:effectExtent l="0" t="0" r="0" b="0"/>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3"/>
                    <pic:cNvPicPr>
                      <a:picLocks noChangeAspect="1"/>
                    </pic:cNvPicPr>
                  </pic:nvPicPr>
                  <pic:blipFill>
                    <a:blip r:embed="rId36"/>
                    <a:stretch>
                      <a:fillRect/>
                    </a:stretch>
                  </pic:blipFill>
                  <pic:spPr>
                    <a:xfrm>
                      <a:off x="0" y="0"/>
                      <a:ext cx="5200650" cy="2857500"/>
                    </a:xfrm>
                    <a:prstGeom prst="rect">
                      <a:avLst/>
                    </a:prstGeom>
                    <a:noFill/>
                    <a:ln>
                      <a:noFill/>
                    </a:ln>
                  </pic:spPr>
                </pic:pic>
              </a:graphicData>
            </a:graphic>
          </wp:inline>
        </w:drawing>
      </w:r>
    </w:p>
    <w:p w14:paraId="547A2F98">
      <w:pPr>
        <w:rPr>
          <w:rFonts w:hint="default" w:ascii="Times New Roman" w:hAnsi="Times New Roman" w:cs="Times New Roman"/>
          <w:b w:val="0"/>
          <w:bCs w:val="0"/>
          <w:sz w:val="24"/>
          <w:szCs w:val="24"/>
          <w:lang w:val="en-GB"/>
        </w:rPr>
      </w:pPr>
      <w:r>
        <w:drawing>
          <wp:inline distT="0" distB="0" distL="114300" distR="114300">
            <wp:extent cx="3543300" cy="2059305"/>
            <wp:effectExtent l="0" t="0" r="0" b="0"/>
            <wp:docPr id="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4"/>
                    <pic:cNvPicPr>
                      <a:picLocks noChangeAspect="1"/>
                    </pic:cNvPicPr>
                  </pic:nvPicPr>
                  <pic:blipFill>
                    <a:blip r:embed="rId37"/>
                    <a:srcRect b="39440"/>
                    <a:stretch>
                      <a:fillRect/>
                    </a:stretch>
                  </pic:blipFill>
                  <pic:spPr>
                    <a:xfrm>
                      <a:off x="0" y="0"/>
                      <a:ext cx="3543300" cy="2059305"/>
                    </a:xfrm>
                    <a:prstGeom prst="rect">
                      <a:avLst/>
                    </a:prstGeom>
                    <a:noFill/>
                    <a:ln>
                      <a:noFill/>
                    </a:ln>
                  </pic:spPr>
                </pic:pic>
              </a:graphicData>
            </a:graphic>
          </wp:inline>
        </w:drawing>
      </w:r>
      <w:r>
        <w:rPr>
          <w:rFonts w:hint="default" w:ascii="Times New Roman" w:hAnsi="Times New Roman" w:cs="Times New Roman"/>
          <w:b w:val="0"/>
          <w:bCs w:val="0"/>
          <w:sz w:val="24"/>
          <w:szCs w:val="24"/>
          <w:lang w:val="en-GB"/>
        </w:rPr>
        <w:br w:type="page"/>
      </w:r>
    </w:p>
    <w:p w14:paraId="52BD6A3E">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Tambah Pelanggan</w:t>
      </w:r>
    </w:p>
    <w:p w14:paraId="5FABAD78">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4498340" cy="2538730"/>
            <wp:effectExtent l="0" t="0" r="16510" b="13970"/>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4"/>
                    <pic:cNvPicPr>
                      <a:picLocks noChangeAspect="1"/>
                    </pic:cNvPicPr>
                  </pic:nvPicPr>
                  <pic:blipFill>
                    <a:blip r:embed="rId38"/>
                    <a:stretch>
                      <a:fillRect/>
                    </a:stretch>
                  </pic:blipFill>
                  <pic:spPr>
                    <a:xfrm>
                      <a:off x="0" y="0"/>
                      <a:ext cx="4498340" cy="2538730"/>
                    </a:xfrm>
                    <a:prstGeom prst="rect">
                      <a:avLst/>
                    </a:prstGeom>
                    <a:noFill/>
                    <a:ln>
                      <a:noFill/>
                    </a:ln>
                  </pic:spPr>
                </pic:pic>
              </a:graphicData>
            </a:graphic>
          </wp:inline>
        </w:drawing>
      </w:r>
    </w:p>
    <w:p w14:paraId="4FF86DB3">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3543300" cy="1473200"/>
            <wp:effectExtent l="0" t="0" r="0" b="0"/>
            <wp:docPr id="4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4"/>
                    <pic:cNvPicPr>
                      <a:picLocks noChangeAspect="1"/>
                    </pic:cNvPicPr>
                  </pic:nvPicPr>
                  <pic:blipFill>
                    <a:blip r:embed="rId37"/>
                    <a:srcRect t="56676"/>
                    <a:stretch>
                      <a:fillRect/>
                    </a:stretch>
                  </pic:blipFill>
                  <pic:spPr>
                    <a:xfrm>
                      <a:off x="0" y="0"/>
                      <a:ext cx="3543300" cy="1473200"/>
                    </a:xfrm>
                    <a:prstGeom prst="rect">
                      <a:avLst/>
                    </a:prstGeom>
                    <a:noFill/>
                    <a:ln>
                      <a:noFill/>
                    </a:ln>
                  </pic:spPr>
                </pic:pic>
              </a:graphicData>
            </a:graphic>
          </wp:inline>
        </w:drawing>
      </w:r>
    </w:p>
    <w:p w14:paraId="6F9B55F6">
      <w:pPr>
        <w:rPr>
          <w:rFonts w:hint="default" w:ascii="Times New Roman" w:hAnsi="Times New Roman" w:cs="Times New Roman"/>
          <w:b w:val="0"/>
          <w:bCs w:val="0"/>
          <w:sz w:val="24"/>
          <w:szCs w:val="24"/>
          <w:lang w:val="en-GB"/>
        </w:rPr>
      </w:pPr>
    </w:p>
    <w:p w14:paraId="5D19CF0D">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Hapus Pelanggan</w:t>
      </w:r>
    </w:p>
    <w:p w14:paraId="176F9AB1">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4673600" cy="1783715"/>
            <wp:effectExtent l="0" t="0" r="12700" b="6985"/>
            <wp:docPr id="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6"/>
                    <pic:cNvPicPr>
                      <a:picLocks noChangeAspect="1"/>
                    </pic:cNvPicPr>
                  </pic:nvPicPr>
                  <pic:blipFill>
                    <a:blip r:embed="rId39"/>
                    <a:stretch>
                      <a:fillRect/>
                    </a:stretch>
                  </pic:blipFill>
                  <pic:spPr>
                    <a:xfrm>
                      <a:off x="0" y="0"/>
                      <a:ext cx="4673600" cy="1783715"/>
                    </a:xfrm>
                    <a:prstGeom prst="rect">
                      <a:avLst/>
                    </a:prstGeom>
                    <a:noFill/>
                    <a:ln>
                      <a:noFill/>
                    </a:ln>
                  </pic:spPr>
                </pic:pic>
              </a:graphicData>
            </a:graphic>
          </wp:inline>
        </w:drawing>
      </w:r>
    </w:p>
    <w:p w14:paraId="2E393F7D">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lang w:val="en-GB"/>
        </w:rPr>
      </w:pPr>
      <w:r>
        <w:drawing>
          <wp:inline distT="0" distB="0" distL="114300" distR="114300">
            <wp:extent cx="2795905" cy="2239645"/>
            <wp:effectExtent l="0" t="0" r="4445" b="8255"/>
            <wp:docPr id="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5"/>
                    <pic:cNvPicPr>
                      <a:picLocks noChangeAspect="1"/>
                    </pic:cNvPicPr>
                  </pic:nvPicPr>
                  <pic:blipFill>
                    <a:blip r:embed="rId40"/>
                    <a:stretch>
                      <a:fillRect/>
                    </a:stretch>
                  </pic:blipFill>
                  <pic:spPr>
                    <a:xfrm>
                      <a:off x="0" y="0"/>
                      <a:ext cx="2795905" cy="2239645"/>
                    </a:xfrm>
                    <a:prstGeom prst="rect">
                      <a:avLst/>
                    </a:prstGeom>
                    <a:noFill/>
                    <a:ln>
                      <a:noFill/>
                    </a:ln>
                  </pic:spPr>
                </pic:pic>
              </a:graphicData>
            </a:graphic>
          </wp:inline>
        </w:drawing>
      </w:r>
    </w:p>
    <w:p w14:paraId="79375651">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Lihat Pelanggan</w:t>
      </w:r>
    </w:p>
    <w:p w14:paraId="4F76889A">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5274310" cy="1378585"/>
            <wp:effectExtent l="0" t="0" r="2540" b="12065"/>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7"/>
                    <pic:cNvPicPr>
                      <a:picLocks noChangeAspect="1"/>
                    </pic:cNvPicPr>
                  </pic:nvPicPr>
                  <pic:blipFill>
                    <a:blip r:embed="rId41"/>
                    <a:stretch>
                      <a:fillRect/>
                    </a:stretch>
                  </pic:blipFill>
                  <pic:spPr>
                    <a:xfrm>
                      <a:off x="0" y="0"/>
                      <a:ext cx="5274310" cy="1378585"/>
                    </a:xfrm>
                    <a:prstGeom prst="rect">
                      <a:avLst/>
                    </a:prstGeom>
                    <a:noFill/>
                    <a:ln>
                      <a:noFill/>
                    </a:ln>
                  </pic:spPr>
                </pic:pic>
              </a:graphicData>
            </a:graphic>
          </wp:inline>
        </w:drawing>
      </w:r>
    </w:p>
    <w:p w14:paraId="4AB8738A">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3438525" cy="1752600"/>
            <wp:effectExtent l="0" t="0" r="9525" b="0"/>
            <wp:docPr id="5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6"/>
                    <pic:cNvPicPr>
                      <a:picLocks noChangeAspect="1"/>
                    </pic:cNvPicPr>
                  </pic:nvPicPr>
                  <pic:blipFill>
                    <a:blip r:embed="rId42"/>
                    <a:stretch>
                      <a:fillRect/>
                    </a:stretch>
                  </pic:blipFill>
                  <pic:spPr>
                    <a:xfrm>
                      <a:off x="0" y="0"/>
                      <a:ext cx="3438525" cy="1752600"/>
                    </a:xfrm>
                    <a:prstGeom prst="rect">
                      <a:avLst/>
                    </a:prstGeom>
                    <a:noFill/>
                    <a:ln>
                      <a:noFill/>
                    </a:ln>
                  </pic:spPr>
                </pic:pic>
              </a:graphicData>
            </a:graphic>
          </wp:inline>
        </w:drawing>
      </w:r>
    </w:p>
    <w:p w14:paraId="30ADEB2E">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lang w:val="en-GB"/>
        </w:rPr>
      </w:pPr>
    </w:p>
    <w:p w14:paraId="3BADE55F">
      <w:pPr>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br w:type="page"/>
      </w:r>
    </w:p>
    <w:p w14:paraId="738F3A3E">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Tambah Transaksi</w:t>
      </w:r>
    </w:p>
    <w:p w14:paraId="0C558887">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5268595" cy="3282950"/>
            <wp:effectExtent l="0" t="0" r="8255" b="1270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8"/>
                    <pic:cNvPicPr>
                      <a:picLocks noChangeAspect="1"/>
                    </pic:cNvPicPr>
                  </pic:nvPicPr>
                  <pic:blipFill>
                    <a:blip r:embed="rId43"/>
                    <a:stretch>
                      <a:fillRect/>
                    </a:stretch>
                  </pic:blipFill>
                  <pic:spPr>
                    <a:xfrm>
                      <a:off x="0" y="0"/>
                      <a:ext cx="5268595" cy="3282950"/>
                    </a:xfrm>
                    <a:prstGeom prst="rect">
                      <a:avLst/>
                    </a:prstGeom>
                    <a:noFill/>
                    <a:ln>
                      <a:noFill/>
                    </a:ln>
                  </pic:spPr>
                </pic:pic>
              </a:graphicData>
            </a:graphic>
          </wp:inline>
        </w:drawing>
      </w:r>
    </w:p>
    <w:p w14:paraId="0168E4CD">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lang w:val="en-GB"/>
        </w:rPr>
      </w:pPr>
      <w:r>
        <w:drawing>
          <wp:inline distT="0" distB="0" distL="114300" distR="114300">
            <wp:extent cx="3486150" cy="4562475"/>
            <wp:effectExtent l="0" t="0" r="0" b="9525"/>
            <wp:docPr id="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7"/>
                    <pic:cNvPicPr>
                      <a:picLocks noChangeAspect="1"/>
                    </pic:cNvPicPr>
                  </pic:nvPicPr>
                  <pic:blipFill>
                    <a:blip r:embed="rId44"/>
                    <a:stretch>
                      <a:fillRect/>
                    </a:stretch>
                  </pic:blipFill>
                  <pic:spPr>
                    <a:xfrm>
                      <a:off x="0" y="0"/>
                      <a:ext cx="3486150" cy="4562475"/>
                    </a:xfrm>
                    <a:prstGeom prst="rect">
                      <a:avLst/>
                    </a:prstGeom>
                    <a:noFill/>
                    <a:ln>
                      <a:noFill/>
                    </a:ln>
                  </pic:spPr>
                </pic:pic>
              </a:graphicData>
            </a:graphic>
          </wp:inline>
        </w:drawing>
      </w:r>
    </w:p>
    <w:p w14:paraId="7367651D">
      <w:pPr>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br w:type="page"/>
      </w:r>
    </w:p>
    <w:p w14:paraId="5DF5514A">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Hapus Transaksi</w:t>
      </w:r>
    </w:p>
    <w:p w14:paraId="61A57862">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5274310" cy="1999615"/>
            <wp:effectExtent l="0" t="0" r="2540" b="635"/>
            <wp:docPr id="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9"/>
                    <pic:cNvPicPr>
                      <a:picLocks noChangeAspect="1"/>
                    </pic:cNvPicPr>
                  </pic:nvPicPr>
                  <pic:blipFill>
                    <a:blip r:embed="rId45"/>
                    <a:stretch>
                      <a:fillRect/>
                    </a:stretch>
                  </pic:blipFill>
                  <pic:spPr>
                    <a:xfrm>
                      <a:off x="0" y="0"/>
                      <a:ext cx="5274310" cy="1999615"/>
                    </a:xfrm>
                    <a:prstGeom prst="rect">
                      <a:avLst/>
                    </a:prstGeom>
                    <a:noFill/>
                    <a:ln>
                      <a:noFill/>
                    </a:ln>
                  </pic:spPr>
                </pic:pic>
              </a:graphicData>
            </a:graphic>
          </wp:inline>
        </w:drawing>
      </w:r>
    </w:p>
    <w:p w14:paraId="43817682">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5272405" cy="1796415"/>
            <wp:effectExtent l="0" t="0" r="4445" b="13335"/>
            <wp:docPr id="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8"/>
                    <pic:cNvPicPr>
                      <a:picLocks noChangeAspect="1"/>
                    </pic:cNvPicPr>
                  </pic:nvPicPr>
                  <pic:blipFill>
                    <a:blip r:embed="rId46"/>
                    <a:stretch>
                      <a:fillRect/>
                    </a:stretch>
                  </pic:blipFill>
                  <pic:spPr>
                    <a:xfrm>
                      <a:off x="0" y="0"/>
                      <a:ext cx="5272405" cy="1796415"/>
                    </a:xfrm>
                    <a:prstGeom prst="rect">
                      <a:avLst/>
                    </a:prstGeom>
                    <a:noFill/>
                    <a:ln>
                      <a:noFill/>
                    </a:ln>
                  </pic:spPr>
                </pic:pic>
              </a:graphicData>
            </a:graphic>
          </wp:inline>
        </w:drawing>
      </w:r>
    </w:p>
    <w:p w14:paraId="414DD69E">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lang w:val="en-GB"/>
        </w:rPr>
      </w:pPr>
    </w:p>
    <w:p w14:paraId="0556D672">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Lihat Transaksi</w:t>
      </w:r>
    </w:p>
    <w:p w14:paraId="19CF4B4C">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5271135" cy="916305"/>
            <wp:effectExtent l="0" t="0" r="5715" b="17145"/>
            <wp:docPr id="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0"/>
                    <pic:cNvPicPr>
                      <a:picLocks noChangeAspect="1"/>
                    </pic:cNvPicPr>
                  </pic:nvPicPr>
                  <pic:blipFill>
                    <a:blip r:embed="rId47"/>
                    <a:stretch>
                      <a:fillRect/>
                    </a:stretch>
                  </pic:blipFill>
                  <pic:spPr>
                    <a:xfrm>
                      <a:off x="0" y="0"/>
                      <a:ext cx="5271135" cy="916305"/>
                    </a:xfrm>
                    <a:prstGeom prst="rect">
                      <a:avLst/>
                    </a:prstGeom>
                    <a:noFill/>
                    <a:ln>
                      <a:noFill/>
                    </a:ln>
                  </pic:spPr>
                </pic:pic>
              </a:graphicData>
            </a:graphic>
          </wp:inline>
        </w:drawing>
      </w:r>
    </w:p>
    <w:p w14:paraId="63C37318">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5274310" cy="988695"/>
            <wp:effectExtent l="0" t="0" r="2540" b="1905"/>
            <wp:docPr id="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9"/>
                    <pic:cNvPicPr>
                      <a:picLocks noChangeAspect="1"/>
                    </pic:cNvPicPr>
                  </pic:nvPicPr>
                  <pic:blipFill>
                    <a:blip r:embed="rId48"/>
                    <a:stretch>
                      <a:fillRect/>
                    </a:stretch>
                  </pic:blipFill>
                  <pic:spPr>
                    <a:xfrm>
                      <a:off x="0" y="0"/>
                      <a:ext cx="5274310" cy="988695"/>
                    </a:xfrm>
                    <a:prstGeom prst="rect">
                      <a:avLst/>
                    </a:prstGeom>
                    <a:noFill/>
                    <a:ln>
                      <a:noFill/>
                    </a:ln>
                  </pic:spPr>
                </pic:pic>
              </a:graphicData>
            </a:graphic>
          </wp:inline>
        </w:drawing>
      </w:r>
    </w:p>
    <w:p w14:paraId="0CE345D4">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lang w:val="en-GB"/>
        </w:rPr>
      </w:pPr>
    </w:p>
    <w:p w14:paraId="00BCE4DB">
      <w:pPr>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br w:type="page"/>
      </w:r>
    </w:p>
    <w:p w14:paraId="7A232646">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Urutkan berdasarkan nama pelanggan dengan A - Z</w:t>
      </w:r>
    </w:p>
    <w:p w14:paraId="2EE122B3">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r>
        <w:drawing>
          <wp:inline distT="0" distB="0" distL="114300" distR="114300">
            <wp:extent cx="5269230" cy="1408430"/>
            <wp:effectExtent l="0" t="0" r="7620" b="1270"/>
            <wp:docPr id="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pic:cNvPicPr>
                      <a:picLocks noChangeAspect="1"/>
                    </pic:cNvPicPr>
                  </pic:nvPicPr>
                  <pic:blipFill>
                    <a:blip r:embed="rId49"/>
                    <a:stretch>
                      <a:fillRect/>
                    </a:stretch>
                  </pic:blipFill>
                  <pic:spPr>
                    <a:xfrm>
                      <a:off x="0" y="0"/>
                      <a:ext cx="5269230" cy="1408430"/>
                    </a:xfrm>
                    <a:prstGeom prst="rect">
                      <a:avLst/>
                    </a:prstGeom>
                    <a:noFill/>
                    <a:ln>
                      <a:noFill/>
                    </a:ln>
                  </pic:spPr>
                </pic:pic>
              </a:graphicData>
            </a:graphic>
          </wp:inline>
        </w:drawing>
      </w:r>
    </w:p>
    <w:p w14:paraId="433D39BE">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pPr>
      <w:bookmarkStart w:id="0" w:name="_GoBack"/>
      <w:r>
        <w:drawing>
          <wp:inline distT="0" distB="0" distL="114300" distR="114300">
            <wp:extent cx="3438525" cy="2209800"/>
            <wp:effectExtent l="0" t="0" r="9525" b="0"/>
            <wp:docPr id="5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0"/>
                    <pic:cNvPicPr>
                      <a:picLocks noChangeAspect="1"/>
                    </pic:cNvPicPr>
                  </pic:nvPicPr>
                  <pic:blipFill>
                    <a:blip r:embed="rId50"/>
                    <a:stretch>
                      <a:fillRect/>
                    </a:stretch>
                  </pic:blipFill>
                  <pic:spPr>
                    <a:xfrm>
                      <a:off x="0" y="0"/>
                      <a:ext cx="3438525" cy="2209800"/>
                    </a:xfrm>
                    <a:prstGeom prst="rect">
                      <a:avLst/>
                    </a:prstGeom>
                    <a:noFill/>
                    <a:ln>
                      <a:noFill/>
                    </a:ln>
                  </pic:spPr>
                </pic:pic>
              </a:graphicData>
            </a:graphic>
          </wp:inline>
        </w:drawing>
      </w:r>
      <w:bookmarkEnd w:id="0"/>
    </w:p>
    <w:p w14:paraId="49AA5915">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lang w:val="en-GB"/>
        </w:rPr>
      </w:pPr>
    </w:p>
    <w:p w14:paraId="12D26ED5">
      <w:pPr>
        <w:keepNext w:val="0"/>
        <w:keepLines w:val="0"/>
        <w:pageBreakBefore w:val="0"/>
        <w:widowControl/>
        <w:numPr>
          <w:ilvl w:val="0"/>
          <w:numId w:val="11"/>
        </w:numPr>
        <w:kinsoku/>
        <w:wordWrap/>
        <w:overflowPunct/>
        <w:topLinePunct w:val="0"/>
        <w:autoSpaceDE/>
        <w:autoSpaceDN/>
        <w:bidi w:val="0"/>
        <w:adjustRightInd/>
        <w:snapToGrid/>
        <w:spacing w:line="276" w:lineRule="auto"/>
        <w:ind w:left="420" w:leftChars="0" w:hanging="420" w:firstLineChars="0"/>
        <w:jc w:val="both"/>
        <w:textAlignment w:val="auto"/>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Cari transaksi berdaasarkan nama pelanggan</w:t>
      </w:r>
    </w:p>
    <w:p w14:paraId="498DF36E">
      <w:pPr>
        <w:keepNext w:val="0"/>
        <w:keepLines w:val="0"/>
        <w:pageBreakBefore w:val="0"/>
        <w:widowControl/>
        <w:numPr>
          <w:numId w:val="0"/>
        </w:numPr>
        <w:kinsoku/>
        <w:wordWrap/>
        <w:overflowPunct/>
        <w:topLinePunct w:val="0"/>
        <w:autoSpaceDE/>
        <w:autoSpaceDN/>
        <w:bidi w:val="0"/>
        <w:adjustRightInd/>
        <w:snapToGrid/>
        <w:spacing w:line="276" w:lineRule="auto"/>
        <w:ind w:leftChars="0"/>
        <w:jc w:val="both"/>
        <w:textAlignment w:val="auto"/>
        <w:rPr>
          <w:rFonts w:hint="default" w:ascii="Times New Roman" w:hAnsi="Times New Roman" w:cs="Times New Roman"/>
          <w:b w:val="0"/>
          <w:bCs w:val="0"/>
          <w:sz w:val="24"/>
          <w:szCs w:val="24"/>
          <w:lang w:val="en-GB"/>
        </w:rPr>
      </w:pPr>
      <w:r>
        <w:drawing>
          <wp:inline distT="0" distB="0" distL="114300" distR="114300">
            <wp:extent cx="5224780" cy="2505075"/>
            <wp:effectExtent l="0" t="0" r="0" b="0"/>
            <wp:docPr id="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2"/>
                    <pic:cNvPicPr>
                      <a:picLocks noChangeAspect="1"/>
                    </pic:cNvPicPr>
                  </pic:nvPicPr>
                  <pic:blipFill>
                    <a:blip r:embed="rId51"/>
                    <a:srcRect l="844"/>
                    <a:stretch>
                      <a:fillRect/>
                    </a:stretch>
                  </pic:blipFill>
                  <pic:spPr>
                    <a:xfrm>
                      <a:off x="0" y="0"/>
                      <a:ext cx="5224780" cy="2505075"/>
                    </a:xfrm>
                    <a:prstGeom prst="rect">
                      <a:avLst/>
                    </a:prstGeom>
                    <a:noFill/>
                    <a:ln>
                      <a:noFill/>
                    </a:ln>
                  </pic:spPr>
                </pic:pic>
              </a:graphicData>
            </a:graphic>
          </wp:inline>
        </w:drawing>
      </w:r>
    </w:p>
    <w:p w14:paraId="2F3F5219">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r>
        <w:drawing>
          <wp:inline distT="0" distB="0" distL="114300" distR="114300">
            <wp:extent cx="5273040" cy="1518285"/>
            <wp:effectExtent l="0" t="0" r="3810" b="5715"/>
            <wp:docPr id="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1"/>
                    <pic:cNvPicPr>
                      <a:picLocks noChangeAspect="1"/>
                    </pic:cNvPicPr>
                  </pic:nvPicPr>
                  <pic:blipFill>
                    <a:blip r:embed="rId52"/>
                    <a:stretch>
                      <a:fillRect/>
                    </a:stretch>
                  </pic:blipFill>
                  <pic:spPr>
                    <a:xfrm>
                      <a:off x="0" y="0"/>
                      <a:ext cx="5273040" cy="1518285"/>
                    </a:xfrm>
                    <a:prstGeom prst="rect">
                      <a:avLst/>
                    </a:prstGeom>
                    <a:noFill/>
                    <a:ln>
                      <a:noFill/>
                    </a:ln>
                  </pic:spPr>
                </pic:pic>
              </a:graphicData>
            </a:graphic>
          </wp:inline>
        </w:drawing>
      </w:r>
    </w:p>
    <w:p w14:paraId="7F9AAD4C">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p>
    <w:p w14:paraId="6EF335D0">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GB"/>
        </w:rPr>
      </w:pPr>
    </w:p>
    <w:p w14:paraId="2E1E6647">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GB"/>
        </w:rPr>
        <w:t>R</w:t>
      </w:r>
      <w:r>
        <w:rPr>
          <w:rFonts w:hint="default" w:ascii="Times New Roman" w:hAnsi="Times New Roman" w:cs="Times New Roman"/>
          <w:b w:val="0"/>
          <w:bCs w:val="0"/>
          <w:sz w:val="24"/>
          <w:szCs w:val="24"/>
          <w:lang w:val="en-US"/>
        </w:rPr>
        <w:t xml:space="preserve">epository : </w:t>
      </w:r>
    </w:p>
    <w:p w14:paraId="55500120">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cs="Times New Roman"/>
          <w:b w:val="0"/>
          <w:bCs w:val="0"/>
          <w:sz w:val="24"/>
          <w:szCs w:val="24"/>
          <w:lang w:val="en-US"/>
        </w:rPr>
      </w:pPr>
    </w:p>
    <w:p w14:paraId="6D0DA697">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fldChar w:fldCharType="begin"/>
      </w:r>
      <w:r>
        <w:rPr>
          <w:rFonts w:hint="default" w:ascii="Times New Roman" w:hAnsi="Times New Roman"/>
          <w:b w:val="0"/>
          <w:bCs w:val="0"/>
          <w:sz w:val="24"/>
          <w:szCs w:val="24"/>
          <w:lang w:val="en-US"/>
        </w:rPr>
        <w:instrText xml:space="preserve"> HYPERLINK "https://github.com/zidnafaz/Praktikum-Algoritma-Struktur-Data/tree/main/KUIS_2" </w:instrText>
      </w:r>
      <w:r>
        <w:rPr>
          <w:rFonts w:hint="default" w:ascii="Times New Roman" w:hAnsi="Times New Roman"/>
          <w:b w:val="0"/>
          <w:bCs w:val="0"/>
          <w:sz w:val="24"/>
          <w:szCs w:val="24"/>
          <w:lang w:val="en-US"/>
        </w:rPr>
        <w:fldChar w:fldCharType="separate"/>
      </w:r>
      <w:r>
        <w:rPr>
          <w:rStyle w:val="51"/>
          <w:rFonts w:hint="default" w:ascii="Times New Roman" w:hAnsi="Times New Roman"/>
          <w:b w:val="0"/>
          <w:bCs w:val="0"/>
          <w:sz w:val="24"/>
          <w:szCs w:val="24"/>
          <w:lang w:val="en-US"/>
        </w:rPr>
        <w:t>https://github.com/zidnafaz/Praktikum-Algoritma-Struktur-Data/tree/main/KUIS_2</w:t>
      </w:r>
      <w:r>
        <w:rPr>
          <w:rFonts w:hint="default" w:ascii="Times New Roman" w:hAnsi="Times New Roman"/>
          <w:b w:val="0"/>
          <w:bCs w:val="0"/>
          <w:sz w:val="24"/>
          <w:szCs w:val="24"/>
          <w:lang w:val="en-US"/>
        </w:rPr>
        <w:fldChar w:fldCharType="end"/>
      </w:r>
    </w:p>
    <w:p w14:paraId="63463AC7">
      <w:pPr>
        <w:keepNext w:val="0"/>
        <w:keepLines w:val="0"/>
        <w:pageBreakBefore w:val="0"/>
        <w:widowControl/>
        <w:numPr>
          <w:ilvl w:val="0"/>
          <w:numId w:val="0"/>
        </w:numPr>
        <w:kinsoku/>
        <w:wordWrap/>
        <w:overflowPunct/>
        <w:topLinePunct w:val="0"/>
        <w:autoSpaceDE/>
        <w:autoSpaceDN/>
        <w:bidi w:val="0"/>
        <w:adjustRightInd/>
        <w:snapToGrid/>
        <w:spacing w:line="276" w:lineRule="auto"/>
        <w:jc w:val="both"/>
        <w:textAlignment w:val="auto"/>
        <w:rPr>
          <w:rFonts w:hint="default" w:ascii="Times New Roman" w:hAnsi="Times New Roman"/>
          <w:b w:val="0"/>
          <w:bCs w:val="0"/>
          <w:sz w:val="24"/>
          <w:szCs w:val="24"/>
          <w:lang w:val="en-GB"/>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D53CD7"/>
    <w:multiLevelType w:val="singleLevel"/>
    <w:tmpl w:val="8ED53C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ED76F6"/>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29F71AE"/>
    <w:rsid w:val="0344649A"/>
    <w:rsid w:val="06CA0891"/>
    <w:rsid w:val="0830147D"/>
    <w:rsid w:val="0C945E50"/>
    <w:rsid w:val="11026D45"/>
    <w:rsid w:val="12ED76F6"/>
    <w:rsid w:val="137A74FA"/>
    <w:rsid w:val="1A7305AD"/>
    <w:rsid w:val="20913656"/>
    <w:rsid w:val="2904108A"/>
    <w:rsid w:val="2D1139FF"/>
    <w:rsid w:val="30CF5C0B"/>
    <w:rsid w:val="33A46B40"/>
    <w:rsid w:val="370D522F"/>
    <w:rsid w:val="3D495CBE"/>
    <w:rsid w:val="3EE71C42"/>
    <w:rsid w:val="424D6C89"/>
    <w:rsid w:val="43952DB0"/>
    <w:rsid w:val="4AC22A36"/>
    <w:rsid w:val="504673DB"/>
    <w:rsid w:val="552C7B35"/>
    <w:rsid w:val="55E4027B"/>
    <w:rsid w:val="563F44B1"/>
    <w:rsid w:val="56E63C34"/>
    <w:rsid w:val="5E155ECC"/>
    <w:rsid w:val="5FE00478"/>
    <w:rsid w:val="60CF3F7C"/>
    <w:rsid w:val="63C224FD"/>
    <w:rsid w:val="640D284D"/>
    <w:rsid w:val="646544B8"/>
    <w:rsid w:val="67CA20F1"/>
    <w:rsid w:val="69525979"/>
    <w:rsid w:val="6FCA0064"/>
    <w:rsid w:val="745572D1"/>
    <w:rsid w:val="76ED529E"/>
    <w:rsid w:val="79C85B18"/>
    <w:rsid w:val="7CFC2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autoRedefine/>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autoRedefine/>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autoRedefine/>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autoRedefine/>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autoRedefine/>
    <w:semiHidden/>
    <w:unhideWhenUsed/>
    <w:qFormat/>
    <w:uiPriority w:val="0"/>
    <w:pPr>
      <w:keepNext/>
      <w:keepLines/>
      <w:spacing w:before="240" w:after="64" w:line="320" w:lineRule="auto"/>
      <w:outlineLvl w:val="7"/>
    </w:pPr>
    <w:rPr>
      <w:sz w:val="24"/>
      <w:szCs w:val="24"/>
    </w:rPr>
  </w:style>
  <w:style w:type="paragraph" w:styleId="10">
    <w:name w:val="heading 9"/>
    <w:basedOn w:val="1"/>
    <w:next w:val="1"/>
    <w:autoRedefine/>
    <w:semiHidden/>
    <w:unhideWhenUsed/>
    <w:qFormat/>
    <w:uiPriority w:val="0"/>
    <w:pPr>
      <w:keepNext/>
      <w:keepLines/>
      <w:spacing w:before="240" w:after="64" w:line="320" w:lineRule="auto"/>
      <w:outlineLvl w:val="8"/>
    </w:pPr>
    <w:rPr>
      <w:szCs w:val="21"/>
    </w:rPr>
  </w:style>
  <w:style w:type="character" w:default="1" w:styleId="11">
    <w:name w:val="Default Paragraph Font"/>
    <w:autoRedefine/>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13">
    <w:name w:val="Balloon Text"/>
    <w:basedOn w:val="1"/>
    <w:autoRedefine/>
    <w:qFormat/>
    <w:uiPriority w:val="0"/>
    <w:rPr>
      <w:sz w:val="16"/>
      <w:szCs w:val="16"/>
    </w:rPr>
  </w:style>
  <w:style w:type="paragraph" w:styleId="14">
    <w:name w:val="Block Text"/>
    <w:basedOn w:val="1"/>
    <w:autoRedefine/>
    <w:qFormat/>
    <w:uiPriority w:val="0"/>
    <w:pPr>
      <w:spacing w:after="120"/>
      <w:ind w:left="1440" w:leftChars="700" w:right="1440" w:rightChars="700"/>
    </w:pPr>
  </w:style>
  <w:style w:type="paragraph" w:styleId="15">
    <w:name w:val="Body Text"/>
    <w:basedOn w:val="1"/>
    <w:autoRedefine/>
    <w:qFormat/>
    <w:uiPriority w:val="0"/>
    <w:pPr>
      <w:spacing w:after="120"/>
    </w:pPr>
  </w:style>
  <w:style w:type="paragraph" w:styleId="16">
    <w:name w:val="Body Text 2"/>
    <w:basedOn w:val="1"/>
    <w:autoRedefine/>
    <w:qFormat/>
    <w:uiPriority w:val="0"/>
    <w:pPr>
      <w:spacing w:after="120" w:line="480" w:lineRule="auto"/>
    </w:pPr>
  </w:style>
  <w:style w:type="paragraph" w:styleId="17">
    <w:name w:val="Body Text 3"/>
    <w:basedOn w:val="1"/>
    <w:autoRedefine/>
    <w:qFormat/>
    <w:uiPriority w:val="0"/>
    <w:pPr>
      <w:spacing w:after="120"/>
    </w:pPr>
    <w:rPr>
      <w:sz w:val="16"/>
      <w:szCs w:val="16"/>
    </w:rPr>
  </w:style>
  <w:style w:type="paragraph" w:styleId="18">
    <w:name w:val="Body Text First Indent"/>
    <w:basedOn w:val="15"/>
    <w:autoRedefine/>
    <w:qFormat/>
    <w:uiPriority w:val="0"/>
    <w:pPr>
      <w:ind w:firstLine="420" w:firstLineChars="100"/>
    </w:pPr>
  </w:style>
  <w:style w:type="paragraph" w:styleId="19">
    <w:name w:val="Body Text Indent"/>
    <w:basedOn w:val="1"/>
    <w:autoRedefine/>
    <w:qFormat/>
    <w:uiPriority w:val="0"/>
    <w:pPr>
      <w:spacing w:after="120"/>
      <w:ind w:left="420" w:leftChars="200"/>
    </w:pPr>
  </w:style>
  <w:style w:type="paragraph" w:styleId="20">
    <w:name w:val="Body Text First Indent 2"/>
    <w:basedOn w:val="19"/>
    <w:autoRedefine/>
    <w:qFormat/>
    <w:uiPriority w:val="0"/>
    <w:pPr>
      <w:ind w:firstLine="420" w:firstLineChars="200"/>
    </w:pPr>
  </w:style>
  <w:style w:type="paragraph" w:styleId="21">
    <w:name w:val="Body Text Indent 2"/>
    <w:basedOn w:val="1"/>
    <w:autoRedefine/>
    <w:qFormat/>
    <w:uiPriority w:val="0"/>
    <w:pPr>
      <w:spacing w:after="120" w:line="480" w:lineRule="auto"/>
      <w:ind w:left="420" w:leftChars="200"/>
    </w:pPr>
  </w:style>
  <w:style w:type="paragraph" w:styleId="22">
    <w:name w:val="Body Text Indent 3"/>
    <w:basedOn w:val="1"/>
    <w:autoRedefine/>
    <w:qFormat/>
    <w:uiPriority w:val="0"/>
    <w:pPr>
      <w:spacing w:after="120"/>
      <w:ind w:left="420" w:leftChars="200"/>
    </w:pPr>
    <w:rPr>
      <w:sz w:val="16"/>
      <w:szCs w:val="16"/>
    </w:rPr>
  </w:style>
  <w:style w:type="paragraph" w:styleId="23">
    <w:name w:val="caption"/>
    <w:basedOn w:val="1"/>
    <w:next w:val="1"/>
    <w:autoRedefine/>
    <w:semiHidden/>
    <w:unhideWhenUsed/>
    <w:qFormat/>
    <w:uiPriority w:val="0"/>
    <w:rPr>
      <w:rFonts w:ascii="Arial" w:hAnsi="Arial" w:eastAsia="黑体" w:cs="Arial"/>
      <w:sz w:val="20"/>
    </w:rPr>
  </w:style>
  <w:style w:type="paragraph" w:styleId="24">
    <w:name w:val="Closing"/>
    <w:basedOn w:val="1"/>
    <w:autoRedefine/>
    <w:qFormat/>
    <w:uiPriority w:val="0"/>
    <w:pPr>
      <w:ind w:left="100" w:leftChars="2100"/>
    </w:pPr>
  </w:style>
  <w:style w:type="character" w:styleId="25">
    <w:name w:val="annotation reference"/>
    <w:basedOn w:val="11"/>
    <w:autoRedefine/>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autoRedefine/>
    <w:qFormat/>
    <w:uiPriority w:val="0"/>
    <w:rPr>
      <w:b/>
      <w:bCs/>
    </w:rPr>
  </w:style>
  <w:style w:type="paragraph" w:styleId="28">
    <w:name w:val="Date"/>
    <w:basedOn w:val="1"/>
    <w:next w:val="1"/>
    <w:autoRedefine/>
    <w:qFormat/>
    <w:uiPriority w:val="0"/>
    <w:pPr>
      <w:ind w:left="100" w:leftChars="2500"/>
    </w:pPr>
  </w:style>
  <w:style w:type="paragraph" w:styleId="29">
    <w:name w:val="Document Map"/>
    <w:basedOn w:val="1"/>
    <w:autoRedefine/>
    <w:qFormat/>
    <w:uiPriority w:val="0"/>
    <w:pPr>
      <w:shd w:val="clear" w:color="auto" w:fill="000080"/>
    </w:pPr>
  </w:style>
  <w:style w:type="paragraph" w:styleId="30">
    <w:name w:val="E-mail Signature"/>
    <w:basedOn w:val="1"/>
    <w:autoRedefine/>
    <w:qFormat/>
    <w:uiPriority w:val="0"/>
  </w:style>
  <w:style w:type="character" w:styleId="31">
    <w:name w:val="Emphasis"/>
    <w:basedOn w:val="11"/>
    <w:autoRedefine/>
    <w:qFormat/>
    <w:uiPriority w:val="0"/>
    <w:rPr>
      <w:i/>
      <w:iCs/>
    </w:rPr>
  </w:style>
  <w:style w:type="character" w:styleId="32">
    <w:name w:val="endnote reference"/>
    <w:basedOn w:val="11"/>
    <w:autoRedefine/>
    <w:qFormat/>
    <w:uiPriority w:val="0"/>
    <w:rPr>
      <w:vertAlign w:val="superscript"/>
    </w:rPr>
  </w:style>
  <w:style w:type="paragraph" w:styleId="33">
    <w:name w:val="endnote text"/>
    <w:basedOn w:val="1"/>
    <w:autoRedefine/>
    <w:qFormat/>
    <w:uiPriority w:val="0"/>
    <w:pPr>
      <w:snapToGrid w:val="0"/>
      <w:jc w:val="left"/>
    </w:pPr>
  </w:style>
  <w:style w:type="paragraph" w:styleId="34">
    <w:name w:val="envelope address"/>
    <w:basedOn w:val="1"/>
    <w:autoRedefine/>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autoRedefine/>
    <w:qFormat/>
    <w:uiPriority w:val="0"/>
    <w:pPr>
      <w:snapToGrid w:val="0"/>
    </w:pPr>
    <w:rPr>
      <w:rFonts w:ascii="Arial" w:hAnsi="Arial" w:cs="Arial"/>
    </w:rPr>
  </w:style>
  <w:style w:type="character" w:styleId="36">
    <w:name w:val="FollowedHyperlink"/>
    <w:basedOn w:val="11"/>
    <w:autoRedefine/>
    <w:qFormat/>
    <w:uiPriority w:val="0"/>
    <w:rPr>
      <w:color w:val="800080"/>
      <w:u w:val="single"/>
    </w:rPr>
  </w:style>
  <w:style w:type="paragraph" w:styleId="37">
    <w:name w:val="footer"/>
    <w:basedOn w:val="1"/>
    <w:autoRedefine/>
    <w:qFormat/>
    <w:uiPriority w:val="0"/>
    <w:pPr>
      <w:tabs>
        <w:tab w:val="center" w:pos="4153"/>
        <w:tab w:val="right" w:pos="8306"/>
      </w:tabs>
      <w:snapToGrid w:val="0"/>
      <w:jc w:val="left"/>
    </w:pPr>
    <w:rPr>
      <w:sz w:val="18"/>
      <w:szCs w:val="18"/>
    </w:rPr>
  </w:style>
  <w:style w:type="character" w:styleId="38">
    <w:name w:val="footnote reference"/>
    <w:basedOn w:val="11"/>
    <w:autoRedefine/>
    <w:qFormat/>
    <w:uiPriority w:val="0"/>
    <w:rPr>
      <w:vertAlign w:val="superscript"/>
    </w:rPr>
  </w:style>
  <w:style w:type="paragraph" w:styleId="39">
    <w:name w:val="footnote text"/>
    <w:basedOn w:val="1"/>
    <w:autoRedefine/>
    <w:qFormat/>
    <w:uiPriority w:val="0"/>
    <w:pPr>
      <w:snapToGrid w:val="0"/>
      <w:jc w:val="left"/>
    </w:pPr>
    <w:rPr>
      <w:sz w:val="18"/>
      <w:szCs w:val="18"/>
    </w:rPr>
  </w:style>
  <w:style w:type="paragraph" w:styleId="40">
    <w:name w:val="header"/>
    <w:basedOn w:val="1"/>
    <w:autoRedefine/>
    <w:qFormat/>
    <w:uiPriority w:val="0"/>
    <w:pPr>
      <w:tabs>
        <w:tab w:val="center" w:pos="4153"/>
        <w:tab w:val="right" w:pos="8306"/>
      </w:tabs>
      <w:snapToGrid w:val="0"/>
    </w:pPr>
    <w:rPr>
      <w:sz w:val="18"/>
      <w:szCs w:val="18"/>
    </w:rPr>
  </w:style>
  <w:style w:type="character" w:styleId="41">
    <w:name w:val="HTML Acronym"/>
    <w:basedOn w:val="11"/>
    <w:autoRedefine/>
    <w:qFormat/>
    <w:uiPriority w:val="0"/>
  </w:style>
  <w:style w:type="paragraph" w:styleId="42">
    <w:name w:val="HTML Address"/>
    <w:basedOn w:val="1"/>
    <w:autoRedefine/>
    <w:qFormat/>
    <w:uiPriority w:val="0"/>
    <w:rPr>
      <w:i/>
      <w:iCs/>
    </w:rPr>
  </w:style>
  <w:style w:type="character" w:styleId="43">
    <w:name w:val="HTML Cite"/>
    <w:basedOn w:val="11"/>
    <w:autoRedefine/>
    <w:qFormat/>
    <w:uiPriority w:val="0"/>
    <w:rPr>
      <w:i/>
      <w:iCs/>
    </w:rPr>
  </w:style>
  <w:style w:type="character" w:styleId="44">
    <w:name w:val="HTML Code"/>
    <w:basedOn w:val="11"/>
    <w:autoRedefine/>
    <w:qFormat/>
    <w:uiPriority w:val="0"/>
    <w:rPr>
      <w:rFonts w:ascii="Courier New" w:hAnsi="Courier New" w:cs="Courier New"/>
      <w:sz w:val="20"/>
      <w:szCs w:val="20"/>
    </w:rPr>
  </w:style>
  <w:style w:type="character" w:styleId="45">
    <w:name w:val="HTML Definition"/>
    <w:basedOn w:val="11"/>
    <w:autoRedefine/>
    <w:qFormat/>
    <w:uiPriority w:val="0"/>
    <w:rPr>
      <w:i/>
      <w:iCs/>
    </w:rPr>
  </w:style>
  <w:style w:type="character" w:styleId="46">
    <w:name w:val="HTML Keyboard"/>
    <w:basedOn w:val="11"/>
    <w:autoRedefine/>
    <w:qFormat/>
    <w:uiPriority w:val="0"/>
    <w:rPr>
      <w:rFonts w:ascii="Courier New" w:hAnsi="Courier New" w:cs="Courier New"/>
      <w:sz w:val="20"/>
      <w:szCs w:val="20"/>
    </w:rPr>
  </w:style>
  <w:style w:type="paragraph" w:styleId="47">
    <w:name w:val="HTML Preformatted"/>
    <w:basedOn w:val="1"/>
    <w:autoRedefine/>
    <w:qFormat/>
    <w:uiPriority w:val="0"/>
    <w:rPr>
      <w:rFonts w:ascii="Courier New" w:hAnsi="Courier New" w:cs="Courier New"/>
      <w:sz w:val="20"/>
    </w:rPr>
  </w:style>
  <w:style w:type="character" w:styleId="48">
    <w:name w:val="HTML Sample"/>
    <w:basedOn w:val="11"/>
    <w:autoRedefine/>
    <w:qFormat/>
    <w:uiPriority w:val="0"/>
    <w:rPr>
      <w:rFonts w:ascii="Courier New" w:hAnsi="Courier New" w:cs="Courier New"/>
    </w:rPr>
  </w:style>
  <w:style w:type="character" w:styleId="49">
    <w:name w:val="HTML Typewriter"/>
    <w:basedOn w:val="11"/>
    <w:autoRedefine/>
    <w:qFormat/>
    <w:uiPriority w:val="0"/>
    <w:rPr>
      <w:rFonts w:ascii="Courier New" w:hAnsi="Courier New" w:cs="Courier New"/>
      <w:sz w:val="20"/>
      <w:szCs w:val="20"/>
    </w:rPr>
  </w:style>
  <w:style w:type="character" w:styleId="50">
    <w:name w:val="HTML Variable"/>
    <w:basedOn w:val="11"/>
    <w:autoRedefine/>
    <w:qFormat/>
    <w:uiPriority w:val="0"/>
    <w:rPr>
      <w:i/>
      <w:iCs/>
    </w:rPr>
  </w:style>
  <w:style w:type="character" w:styleId="51">
    <w:name w:val="Hyperlink"/>
    <w:basedOn w:val="11"/>
    <w:autoRedefine/>
    <w:qFormat/>
    <w:uiPriority w:val="0"/>
    <w:rPr>
      <w:color w:val="0000FF"/>
      <w:u w:val="single"/>
    </w:rPr>
  </w:style>
  <w:style w:type="paragraph" w:styleId="52">
    <w:name w:val="index 1"/>
    <w:basedOn w:val="1"/>
    <w:next w:val="1"/>
    <w:autoRedefine/>
    <w:qFormat/>
    <w:uiPriority w:val="0"/>
  </w:style>
  <w:style w:type="paragraph" w:styleId="53">
    <w:name w:val="index 2"/>
    <w:basedOn w:val="1"/>
    <w:next w:val="1"/>
    <w:autoRedefine/>
    <w:qFormat/>
    <w:uiPriority w:val="0"/>
    <w:pPr>
      <w:ind w:left="200" w:leftChars="200"/>
    </w:pPr>
  </w:style>
  <w:style w:type="paragraph" w:styleId="54">
    <w:name w:val="index 3"/>
    <w:basedOn w:val="1"/>
    <w:next w:val="1"/>
    <w:autoRedefine/>
    <w:qFormat/>
    <w:uiPriority w:val="0"/>
    <w:pPr>
      <w:ind w:left="400" w:leftChars="400"/>
    </w:pPr>
  </w:style>
  <w:style w:type="paragraph" w:styleId="55">
    <w:name w:val="index 4"/>
    <w:basedOn w:val="1"/>
    <w:next w:val="1"/>
    <w:autoRedefine/>
    <w:qFormat/>
    <w:uiPriority w:val="0"/>
    <w:pPr>
      <w:ind w:left="600" w:leftChars="600"/>
    </w:pPr>
  </w:style>
  <w:style w:type="paragraph" w:styleId="56">
    <w:name w:val="index 5"/>
    <w:basedOn w:val="1"/>
    <w:next w:val="1"/>
    <w:autoRedefine/>
    <w:qFormat/>
    <w:uiPriority w:val="0"/>
    <w:pPr>
      <w:ind w:left="800" w:leftChars="800"/>
    </w:pPr>
  </w:style>
  <w:style w:type="paragraph" w:styleId="57">
    <w:name w:val="index 6"/>
    <w:basedOn w:val="1"/>
    <w:next w:val="1"/>
    <w:autoRedefine/>
    <w:qFormat/>
    <w:uiPriority w:val="0"/>
    <w:pPr>
      <w:ind w:left="1000" w:leftChars="1000"/>
    </w:pPr>
  </w:style>
  <w:style w:type="paragraph" w:styleId="58">
    <w:name w:val="index 7"/>
    <w:basedOn w:val="1"/>
    <w:next w:val="1"/>
    <w:autoRedefine/>
    <w:qFormat/>
    <w:uiPriority w:val="0"/>
    <w:pPr>
      <w:ind w:left="1200" w:leftChars="1200"/>
    </w:pPr>
  </w:style>
  <w:style w:type="paragraph" w:styleId="59">
    <w:name w:val="index 8"/>
    <w:basedOn w:val="1"/>
    <w:next w:val="1"/>
    <w:autoRedefine/>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autoRedefine/>
    <w:qFormat/>
    <w:uiPriority w:val="0"/>
    <w:rPr>
      <w:rFonts w:ascii="Arial" w:hAnsi="Arial" w:cs="Arial"/>
      <w:b/>
      <w:bCs/>
    </w:rPr>
  </w:style>
  <w:style w:type="character" w:styleId="62">
    <w:name w:val="line number"/>
    <w:basedOn w:val="11"/>
    <w:qFormat/>
    <w:uiPriority w:val="0"/>
  </w:style>
  <w:style w:type="paragraph" w:styleId="63">
    <w:name w:val="List"/>
    <w:basedOn w:val="1"/>
    <w:autoRedefine/>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autoRedefine/>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autoRedefine/>
    <w:qFormat/>
    <w:uiPriority w:val="0"/>
    <w:pPr>
      <w:numPr>
        <w:ilvl w:val="0"/>
        <w:numId w:val="1"/>
      </w:numPr>
    </w:pPr>
  </w:style>
  <w:style w:type="paragraph" w:styleId="69">
    <w:name w:val="List Bullet 2"/>
    <w:basedOn w:val="1"/>
    <w:autoRedefine/>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autoRedefine/>
    <w:qFormat/>
    <w:uiPriority w:val="0"/>
    <w:pPr>
      <w:numPr>
        <w:ilvl w:val="0"/>
        <w:numId w:val="4"/>
      </w:numPr>
    </w:pPr>
  </w:style>
  <w:style w:type="paragraph" w:styleId="72">
    <w:name w:val="List Bullet 5"/>
    <w:basedOn w:val="1"/>
    <w:autoRedefine/>
    <w:qFormat/>
    <w:uiPriority w:val="0"/>
    <w:pPr>
      <w:numPr>
        <w:ilvl w:val="0"/>
        <w:numId w:val="5"/>
      </w:numPr>
    </w:pPr>
  </w:style>
  <w:style w:type="paragraph" w:styleId="73">
    <w:name w:val="List Continue"/>
    <w:basedOn w:val="1"/>
    <w:autoRedefine/>
    <w:qFormat/>
    <w:uiPriority w:val="0"/>
    <w:pPr>
      <w:spacing w:after="120"/>
      <w:ind w:left="420" w:leftChars="200"/>
    </w:pPr>
  </w:style>
  <w:style w:type="paragraph" w:styleId="74">
    <w:name w:val="List Continue 2"/>
    <w:basedOn w:val="1"/>
    <w:autoRedefine/>
    <w:qFormat/>
    <w:uiPriority w:val="0"/>
    <w:pPr>
      <w:spacing w:after="120"/>
      <w:ind w:left="840" w:leftChars="400"/>
    </w:pPr>
  </w:style>
  <w:style w:type="paragraph" w:styleId="75">
    <w:name w:val="List Continue 3"/>
    <w:basedOn w:val="1"/>
    <w:autoRedefine/>
    <w:qFormat/>
    <w:uiPriority w:val="0"/>
    <w:pPr>
      <w:spacing w:after="120"/>
      <w:ind w:left="1260" w:leftChars="600"/>
    </w:pPr>
  </w:style>
  <w:style w:type="paragraph" w:styleId="76">
    <w:name w:val="List Continue 4"/>
    <w:basedOn w:val="1"/>
    <w:autoRedefine/>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autoRedefine/>
    <w:qFormat/>
    <w:uiPriority w:val="0"/>
    <w:pPr>
      <w:numPr>
        <w:ilvl w:val="0"/>
        <w:numId w:val="6"/>
      </w:numPr>
    </w:pPr>
  </w:style>
  <w:style w:type="paragraph" w:styleId="79">
    <w:name w:val="List Number 2"/>
    <w:basedOn w:val="1"/>
    <w:autoRedefine/>
    <w:qFormat/>
    <w:uiPriority w:val="0"/>
    <w:pPr>
      <w:numPr>
        <w:ilvl w:val="0"/>
        <w:numId w:val="7"/>
      </w:numPr>
    </w:pPr>
  </w:style>
  <w:style w:type="paragraph" w:styleId="80">
    <w:name w:val="List Number 3"/>
    <w:basedOn w:val="1"/>
    <w:autoRedefine/>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autoRedefine/>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autoRedefine/>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autoRedefine/>
    <w:qFormat/>
    <w:uiPriority w:val="0"/>
    <w:rPr>
      <w:sz w:val="24"/>
      <w:szCs w:val="24"/>
    </w:rPr>
  </w:style>
  <w:style w:type="paragraph" w:styleId="86">
    <w:name w:val="Normal Indent"/>
    <w:basedOn w:val="1"/>
    <w:autoRedefine/>
    <w:qFormat/>
    <w:uiPriority w:val="0"/>
    <w:pPr>
      <w:ind w:firstLine="420" w:firstLineChars="200"/>
    </w:pPr>
  </w:style>
  <w:style w:type="paragraph" w:styleId="87">
    <w:name w:val="Note Heading"/>
    <w:basedOn w:val="1"/>
    <w:next w:val="1"/>
    <w:autoRedefine/>
    <w:qFormat/>
    <w:uiPriority w:val="0"/>
    <w:pPr>
      <w:jc w:val="center"/>
    </w:pPr>
  </w:style>
  <w:style w:type="character" w:styleId="88">
    <w:name w:val="page number"/>
    <w:basedOn w:val="11"/>
    <w:autoRedefine/>
    <w:qFormat/>
    <w:uiPriority w:val="0"/>
  </w:style>
  <w:style w:type="paragraph" w:styleId="89">
    <w:name w:val="Plain Text"/>
    <w:basedOn w:val="1"/>
    <w:autoRedefine/>
    <w:qFormat/>
    <w:uiPriority w:val="0"/>
    <w:rPr>
      <w:rFonts w:ascii="SimSun" w:hAnsi="Courier New" w:cs="Courier New"/>
      <w:szCs w:val="21"/>
    </w:rPr>
  </w:style>
  <w:style w:type="paragraph" w:styleId="90">
    <w:name w:val="Salutation"/>
    <w:basedOn w:val="1"/>
    <w:next w:val="1"/>
    <w:autoRedefine/>
    <w:qFormat/>
    <w:uiPriority w:val="0"/>
  </w:style>
  <w:style w:type="paragraph" w:styleId="91">
    <w:name w:val="Signature"/>
    <w:basedOn w:val="1"/>
    <w:autoRedefine/>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autoRedefine/>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autoRedefine/>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autoRedefine/>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autoRedefine/>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autoRedefine/>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autoRedefine/>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autoRedefine/>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autoRedefine/>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autoRedefine/>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autoRedefine/>
    <w:qFormat/>
    <w:uiPriority w:val="0"/>
    <w:pPr>
      <w:ind w:left="420" w:leftChars="200"/>
    </w:pPr>
  </w:style>
  <w:style w:type="paragraph" w:styleId="144">
    <w:name w:val="toc 3"/>
    <w:basedOn w:val="1"/>
    <w:next w:val="1"/>
    <w:autoRedefine/>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autoRedefine/>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autoRedefine/>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autoRedefine/>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autoRedefine/>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autoRedefine/>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autoRedefine/>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autoRedefine/>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autoRedefine/>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autoRedefine/>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autoRedefine/>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autoRedefine/>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autoRedefine/>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autoRedefine/>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autoRedefine/>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autoRedefine/>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autoRedefine/>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autoRedefine/>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autoRedefine/>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autoRedefine/>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autoRedefine/>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autoRedefine/>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autoRedefine/>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autoRedefine/>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autoRedefine/>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autoRedefine/>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autoRedefine/>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autoRedefine/>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autoRedefine/>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autoRedefine/>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autoRedefine/>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autoRedefine/>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autoRedefine/>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autoRedefine/>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autoRedefine/>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autoRedefine/>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autoRedefine/>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autoRedefine/>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autoRedefine/>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autoRedefine/>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autoRedefine/>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autoRedefine/>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autoRedefine/>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autoRedefine/>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autoRedefine/>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autoRedefine/>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autoRedefine/>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autoRedefine/>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autoRedefine/>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autoRedefine/>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autoRedefine/>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autoRedefine/>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autoRedefine/>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autoRedefine/>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autoRedefine/>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autoRedefine/>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autoRedefine/>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autoRedefine/>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autoRedefine/>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autoRedefine/>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autoRedefine/>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autoRedefine/>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autoRedefine/>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autoRedefine/>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autoRedefine/>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autoRedefine/>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autoRedefine/>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autoRedefine/>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autoRedefine/>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autoRedefine/>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autoRedefine/>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autoRedefine/>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autoRedefine/>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autoRedefine/>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autoRedefine/>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autoRedefine/>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Judul"/>
    <w:basedOn w:val="1"/>
    <w:autoRedefine/>
    <w:qFormat/>
    <w:uiPriority w:val="0"/>
    <w:pPr>
      <w:spacing w:after="60" w:line="15" w:lineRule="atLeast"/>
    </w:pPr>
    <w:rPr>
      <w:rFonts w:ascii="Times" w:hAnsi="Times" w:eastAsia="Times" w:cs="Times"/>
      <w:color w:val="000000"/>
      <w:sz w:val="24"/>
      <w:szCs w:val="24"/>
      <w:u w:val="none"/>
      <w:lang w:bidi="ar"/>
    </w:rPr>
  </w:style>
  <w:style w:type="paragraph" w:customStyle="1" w:styleId="250">
    <w:name w:val="Sub Judul"/>
    <w:basedOn w:val="1"/>
    <w:next w:val="3"/>
    <w:autoRedefine/>
    <w:qFormat/>
    <w:uiPriority w:val="0"/>
    <w:pPr>
      <w:spacing w:after="320" w:line="15" w:lineRule="atLeast"/>
    </w:pPr>
    <w:rPr>
      <w:rFonts w:ascii="Times" w:hAnsi="Times" w:eastAsia="Times" w:cs="Times"/>
      <w:color w:val="000000"/>
      <w:sz w:val="24"/>
      <w:szCs w:val="24"/>
      <w:u w:val="none"/>
      <w:lang w:bidi="ar"/>
    </w:rPr>
  </w:style>
  <w:style w:type="character" w:customStyle="1" w:styleId="251">
    <w:name w:val="10"/>
    <w:uiPriority w:val="0"/>
    <w:rPr>
      <w:rFonts w:hint="default" w:ascii="Times New Roman" w:hAnsi="Times New Roman" w:cs="Times New Roman"/>
    </w:rPr>
  </w:style>
  <w:style w:type="character" w:customStyle="1" w:styleId="252">
    <w:name w:val="15"/>
    <w:uiPriority w:val="0"/>
    <w:rPr>
      <w:rFonts w:hint="default" w:ascii="Times New Roman" w:hAnsi="Times New Roman" w:cs="Times New Roman"/>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0</Words>
  <Characters>0</Characters>
  <Lines>1</Lines>
  <Paragraphs>1</Paragraphs>
  <TotalTime>1139</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2023-10-03T10:10:00Z</dcterms:created>
  <dc:creator>M. Zidna Billah Faza</dc:creator>
  <cp:lastModifiedBy>M. Zidna Billah Faza</cp:lastModifiedBy>
  <cp:lastPrinted>2024-04-04T05:08:00Z</cp:lastPrinted>
  <dcterms:modified xsi:type="dcterms:W3CDTF">2024-06-22T00:28:03Z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2057-12.2.0.17119</vt:lpwstr>
  </property>
  <property fmtid="{D5CDD505-2E9C-101B-9397-08002B2CF9AE}" pid="3" name="ICV">
    <vt:lpwstr>5F61259A830341C6A0FF90E08450163B_13</vt:lpwstr>
  </property>
</Properties>
</file>
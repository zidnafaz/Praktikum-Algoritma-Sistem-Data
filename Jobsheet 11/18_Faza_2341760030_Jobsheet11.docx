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LAPORAN </w:t>
      </w:r>
      <w:r>
        <w:rPr>
          <w:rFonts w:hint="default" w:ascii="Times New Roman" w:hAnsi="Times New Roman" w:cs="Times New Roman"/>
          <w:b/>
          <w:bCs/>
          <w:sz w:val="32"/>
          <w:szCs w:val="32"/>
          <w:lang w:val="en-GB"/>
        </w:rPr>
        <w:t>PRAKTIKUM</w:t>
      </w:r>
      <w:r>
        <w:rPr>
          <w:rFonts w:hint="default" w:ascii="Times New Roman" w:hAnsi="Times New Roman" w:cs="Times New Roman"/>
          <w:b/>
          <w:bCs/>
          <w:sz w:val="32"/>
          <w:szCs w:val="32"/>
        </w:rPr>
        <w:t xml:space="preserve"> </w:t>
      </w:r>
    </w:p>
    <w:p>
      <w:pPr>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rPr>
        <w:t xml:space="preserve">MATA KULIAH </w:t>
      </w:r>
      <w:r>
        <w:rPr>
          <w:rFonts w:hint="default" w:ascii="Times New Roman" w:hAnsi="Times New Roman" w:cs="Times New Roman"/>
          <w:b/>
          <w:bCs/>
          <w:sz w:val="32"/>
          <w:szCs w:val="32"/>
          <w:lang w:val="en-US"/>
        </w:rPr>
        <w:t>ALGORITMA DAN STRUKTUR DATA</w:t>
      </w: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sz w:val="24"/>
          <w:szCs w:val="24"/>
        </w:rPr>
        <w:t>Dosen Pengampu : Triana Fatmawati, S.T, M.T</w:t>
      </w:r>
    </w:p>
    <w:p>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rPr>
        <w:t xml:space="preserve">PERTEMUAN - </w:t>
      </w:r>
      <w:r>
        <w:rPr>
          <w:rFonts w:hint="default" w:ascii="Times New Roman" w:hAnsi="Times New Roman" w:cs="Times New Roman"/>
          <w:b/>
          <w:bCs/>
          <w:sz w:val="24"/>
          <w:szCs w:val="24"/>
          <w:lang w:val="en-GB"/>
        </w:rPr>
        <w:t>11 - Linked List</w:t>
      </w: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2313940" cy="2313940"/>
            <wp:effectExtent l="0" t="0" r="10160" b="10160"/>
            <wp:docPr id="1" name="Gambar 1"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Untitled-2"/>
                    <pic:cNvPicPr>
                      <a:picLocks noChangeAspect="1"/>
                    </pic:cNvPicPr>
                  </pic:nvPicPr>
                  <pic:blipFill>
                    <a:blip r:embed="rId4"/>
                    <a:stretch>
                      <a:fillRect/>
                    </a:stretch>
                  </pic:blipFill>
                  <pic:spPr>
                    <a:xfrm>
                      <a:off x="0" y="0"/>
                      <a:ext cx="2313940" cy="2313940"/>
                    </a:xfrm>
                    <a:prstGeom prst="rect">
                      <a:avLst/>
                    </a:prstGeom>
                  </pic:spPr>
                </pic:pic>
              </a:graphicData>
            </a:graphic>
          </wp:inline>
        </w:drawing>
      </w: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Nama</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M. Zidna Billah Faza</w:t>
      </w: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NIM</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2341760030</w:t>
      </w: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Prodi</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D-IV Sistem Informasi Bisnis</w:t>
      </w:r>
    </w:p>
    <w:p>
      <w:pPr>
        <w:spacing w:line="360" w:lineRule="auto"/>
        <w:ind w:left="1440" w:firstLine="720"/>
        <w:rPr>
          <w:rFonts w:hint="default" w:ascii="Times New Roman" w:hAnsi="Times New Roman" w:cs="Times New Roman"/>
          <w:b/>
          <w:bCs/>
          <w:sz w:val="28"/>
          <w:szCs w:val="28"/>
        </w:rPr>
      </w:pPr>
    </w:p>
    <w:p>
      <w:pPr>
        <w:spacing w:line="360" w:lineRule="auto"/>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JURUSAN TEKNOLOGI INFORMASI</w:t>
      </w:r>
    </w:p>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POLITEKNIK NEGERI MALANG</w:t>
      </w:r>
    </w:p>
    <w:p>
      <w:pPr>
        <w:jc w:val="center"/>
        <w:rPr>
          <w:rFonts w:hint="default" w:ascii="Times New Roman" w:hAnsi="Times New Roman" w:cs="Times New Roman"/>
          <w:b/>
          <w:bCs/>
          <w:sz w:val="32"/>
          <w:szCs w:val="32"/>
          <w:lang w:val="en-GB"/>
        </w:rPr>
        <w:sectPr>
          <w:pgSz w:w="11906" w:h="16838"/>
          <w:pgMar w:top="1440" w:right="1800" w:bottom="1440" w:left="1800" w:header="720" w:footer="720" w:gutter="0"/>
          <w:cols w:space="720" w:num="1"/>
          <w:docGrid w:linePitch="360" w:charSpace="0"/>
        </w:sectPr>
      </w:pPr>
      <w:r>
        <w:rPr>
          <w:rFonts w:hint="default" w:ascii="Times New Roman" w:hAnsi="Times New Roman" w:cs="Times New Roman"/>
          <w:b/>
          <w:bCs/>
          <w:sz w:val="32"/>
          <w:szCs w:val="32"/>
        </w:rPr>
        <w:t>20</w:t>
      </w:r>
      <w:r>
        <w:rPr>
          <w:rFonts w:hint="default" w:ascii="Times New Roman" w:hAnsi="Times New Roman" w:cs="Times New Roman"/>
          <w:b/>
          <w:bCs/>
          <w:sz w:val="32"/>
          <w:szCs w:val="32"/>
          <w:lang w:val="en-US"/>
        </w:rPr>
        <w:t>2</w:t>
      </w:r>
      <w:r>
        <w:rPr>
          <w:rFonts w:hint="default" w:ascii="Times New Roman" w:hAnsi="Times New Roman" w:cs="Times New Roman"/>
          <w:b/>
          <w:bCs/>
          <w:sz w:val="32"/>
          <w:szCs w:val="32"/>
          <w:lang w:val="en-GB"/>
        </w:rPr>
        <w:t>4</w:t>
      </w:r>
    </w:p>
    <w:p>
      <w:pPr>
        <w:keepNext w:val="0"/>
        <w:keepLines w:val="0"/>
        <w:pageBreakBefore w:val="0"/>
        <w:widowControl/>
        <w:numPr>
          <w:ilvl w:val="0"/>
          <w:numId w:val="0"/>
        </w:numPr>
        <w:kinsoku/>
        <w:wordWrap/>
        <w:overflowPunct/>
        <w:topLinePunct w:val="0"/>
        <w:autoSpaceDE/>
        <w:autoSpaceDN/>
        <w:bidi w:val="0"/>
        <w:adjustRightInd/>
        <w:snapToGrid/>
        <w:spacing w:line="276" w:lineRule="auto"/>
        <w:textAlignment w:val="auto"/>
        <w:rPr>
          <w:rFonts w:hint="default" w:ascii="Times New Roman" w:hAnsi="Times New Roman"/>
          <w:b/>
          <w:bCs/>
          <w:sz w:val="28"/>
          <w:szCs w:val="28"/>
          <w:lang w:val="en-GB"/>
        </w:rPr>
      </w:pPr>
      <w:r>
        <w:rPr>
          <w:rFonts w:hint="default" w:ascii="Times New Roman" w:hAnsi="Times New Roman"/>
          <w:b/>
          <w:bCs/>
          <w:sz w:val="28"/>
          <w:szCs w:val="28"/>
          <w:lang w:val="en-GB"/>
        </w:rPr>
        <w:t>Percobaan 1</w:t>
      </w:r>
    </w:p>
    <w:p>
      <w:pPr>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Buat folder baru Jobsheet 11</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2714625" cy="333375"/>
            <wp:effectExtent l="0" t="0" r="952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2714625" cy="333375"/>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Tambahkan class-class berikut:</w:t>
      </w:r>
    </w:p>
    <w:p>
      <w:pPr>
        <w:numPr>
          <w:ilvl w:val="0"/>
          <w:numId w:val="12"/>
        </w:numPr>
        <w:ind w:left="840" w:leftChars="0" w:hanging="420" w:firstLineChars="0"/>
        <w:rPr>
          <w:rFonts w:hint="default" w:ascii="Times New Roman" w:hAnsi="Times New Roman"/>
          <w:sz w:val="24"/>
          <w:szCs w:val="24"/>
          <w:lang w:val="en-GB"/>
        </w:rPr>
      </w:pPr>
      <w:r>
        <w:rPr>
          <w:rFonts w:hint="default" w:ascii="Times New Roman" w:hAnsi="Times New Roman"/>
          <w:sz w:val="24"/>
          <w:szCs w:val="24"/>
          <w:lang w:val="en-GB"/>
        </w:rPr>
        <w:t>Node.java</w:t>
      </w:r>
    </w:p>
    <w:p>
      <w:pPr>
        <w:numPr>
          <w:ilvl w:val="0"/>
          <w:numId w:val="12"/>
        </w:numPr>
        <w:ind w:left="840" w:leftChars="0" w:hanging="420" w:firstLineChars="0"/>
        <w:rPr>
          <w:rFonts w:hint="default" w:ascii="Times New Roman" w:hAnsi="Times New Roman"/>
          <w:sz w:val="24"/>
          <w:szCs w:val="24"/>
          <w:lang w:val="en-GB"/>
        </w:rPr>
      </w:pPr>
      <w:r>
        <w:rPr>
          <w:rFonts w:hint="default" w:ascii="Times New Roman" w:hAnsi="Times New Roman"/>
          <w:sz w:val="24"/>
          <w:szCs w:val="24"/>
          <w:lang w:val="en-GB"/>
        </w:rPr>
        <w:t>LinkedList.java</w:t>
      </w:r>
    </w:p>
    <w:p>
      <w:pPr>
        <w:numPr>
          <w:ilvl w:val="0"/>
          <w:numId w:val="12"/>
        </w:numPr>
        <w:ind w:left="840" w:leftChars="0" w:hanging="420" w:firstLineChars="0"/>
        <w:rPr>
          <w:rFonts w:hint="default" w:ascii="Times New Roman" w:hAnsi="Times New Roman"/>
          <w:sz w:val="24"/>
          <w:szCs w:val="24"/>
          <w:lang w:val="en-GB"/>
        </w:rPr>
      </w:pPr>
      <w:r>
        <w:rPr>
          <w:rFonts w:hint="default" w:ascii="Times New Roman" w:hAnsi="Times New Roman"/>
          <w:sz w:val="24"/>
          <w:szCs w:val="24"/>
          <w:lang w:val="en-GB"/>
        </w:rPr>
        <w:t>SLLMain.java</w:t>
      </w:r>
    </w:p>
    <w:p>
      <w:pPr>
        <w:numPr>
          <w:numId w:val="0"/>
        </w:numPr>
        <w:ind w:left="420" w:leftChars="0"/>
        <w:rPr>
          <w:rFonts w:hint="default" w:ascii="Times New Roman" w:hAnsi="Times New Roman"/>
          <w:sz w:val="24"/>
          <w:szCs w:val="24"/>
          <w:lang w:val="en-GB"/>
        </w:rPr>
      </w:pPr>
    </w:p>
    <w:p>
      <w:pPr>
        <w:numPr>
          <w:numId w:val="0"/>
        </w:numPr>
        <w:ind w:left="420" w:leftChars="0"/>
        <w:rPr>
          <w:rFonts w:hint="default" w:ascii="Times New Roman" w:hAnsi="Times New Roman"/>
          <w:sz w:val="24"/>
          <w:szCs w:val="24"/>
          <w:lang w:val="en-GB"/>
        </w:rPr>
      </w:pPr>
      <w:r>
        <w:drawing>
          <wp:inline distT="0" distB="0" distL="114300" distR="114300">
            <wp:extent cx="1323975" cy="838200"/>
            <wp:effectExtent l="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1323975" cy="838200"/>
                    </a:xfrm>
                    <a:prstGeom prst="rect">
                      <a:avLst/>
                    </a:prstGeom>
                    <a:noFill/>
                    <a:ln>
                      <a:noFill/>
                    </a:ln>
                  </pic:spPr>
                </pic:pic>
              </a:graphicData>
            </a:graphic>
          </wp:inline>
        </w:drawing>
      </w:r>
    </w:p>
    <w:p>
      <w:pPr>
        <w:numPr>
          <w:numId w:val="0"/>
        </w:numPr>
        <w:ind w:left="420"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Deklarasikan class Node yang memiliki atribut data untuk menyimpan elemen dan atribut next bertipe Node untuk menyimpan node berikutnya. Tambahkan constructor berparameter untuk mempermudah inisialisasi</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3371850" cy="24384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3371850" cy="243840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Deklarasikan class LinkedList yang memiliki atribut head. Atribut head menyimpan node pertama pada linked list</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2228850" cy="657225"/>
            <wp:effectExtent l="0" t="0" r="0"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2228850" cy="657225"/>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Sebagai langkah berikutnya, akan diimplementasikan method-method yang terdapat pada class LinkedList.</w:t>
      </w:r>
    </w:p>
    <w:p>
      <w:pPr>
        <w:rPr>
          <w:rFonts w:hint="default" w:ascii="Times New Roman" w:hAnsi="Times New Roman"/>
          <w:sz w:val="24"/>
          <w:szCs w:val="24"/>
          <w:lang w:val="en-GB"/>
        </w:rPr>
      </w:pPr>
      <w:r>
        <w:rPr>
          <w:rFonts w:hint="default" w:ascii="Times New Roman" w:hAnsi="Times New Roman"/>
          <w:sz w:val="24"/>
          <w:szCs w:val="24"/>
          <w:lang w:val="en-GB"/>
        </w:rPr>
        <w:br w:type="page"/>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Tambahkan method isEmpty()</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2028825" cy="590550"/>
            <wp:effectExtent l="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2028825" cy="59055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Implementasi method print() untuk mencetak dengan menggunakan proses traverse.</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4124325" cy="3495675"/>
            <wp:effectExtent l="0" t="0" r="9525" b="952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4124325" cy="3495675"/>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Implementasikan method addFirst() untuk menambahkan node baru di awal linked list</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3981450" cy="226695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3981450" cy="226695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rPr>
          <w:rFonts w:hint="default" w:ascii="Times New Roman" w:hAnsi="Times New Roman"/>
          <w:sz w:val="24"/>
          <w:szCs w:val="24"/>
          <w:lang w:val="en-GB"/>
        </w:rPr>
      </w:pPr>
      <w:r>
        <w:rPr>
          <w:rFonts w:hint="default" w:ascii="Times New Roman" w:hAnsi="Times New Roman"/>
          <w:sz w:val="24"/>
          <w:szCs w:val="24"/>
          <w:lang w:val="en-GB"/>
        </w:rPr>
        <w:br w:type="page"/>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Implementasikan method addLast() untuk menambahkan node baru di akhir linked list</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3414395" cy="3040380"/>
            <wp:effectExtent l="0" t="0" r="14605" b="762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3414395" cy="304038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Implementasikan method insertAfter() menambahkan node baru pada posisi setelah node yang berisi data tertentu (key)</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3515995" cy="4455795"/>
            <wp:effectExtent l="0" t="0" r="8255" b="190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tretch>
                      <a:fillRect/>
                    </a:stretch>
                  </pic:blipFill>
                  <pic:spPr>
                    <a:xfrm>
                      <a:off x="0" y="0"/>
                      <a:ext cx="3515995" cy="4455795"/>
                    </a:xfrm>
                    <a:prstGeom prst="rect">
                      <a:avLst/>
                    </a:prstGeom>
                    <a:noFill/>
                    <a:ln>
                      <a:noFill/>
                    </a:ln>
                  </pic:spPr>
                </pic:pic>
              </a:graphicData>
            </a:graphic>
          </wp:inline>
        </w:drawing>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Pada class SLLMain, buatlah fungsi main, kemudian buat object myLinkedList bertipe LinkedList. Lakukan penambahan beberapa data. Untuk melihat efeknya terhadap object myLinkedList, panggil method print()</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4476750" cy="291465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4"/>
                    <a:stretch>
                      <a:fillRect/>
                    </a:stretch>
                  </pic:blipFill>
                  <pic:spPr>
                    <a:xfrm>
                      <a:off x="0" y="0"/>
                      <a:ext cx="4476750" cy="291465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Verifikasi hasil percobaan</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3495675" cy="838200"/>
            <wp:effectExtent l="0" t="0" r="952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5"/>
                    <a:stretch>
                      <a:fillRect/>
                    </a:stretch>
                  </pic:blipFill>
                  <pic:spPr>
                    <a:xfrm>
                      <a:off x="0" y="0"/>
                      <a:ext cx="3495675" cy="838200"/>
                    </a:xfrm>
                    <a:prstGeom prst="rect">
                      <a:avLst/>
                    </a:prstGeom>
                    <a:noFill/>
                    <a:ln>
                      <a:noFill/>
                    </a:ln>
                  </pic:spPr>
                </pic:pic>
              </a:graphicData>
            </a:graphic>
          </wp:inline>
        </w:drawing>
      </w:r>
    </w:p>
    <w:p>
      <w:pPr>
        <w:numPr>
          <w:ilvl w:val="0"/>
          <w:numId w:val="12"/>
        </w:numPr>
        <w:ind w:left="840" w:leftChars="0" w:hanging="420" w:firstLineChars="0"/>
        <w:rPr>
          <w:rFonts w:hint="default" w:ascii="Times New Roman" w:hAnsi="Times New Roman"/>
          <w:sz w:val="24"/>
          <w:szCs w:val="24"/>
          <w:lang w:val="en-GB"/>
        </w:rPr>
      </w:pPr>
      <w:r>
        <w:rPr>
          <w:rFonts w:hint="default" w:ascii="Times New Roman" w:hAnsi="Times New Roman"/>
          <w:sz w:val="24"/>
          <w:szCs w:val="24"/>
          <w:lang w:val="en-GB"/>
        </w:rPr>
        <w:br w:type="page"/>
      </w:r>
    </w:p>
    <w:p>
      <w:pPr>
        <w:rPr>
          <w:rFonts w:hint="default" w:ascii="Times New Roman" w:hAnsi="Times New Roman"/>
          <w:sz w:val="24"/>
          <w:szCs w:val="24"/>
          <w:lang w:val="en-GB"/>
        </w:rPr>
      </w:pPr>
      <w:r>
        <w:rPr>
          <w:rFonts w:hint="default" w:ascii="Times New Roman" w:hAnsi="Times New Roman"/>
          <w:sz w:val="24"/>
          <w:szCs w:val="24"/>
          <w:lang w:val="en-GB"/>
        </w:rPr>
        <w:t>Pertanyaan Percobaan 1</w:t>
      </w:r>
    </w:p>
    <w:p>
      <w:pPr>
        <w:numPr>
          <w:ilvl w:val="0"/>
          <w:numId w:val="0"/>
        </w:numPr>
        <w:ind w:leftChars="0"/>
        <w:rPr>
          <w:rFonts w:hint="default" w:ascii="Times New Roman" w:hAnsi="Times New Roman"/>
          <w:sz w:val="24"/>
          <w:szCs w:val="24"/>
          <w:lang w:val="en-GB"/>
        </w:rPr>
      </w:pPr>
    </w:p>
    <w:p>
      <w:pPr>
        <w:numPr>
          <w:ilvl w:val="0"/>
          <w:numId w:val="13"/>
        </w:numPr>
        <w:tabs>
          <w:tab w:val="clear" w:pos="425"/>
        </w:tabs>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Mengapa class LinkedList tidak memerlukan method isFull() seperti halnya Stack dan Queue?</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rPr>
          <w:rFonts w:hint="default" w:ascii="Times New Roman" w:hAnsi="Times New Roman"/>
          <w:sz w:val="24"/>
          <w:szCs w:val="24"/>
          <w:highlight w:val="yellow"/>
          <w:lang w:val="en-GB"/>
        </w:rPr>
        <w:t>Karena pada class LinkedList tidak memiliki batasan ukuran tertentu karena bersifat dinamis sehingga node-node baru daoat ditambahkan selama memori masih ada</w:t>
      </w:r>
    </w:p>
    <w:p>
      <w:pPr>
        <w:numPr>
          <w:numId w:val="0"/>
        </w:numPr>
        <w:ind w:leftChars="0"/>
        <w:rPr>
          <w:rFonts w:hint="default" w:ascii="Times New Roman" w:hAnsi="Times New Roman"/>
          <w:sz w:val="24"/>
          <w:szCs w:val="24"/>
          <w:lang w:val="en-GB"/>
        </w:rPr>
      </w:pPr>
    </w:p>
    <w:p>
      <w:pPr>
        <w:numPr>
          <w:ilvl w:val="0"/>
          <w:numId w:val="13"/>
        </w:numPr>
        <w:tabs>
          <w:tab w:val="clear" w:pos="425"/>
        </w:tabs>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Mengapa class LinkedList hanya memiliki atribut head yang menyimpan informasi node pertama? Bagaimana informasi node kedua dan lainnya diakses?</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Karena head adalah titik awal dari LinkedList. Dari head, kita dapat mengakses seluruh LinkedList karena setiap node memiliki referensi ke node berikutnya (disebut 'next').</w:t>
      </w:r>
    </w:p>
    <w:p>
      <w:pPr>
        <w:numPr>
          <w:numId w:val="0"/>
        </w:numPr>
        <w:ind w:leftChars="0"/>
        <w:rPr>
          <w:rFonts w:hint="default" w:ascii="Times New Roman" w:hAnsi="Times New Roman"/>
          <w:sz w:val="24"/>
          <w:szCs w:val="24"/>
          <w:lang w:val="en-GB"/>
        </w:rPr>
      </w:pPr>
    </w:p>
    <w:p>
      <w:pPr>
        <w:numPr>
          <w:ilvl w:val="0"/>
          <w:numId w:val="13"/>
        </w:numPr>
        <w:tabs>
          <w:tab w:val="clear" w:pos="425"/>
        </w:tabs>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Pada langkah, jelaskan kegunaan kode berikut</w:t>
      </w:r>
    </w:p>
    <w:p>
      <w:pPr>
        <w:numPr>
          <w:numId w:val="0"/>
        </w:numPr>
        <w:ind w:leftChars="0"/>
        <w:rPr>
          <w:rFonts w:hint="default" w:ascii="Times New Roman" w:hAnsi="Times New Roman"/>
          <w:sz w:val="24"/>
          <w:szCs w:val="24"/>
          <w:lang w:val="en-GB"/>
        </w:rPr>
      </w:pPr>
    </w:p>
    <w:p>
      <w:pPr>
        <w:numPr>
          <w:numId w:val="0"/>
        </w:numPr>
        <w:ind w:leftChars="0"/>
      </w:pPr>
      <w:r>
        <w:drawing>
          <wp:inline distT="0" distB="0" distL="114300" distR="114300">
            <wp:extent cx="2733675" cy="1000125"/>
            <wp:effectExtent l="0" t="0" r="9525" b="952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6"/>
                    <a:stretch>
                      <a:fillRect/>
                    </a:stretch>
                  </pic:blipFill>
                  <pic:spPr>
                    <a:xfrm>
                      <a:off x="0" y="0"/>
                      <a:ext cx="2733675" cy="1000125"/>
                    </a:xfrm>
                    <a:prstGeom prst="rect">
                      <a:avLst/>
                    </a:prstGeom>
                    <a:noFill/>
                    <a:ln>
                      <a:noFill/>
                    </a:ln>
                  </pic:spPr>
                </pic:pic>
              </a:graphicData>
            </a:graphic>
          </wp:inline>
        </w:drawing>
      </w:r>
    </w:p>
    <w:p>
      <w:pPr>
        <w:numPr>
          <w:numId w:val="0"/>
        </w:numPr>
        <w:ind w:leftChars="0"/>
      </w:pPr>
    </w:p>
    <w:p>
      <w:pPr>
        <w:numPr>
          <w:numId w:val="0"/>
        </w:numPr>
        <w:ind w:leftChars="0"/>
        <w:rPr>
          <w:rFonts w:hint="default" w:ascii="Times New Roman" w:hAnsi="Times New Roman"/>
          <w:sz w:val="24"/>
          <w:szCs w:val="24"/>
          <w:lang w:val="en-GB"/>
        </w:rPr>
      </w:pPr>
      <w:r>
        <w:rPr>
          <w:rFonts w:hint="default" w:ascii="Times New Roman" w:hAnsi="Times New Roman"/>
          <w:sz w:val="24"/>
          <w:szCs w:val="24"/>
          <w:highlight w:val="yellow"/>
          <w:lang w:val="en-GB"/>
        </w:rPr>
        <w:t>Kode ini digunakan untuk menyisipkan sebuah node baru setelah node yang memiliki nilai data yang sama dengan kunci (key). Jadi, jika dalam LinkedList terdapat node dengan nilai data yang sama dengan kunci (key), maka kode ini akan menyisipkan node baru di antara node tersebut dan node berikutnya.</w:t>
      </w:r>
    </w:p>
    <w:p>
      <w:pPr>
        <w:numPr>
          <w:numId w:val="0"/>
        </w:numPr>
        <w:ind w:leftChars="0"/>
        <w:rPr>
          <w:rFonts w:hint="default" w:ascii="Times New Roman" w:hAnsi="Times New Roman"/>
          <w:sz w:val="24"/>
          <w:szCs w:val="24"/>
          <w:lang w:val="en-GB"/>
        </w:rPr>
      </w:pPr>
    </w:p>
    <w:p>
      <w:pPr>
        <w:rPr>
          <w:rFonts w:hint="default" w:ascii="Times New Roman" w:hAnsi="Times New Roman"/>
          <w:sz w:val="24"/>
          <w:szCs w:val="24"/>
          <w:lang w:val="en-GB"/>
        </w:rPr>
      </w:pPr>
      <w:r>
        <w:rPr>
          <w:rFonts w:hint="default" w:ascii="Times New Roman" w:hAnsi="Times New Roman"/>
          <w:sz w:val="24"/>
          <w:szCs w:val="24"/>
          <w:lang w:val="en-GB"/>
        </w:rPr>
        <w:br w:type="page"/>
      </w:r>
    </w:p>
    <w:p>
      <w:pPr>
        <w:numPr>
          <w:ilvl w:val="0"/>
          <w:numId w:val="13"/>
        </w:numPr>
        <w:tabs>
          <w:tab w:val="clear" w:pos="425"/>
        </w:tabs>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Implementasikan method insertAt(int index, int key) dari tugas mata kuliah ASD (Teori)</w:t>
      </w:r>
    </w:p>
    <w:p>
      <w:pPr>
        <w:numPr>
          <w:numId w:val="0"/>
        </w:numPr>
        <w:ind w:leftChars="0"/>
        <w:rPr>
          <w:rFonts w:hint="default" w:ascii="Times New Roman" w:hAnsi="Times New Roman"/>
          <w:sz w:val="24"/>
          <w:szCs w:val="24"/>
          <w:lang w:val="en-GB"/>
        </w:rPr>
      </w:pPr>
    </w:p>
    <w:p>
      <w:pPr>
        <w:numPr>
          <w:numId w:val="0"/>
        </w:numPr>
        <w:ind w:leftChars="0"/>
        <w:rPr>
          <w:rFonts w:hint="default"/>
          <w:lang w:val="en-GB"/>
        </w:rPr>
      </w:pPr>
      <w:r>
        <w:drawing>
          <wp:inline distT="0" distB="0" distL="114300" distR="114300">
            <wp:extent cx="3942715" cy="3665220"/>
            <wp:effectExtent l="0" t="0" r="635" b="1143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7"/>
                    <a:stretch>
                      <a:fillRect/>
                    </a:stretch>
                  </pic:blipFill>
                  <pic:spPr>
                    <a:xfrm>
                      <a:off x="0" y="0"/>
                      <a:ext cx="3942715" cy="3665220"/>
                    </a:xfrm>
                    <a:prstGeom prst="rect">
                      <a:avLst/>
                    </a:prstGeom>
                    <a:noFill/>
                    <a:ln>
                      <a:noFill/>
                    </a:ln>
                  </pic:spPr>
                </pic:pic>
              </a:graphicData>
            </a:graphic>
          </wp:inline>
        </w:drawing>
      </w:r>
      <w:r>
        <w:rPr>
          <w:rFonts w:hint="default"/>
          <w:lang w:val="en-GB"/>
        </w:rPr>
        <w:t xml:space="preserve"> </w:t>
      </w:r>
    </w:p>
    <w:p>
      <w:pPr>
        <w:numPr>
          <w:numId w:val="0"/>
        </w:numPr>
        <w:ind w:leftChars="0"/>
        <w:rPr>
          <w:rFonts w:hint="default"/>
          <w:lang w:val="en-GB"/>
        </w:rPr>
      </w:pPr>
    </w:p>
    <w:p>
      <w:pPr>
        <w:numPr>
          <w:numId w:val="0"/>
        </w:numPr>
        <w:ind w:leftChars="0"/>
        <w:rPr>
          <w:rFonts w:hint="default"/>
          <w:lang w:val="en-GB"/>
        </w:rPr>
      </w:pPr>
      <w:r>
        <w:drawing>
          <wp:inline distT="0" distB="0" distL="114300" distR="114300">
            <wp:extent cx="4171950" cy="790575"/>
            <wp:effectExtent l="0" t="0" r="0" b="952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8"/>
                    <a:stretch>
                      <a:fillRect/>
                    </a:stretch>
                  </pic:blipFill>
                  <pic:spPr>
                    <a:xfrm>
                      <a:off x="0" y="0"/>
                      <a:ext cx="4171950" cy="790575"/>
                    </a:xfrm>
                    <a:prstGeom prst="rect">
                      <a:avLst/>
                    </a:prstGeom>
                    <a:noFill/>
                    <a:ln>
                      <a:noFill/>
                    </a:ln>
                  </pic:spPr>
                </pic:pic>
              </a:graphicData>
            </a:graphic>
          </wp:inline>
        </w:drawing>
      </w:r>
    </w:p>
    <w:p>
      <w:pPr>
        <w:numPr>
          <w:numId w:val="0"/>
        </w:numPr>
        <w:ind w:leftChars="0"/>
        <w:rPr>
          <w:rFonts w:hint="default"/>
          <w:lang w:val="en-GB"/>
        </w:rPr>
      </w:pPr>
    </w:p>
    <w:p>
      <w:pPr>
        <w:numPr>
          <w:numId w:val="0"/>
        </w:numPr>
        <w:ind w:leftChars="0"/>
        <w:rPr>
          <w:rFonts w:hint="default" w:ascii="Times New Roman" w:hAnsi="Times New Roman"/>
          <w:sz w:val="24"/>
          <w:szCs w:val="24"/>
          <w:lang w:val="en-GB"/>
        </w:rPr>
      </w:pPr>
      <w:r>
        <w:drawing>
          <wp:inline distT="0" distB="0" distL="114300" distR="114300">
            <wp:extent cx="2438400" cy="390525"/>
            <wp:effectExtent l="0" t="0" r="0" b="952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9"/>
                    <a:stretch>
                      <a:fillRect/>
                    </a:stretch>
                  </pic:blipFill>
                  <pic:spPr>
                    <a:xfrm>
                      <a:off x="0" y="0"/>
                      <a:ext cx="2438400" cy="390525"/>
                    </a:xfrm>
                    <a:prstGeom prst="rect">
                      <a:avLst/>
                    </a:prstGeom>
                    <a:noFill/>
                    <a:ln>
                      <a:noFill/>
                    </a:ln>
                  </pic:spPr>
                </pic:pic>
              </a:graphicData>
            </a:graphic>
          </wp:inline>
        </w:drawing>
      </w:r>
      <w:r>
        <w:rPr>
          <w:rFonts w:hint="default" w:ascii="Times New Roman" w:hAnsi="Times New Roman"/>
          <w:sz w:val="24"/>
          <w:szCs w:val="24"/>
          <w:lang w:val="en-GB"/>
        </w:rPr>
        <w:br w:type="page"/>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bCs/>
          <w:sz w:val="28"/>
          <w:szCs w:val="28"/>
          <w:lang w:val="en-GB"/>
        </w:rPr>
      </w:pPr>
      <w:r>
        <w:rPr>
          <w:rFonts w:hint="default" w:ascii="Times New Roman" w:hAnsi="Times New Roman"/>
          <w:b/>
          <w:bCs/>
          <w:sz w:val="28"/>
          <w:szCs w:val="28"/>
          <w:lang w:val="en-GB"/>
        </w:rPr>
        <w:t>Percobaan 2</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Tambahkan method getData() untuk mengembalikan nilai elemen di dalam node pada index tertentu</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2573655" cy="1778635"/>
            <wp:effectExtent l="0" t="0" r="17145" b="1206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0"/>
                    <a:stretch>
                      <a:fillRect/>
                    </a:stretch>
                  </pic:blipFill>
                  <pic:spPr>
                    <a:xfrm>
                      <a:off x="0" y="0"/>
                      <a:ext cx="2573655" cy="177863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Tambahkan method indexOf() untuk mengetahu index dari node dengan elemen tertentu</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4088130" cy="2842260"/>
            <wp:effectExtent l="0" t="0" r="7620" b="1524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1"/>
                    <a:stretch>
                      <a:fillRect/>
                    </a:stretch>
                  </pic:blipFill>
                  <pic:spPr>
                    <a:xfrm>
                      <a:off x="0" y="0"/>
                      <a:ext cx="4088130" cy="284226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Tambahkan method removeFirst() untuk menghapus node pertama pada linked list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2973705" cy="1372235"/>
            <wp:effectExtent l="0" t="0" r="17145" b="1841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2"/>
                    <a:stretch>
                      <a:fillRect/>
                    </a:stretch>
                  </pic:blipFill>
                  <pic:spPr>
                    <a:xfrm>
                      <a:off x="0" y="0"/>
                      <a:ext cx="2973705" cy="1372235"/>
                    </a:xfrm>
                    <a:prstGeom prst="rect">
                      <a:avLst/>
                    </a:prstGeom>
                    <a:noFill/>
                    <a:ln>
                      <a:noFill/>
                    </a:ln>
                  </pic:spPr>
                </pic:pic>
              </a:graphicData>
            </a:graphic>
          </wp:inline>
        </w:drawing>
      </w: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Tambahkan method removeLast() untuk menghapus node terakhir pada linked list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3838575" cy="4057650"/>
            <wp:effectExtent l="0" t="0" r="9525"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3"/>
                    <a:stretch>
                      <a:fillRect/>
                    </a:stretch>
                  </pic:blipFill>
                  <pic:spPr>
                    <a:xfrm>
                      <a:off x="0" y="0"/>
                      <a:ext cx="3838575" cy="405765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Method remove() digunakan untuk mengapus node yang berisi elemen tertentu</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3369310" cy="3369310"/>
            <wp:effectExtent l="0" t="0" r="2540" b="254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4"/>
                    <a:stretch>
                      <a:fillRect/>
                    </a:stretch>
                  </pic:blipFill>
                  <pic:spPr>
                    <a:xfrm>
                      <a:off x="0" y="0"/>
                      <a:ext cx="3369310" cy="3369310"/>
                    </a:xfrm>
                    <a:prstGeom prst="rect">
                      <a:avLst/>
                    </a:prstGeom>
                    <a:noFill/>
                    <a:ln>
                      <a:noFill/>
                    </a:ln>
                  </pic:spPr>
                </pic:pic>
              </a:graphicData>
            </a:graphic>
          </wp:inline>
        </w:drawing>
      </w: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Kemudian, coba lakukan pengaksesan dan penghapusan data di method main pada class SLLMain dengan menambahkan kode berikut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5269865" cy="1273810"/>
            <wp:effectExtent l="0" t="0" r="6985" b="254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5"/>
                    <a:stretch>
                      <a:fillRect/>
                    </a:stretch>
                  </pic:blipFill>
                  <pic:spPr>
                    <a:xfrm>
                      <a:off x="0" y="0"/>
                      <a:ext cx="5269865" cy="127381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Compile dan run program kemudian amati hasilnya</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3467100" cy="1647825"/>
            <wp:effectExtent l="0" t="0" r="0" b="9525"/>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6"/>
                    <a:stretch>
                      <a:fillRect/>
                    </a:stretch>
                  </pic:blipFill>
                  <pic:spPr>
                    <a:xfrm>
                      <a:off x="0" y="0"/>
                      <a:ext cx="3467100" cy="1647825"/>
                    </a:xfrm>
                    <a:prstGeom prst="rect">
                      <a:avLst/>
                    </a:prstGeom>
                    <a:noFill/>
                    <a:ln>
                      <a:noFill/>
                    </a:ln>
                  </pic:spPr>
                </pic:pic>
              </a:graphicData>
            </a:graphic>
          </wp:inline>
        </w:drawing>
      </w:r>
      <w:r>
        <w:rPr>
          <w:rFonts w:hint="default" w:ascii="Times New Roman" w:hAnsi="Times New Roman"/>
          <w:sz w:val="24"/>
          <w:szCs w:val="24"/>
          <w:lang w:val="en-GB"/>
        </w:rPr>
        <w:br w:type="page"/>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bCs/>
          <w:sz w:val="28"/>
          <w:szCs w:val="28"/>
          <w:lang w:val="en-GB"/>
        </w:rPr>
      </w:pPr>
      <w:r>
        <w:rPr>
          <w:rFonts w:hint="default" w:ascii="Times New Roman" w:hAnsi="Times New Roman"/>
          <w:b/>
          <w:bCs/>
          <w:sz w:val="28"/>
          <w:szCs w:val="28"/>
          <w:lang w:val="en-GB"/>
        </w:rPr>
        <w:t>Pertanyaan Percobaan 2</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Jelaskan maksud potongan kode di bawah pada method remove()</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3371850" cy="83820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7"/>
                    <a:stretch>
                      <a:fillRect/>
                    </a:stretch>
                  </pic:blipFill>
                  <pic:spPr>
                    <a:xfrm>
                      <a:off x="0" y="0"/>
                      <a:ext cx="3371850" cy="83820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kode tersebut berfungsi untuk menghapus node dari LinkedList yang memiliki nilai data yang sama dengan kunci (key).</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Jelaskan maksud if-else block pada method indexOf() berikut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1952625" cy="981075"/>
            <wp:effectExtent l="0" t="0" r="9525" b="9525"/>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28"/>
                    <a:stretch>
                      <a:fillRect/>
                    </a:stretch>
                  </pic:blipFill>
                  <pic:spPr>
                    <a:xfrm>
                      <a:off x="0" y="0"/>
                      <a:ext cx="1952625" cy="98107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Pada method indexOf(), blok if-else tersebut bertujuan untuk menentukan hasil pencarian indeks (index) dari node yang memiliki nilai data sesuai dengan kunci (key).</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highlight w:val="yellow"/>
          <w:lang w:val="en-GB"/>
        </w:rPr>
      </w:pPr>
    </w:p>
    <w:p>
      <w:pPr>
        <w:keepNext w:val="0"/>
        <w:keepLines w:val="0"/>
        <w:pageBreakBefore w:val="0"/>
        <w:widowControl/>
        <w:numPr>
          <w:ilvl w:val="0"/>
          <w:numId w:val="16"/>
        </w:numPr>
        <w:tabs>
          <w:tab w:val="clear" w:pos="420"/>
        </w:tabs>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Jika tidak ditemukan node dengan nilai data yang sama dengan kunci (key), currentNode akan null. Dalam blok if, jika currentNode null, menandakan kunci (key) tidak ada dalam LinkedList, maka -1 dikembalikan.</w:t>
      </w:r>
    </w:p>
    <w:p>
      <w:pPr>
        <w:keepNext w:val="0"/>
        <w:keepLines w:val="0"/>
        <w:pageBreakBefore w:val="0"/>
        <w:widowControl/>
        <w:numPr>
          <w:ilvl w:val="0"/>
          <w:numId w:val="16"/>
        </w:numPr>
        <w:tabs>
          <w:tab w:val="clear" w:pos="420"/>
        </w:tabs>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Jika ditemukan node dengan nilai data yang sama dengan kunci (key), currentNode tidak null. Pada blok else, nilai index dari node tersebut dikembalikan.</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Error apa yang muncul jika argumen method getData() lebih besar dari jumlah node pada linked list? Modifikasi kode program untuk menghandle hal tersebut.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Jika argumen method getData() lebih besar dari jumlah node pada linked list, yang muncul biasanya adalah NullPointerException, karena kita mencoba mengakses node yang tidak ada.</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highlight w:val="yellow"/>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5272405" cy="1176655"/>
            <wp:effectExtent l="0" t="0" r="4445" b="4445"/>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29"/>
                    <a:stretch>
                      <a:fillRect/>
                    </a:stretch>
                  </pic:blipFill>
                  <pic:spPr>
                    <a:xfrm>
                      <a:off x="0" y="0"/>
                      <a:ext cx="5272405" cy="1176655"/>
                    </a:xfrm>
                    <a:prstGeom prst="rect">
                      <a:avLst/>
                    </a:prstGeom>
                    <a:noFill/>
                    <a:ln>
                      <a:noFill/>
                    </a:ln>
                  </pic:spPr>
                </pic:pic>
              </a:graphicData>
            </a:graphic>
          </wp:inline>
        </w:drawing>
      </w: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Apa fungsi keyword break pada method remove()? Bagaimana efeknya jika baris tersebut dihapus?</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Ketika node yang memiliki nilai data yang sama dengan kunci (key) ditemukan dan dihapus, break digunakan untuk keluar dari loop while</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highlight w:val="yellow"/>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rPr>
          <w:rFonts w:hint="default" w:ascii="Times New Roman" w:hAnsi="Times New Roman"/>
          <w:sz w:val="24"/>
          <w:szCs w:val="24"/>
          <w:highlight w:val="yellow"/>
          <w:lang w:val="en-GB"/>
        </w:rPr>
        <w:t>Jika baris break tersebut dihapus, iterasi akan terus berlanjut meskipun operasi penghapusan sudah dilakukan. Ini bisa mengakibatkan masalah, seperti mencoba mengakses currentNode.next setelah currentNode menjadi null, yang dapat menyebabkan NullPointerException atau iterasi yang tidak terbatas</w:t>
      </w:r>
      <w:r>
        <w:rPr>
          <w:rFonts w:hint="default" w:ascii="Times New Roman" w:hAnsi="Times New Roman"/>
          <w:sz w:val="24"/>
          <w:szCs w:val="24"/>
          <w:lang w:val="en-GB"/>
        </w:rPr>
        <w:br w:type="page"/>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bCs/>
          <w:sz w:val="28"/>
          <w:szCs w:val="28"/>
          <w:lang w:val="en-GB"/>
        </w:rPr>
      </w:pPr>
      <w:r>
        <w:rPr>
          <w:rFonts w:hint="default" w:ascii="Times New Roman" w:hAnsi="Times New Roman"/>
          <w:b/>
          <w:bCs/>
          <w:sz w:val="28"/>
          <w:szCs w:val="28"/>
          <w:lang w:val="en-GB"/>
        </w:rPr>
        <w:t>Tugas Praktikum</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sz w:val="24"/>
          <w:szCs w:val="24"/>
          <w:lang w:val="en-GB"/>
        </w:rPr>
      </w:pPr>
    </w:p>
    <w:p>
      <w:pPr>
        <w:keepNext w:val="0"/>
        <w:keepLines w:val="0"/>
        <w:pageBreakBefore w:val="0"/>
        <w:widowControl/>
        <w:numPr>
          <w:ilvl w:val="0"/>
          <w:numId w:val="17"/>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Implementasikan method-method berikut pada class LinkedList:</w:t>
      </w:r>
    </w:p>
    <w:p>
      <w:pPr>
        <w:keepNext w:val="0"/>
        <w:keepLines w:val="0"/>
        <w:pageBreakBefore w:val="0"/>
        <w:widowControl/>
        <w:numPr>
          <w:ilvl w:val="0"/>
          <w:numId w:val="18"/>
        </w:numPr>
        <w:tabs>
          <w:tab w:val="clear" w:pos="840"/>
        </w:tabs>
        <w:kinsoku/>
        <w:wordWrap/>
        <w:overflowPunct/>
        <w:topLinePunct w:val="0"/>
        <w:autoSpaceDE/>
        <w:autoSpaceDN/>
        <w:bidi w:val="0"/>
        <w:adjustRightInd/>
        <w:snapToGrid/>
        <w:spacing w:line="276" w:lineRule="auto"/>
        <w:ind w:left="840" w:leftChars="0" w:hanging="420"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insertBefore() untuk menambahkan node sebelum keyword yang diinginkan</w:t>
      </w:r>
    </w:p>
    <w:p>
      <w:pPr>
        <w:keepNext w:val="0"/>
        <w:keepLines w:val="0"/>
        <w:pageBreakBefore w:val="0"/>
        <w:widowControl/>
        <w:numPr>
          <w:ilvl w:val="0"/>
          <w:numId w:val="18"/>
        </w:numPr>
        <w:tabs>
          <w:tab w:val="clear" w:pos="840"/>
        </w:tabs>
        <w:kinsoku/>
        <w:wordWrap/>
        <w:overflowPunct/>
        <w:topLinePunct w:val="0"/>
        <w:autoSpaceDE/>
        <w:autoSpaceDN/>
        <w:bidi w:val="0"/>
        <w:adjustRightInd/>
        <w:snapToGrid/>
        <w:spacing w:line="276" w:lineRule="auto"/>
        <w:ind w:left="840" w:leftChars="0" w:hanging="420"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insertAt(int index, int key) untuk menambahkan node pada index tertentu</w:t>
      </w:r>
    </w:p>
    <w:p>
      <w:pPr>
        <w:keepNext w:val="0"/>
        <w:keepLines w:val="0"/>
        <w:pageBreakBefore w:val="0"/>
        <w:widowControl/>
        <w:numPr>
          <w:ilvl w:val="0"/>
          <w:numId w:val="18"/>
        </w:numPr>
        <w:tabs>
          <w:tab w:val="clear" w:pos="840"/>
        </w:tabs>
        <w:kinsoku/>
        <w:wordWrap/>
        <w:overflowPunct/>
        <w:topLinePunct w:val="0"/>
        <w:autoSpaceDE/>
        <w:autoSpaceDN/>
        <w:bidi w:val="0"/>
        <w:adjustRightInd/>
        <w:snapToGrid/>
        <w:spacing w:line="276" w:lineRule="auto"/>
        <w:ind w:left="840" w:leftChars="0" w:hanging="420" w:firstLineChars="0"/>
        <w:jc w:val="both"/>
        <w:textAlignment w:val="auto"/>
        <w:rPr>
          <w:rFonts w:hint="default" w:ascii="Times New Roman" w:hAnsi="Times New Roman" w:cs="Times New Roman"/>
          <w:sz w:val="24"/>
          <w:szCs w:val="24"/>
          <w:lang w:val="en-GB"/>
        </w:rPr>
      </w:pPr>
      <w:r>
        <w:rPr>
          <w:rFonts w:hint="default" w:ascii="Times New Roman" w:hAnsi="Times New Roman"/>
          <w:sz w:val="24"/>
          <w:szCs w:val="24"/>
          <w:lang w:val="en-GB"/>
        </w:rPr>
        <w:t>removeAt(int index) untuk menghapus node pada index tertentu</w:t>
      </w:r>
    </w:p>
    <w:p>
      <w:pPr>
        <w:keepNext w:val="0"/>
        <w:keepLines w:val="0"/>
        <w:pageBreakBefore w:val="0"/>
        <w:widowControl/>
        <w:numPr>
          <w:ilvl w:val="0"/>
          <w:numId w:val="17"/>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cs="Times New Roman"/>
          <w:sz w:val="24"/>
          <w:szCs w:val="24"/>
          <w:lang w:val="en-GB"/>
        </w:rPr>
      </w:pPr>
      <w:r>
        <w:rPr>
          <w:rFonts w:hint="default" w:ascii="Times New Roman" w:hAnsi="Times New Roman"/>
          <w:sz w:val="24"/>
          <w:szCs w:val="24"/>
          <w:lang w:val="en-GB"/>
        </w:rPr>
        <w:t>Dalam suatu game scavenger hunt, terdapat beberapa point yang harus dilalui peserta untuk menemukan harta karun. Setiap point memiliki soal yang harus dijawab, kunci jawaban, dan pointer ke point selanjutnya. Buatlah implementasi game tersebut dengan linked list.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Jawaban</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1a</w:t>
      </w:r>
      <w:r>
        <w:rPr>
          <w:rFonts w:hint="default" w:ascii="Times New Roman" w:hAnsi="Times New Roman"/>
          <w:sz w:val="24"/>
          <w:szCs w:val="24"/>
          <w:lang w:val="en-GB"/>
        </w:rPr>
        <w:tab/>
        <w:t>InsertBefore</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4057650" cy="4419600"/>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pic:cNvPicPr>
                  </pic:nvPicPr>
                  <pic:blipFill>
                    <a:blip r:embed="rId30"/>
                    <a:stretch>
                      <a:fillRect/>
                    </a:stretch>
                  </pic:blipFill>
                  <pic:spPr>
                    <a:xfrm>
                      <a:off x="0" y="0"/>
                      <a:ext cx="4057650" cy="441960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rPr>
          <w:rFonts w:hint="default" w:ascii="Times New Roman" w:hAnsi="Times New Roman"/>
          <w:sz w:val="24"/>
          <w:szCs w:val="24"/>
          <w:lang w:val="en-GB"/>
        </w:rPr>
      </w:pPr>
      <w:r>
        <w:rPr>
          <w:rFonts w:hint="default" w:ascii="Times New Roman" w:hAnsi="Times New Roman"/>
          <w:sz w:val="24"/>
          <w:szCs w:val="24"/>
          <w:lang w:val="en-GB"/>
        </w:rPr>
        <w:br w:type="page"/>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1b</w:t>
      </w:r>
      <w:r>
        <w:rPr>
          <w:rFonts w:hint="default" w:ascii="Times New Roman" w:hAnsi="Times New Roman"/>
          <w:sz w:val="24"/>
          <w:szCs w:val="24"/>
          <w:lang w:val="en-GB"/>
        </w:rPr>
        <w:tab/>
        <w:t>InsertAt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3643630" cy="3385185"/>
            <wp:effectExtent l="0" t="0" r="13970" b="5715"/>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pic:cNvPicPr>
                  </pic:nvPicPr>
                  <pic:blipFill>
                    <a:blip r:embed="rId31"/>
                    <a:stretch>
                      <a:fillRect/>
                    </a:stretch>
                  </pic:blipFill>
                  <pic:spPr>
                    <a:xfrm>
                      <a:off x="0" y="0"/>
                      <a:ext cx="3643630" cy="338518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1c</w:t>
      </w:r>
      <w:r>
        <w:rPr>
          <w:rFonts w:hint="default" w:ascii="Times New Roman" w:hAnsi="Times New Roman"/>
          <w:sz w:val="24"/>
          <w:szCs w:val="24"/>
          <w:lang w:val="en-GB"/>
        </w:rPr>
        <w:tab/>
        <w:t>RemoveAt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3744595" cy="4353560"/>
            <wp:effectExtent l="0" t="0" r="8255" b="889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pic:cNvPicPr>
                      <a:picLocks noChangeAspect="1"/>
                    </pic:cNvPicPr>
                  </pic:nvPicPr>
                  <pic:blipFill>
                    <a:blip r:embed="rId32"/>
                    <a:stretch>
                      <a:fillRect/>
                    </a:stretch>
                  </pic:blipFill>
                  <pic:spPr>
                    <a:xfrm>
                      <a:off x="0" y="0"/>
                      <a:ext cx="3744595" cy="435356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1d</w:t>
      </w:r>
      <w:r>
        <w:rPr>
          <w:rFonts w:hint="default" w:ascii="Times New Roman" w:hAnsi="Times New Roman"/>
          <w:sz w:val="24"/>
          <w:szCs w:val="24"/>
          <w:lang w:val="en-GB"/>
        </w:rPr>
        <w:tab/>
        <w:t>Output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3705225" cy="2095500"/>
            <wp:effectExtent l="0" t="0" r="9525"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pic:cNvPicPr>
                  </pic:nvPicPr>
                  <pic:blipFill>
                    <a:blip r:embed="rId33"/>
                    <a:stretch>
                      <a:fillRect/>
                    </a:stretch>
                  </pic:blipFill>
                  <pic:spPr>
                    <a:xfrm>
                      <a:off x="0" y="0"/>
                      <a:ext cx="3705225" cy="209550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3476625" cy="1371600"/>
            <wp:effectExtent l="0" t="0" r="9525"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34"/>
                    <a:stretch>
                      <a:fillRect/>
                    </a:stretch>
                  </pic:blipFill>
                  <pic:spPr>
                    <a:xfrm>
                      <a:off x="0" y="0"/>
                      <a:ext cx="3476625" cy="137160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2a</w:t>
      </w:r>
      <w:r>
        <w:rPr>
          <w:rFonts w:hint="default" w:ascii="Times New Roman" w:hAnsi="Times New Roman"/>
          <w:sz w:val="24"/>
          <w:szCs w:val="24"/>
          <w:lang w:val="en-GB"/>
        </w:rPr>
        <w:tab/>
        <w:t>Program</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4648200" cy="205740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35"/>
                    <a:stretch>
                      <a:fillRect/>
                    </a:stretch>
                  </pic:blipFill>
                  <pic:spPr>
                    <a:xfrm>
                      <a:off x="0" y="0"/>
                      <a:ext cx="4648200" cy="205740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5273040" cy="7885430"/>
            <wp:effectExtent l="0" t="0" r="3810" b="127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36"/>
                    <a:stretch>
                      <a:fillRect/>
                    </a:stretch>
                  </pic:blipFill>
                  <pic:spPr>
                    <a:xfrm>
                      <a:off x="0" y="0"/>
                      <a:ext cx="5273040" cy="788543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lang w:val="en-GB"/>
        </w:rPr>
      </w:pPr>
      <w:r>
        <w:drawing>
          <wp:inline distT="0" distB="0" distL="114300" distR="114300">
            <wp:extent cx="5268595" cy="1494155"/>
            <wp:effectExtent l="0" t="0" r="8255" b="10795"/>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37"/>
                    <a:stretch>
                      <a:fillRect/>
                    </a:stretch>
                  </pic:blipFill>
                  <pic:spPr>
                    <a:xfrm>
                      <a:off x="0" y="0"/>
                      <a:ext cx="5268595" cy="149415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2b</w:t>
      </w:r>
      <w:r>
        <w:rPr>
          <w:rFonts w:hint="default" w:ascii="Times New Roman" w:hAnsi="Times New Roman"/>
          <w:sz w:val="24"/>
          <w:szCs w:val="24"/>
          <w:lang w:val="en-GB"/>
        </w:rPr>
        <w:tab/>
        <w:t>Output</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sz w:val="24"/>
          <w:szCs w:val="24"/>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sz w:val="24"/>
          <w:szCs w:val="24"/>
          <w:lang w:val="en-GB"/>
        </w:rPr>
      </w:pPr>
      <w:r>
        <w:drawing>
          <wp:inline distT="0" distB="0" distL="114300" distR="114300">
            <wp:extent cx="4743450" cy="211455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38"/>
                    <a:stretch>
                      <a:fillRect/>
                    </a:stretch>
                  </pic:blipFill>
                  <pic:spPr>
                    <a:xfrm>
                      <a:off x="0" y="0"/>
                      <a:ext cx="4743450" cy="21145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sz w:val="24"/>
          <w:szCs w:val="24"/>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sz w:val="18"/>
          <w:szCs w:val="18"/>
          <w:lang w:val="en-GB"/>
        </w:rPr>
      </w:pPr>
      <w:bookmarkStart w:id="0" w:name="_GoBack"/>
      <w:bookmarkEnd w:id="0"/>
      <w:r>
        <w:rPr>
          <w:rFonts w:hint="default" w:ascii="Times New Roman" w:hAnsi="Times New Roman" w:cs="Times New Roman"/>
          <w:b/>
          <w:bCs/>
          <w:sz w:val="22"/>
          <w:szCs w:val="22"/>
          <w:lang w:val="en-GB"/>
        </w:rPr>
        <w:t>R</w:t>
      </w:r>
      <w:r>
        <w:rPr>
          <w:rFonts w:hint="default" w:ascii="Times New Roman" w:hAnsi="Times New Roman" w:cs="Times New Roman"/>
          <w:b/>
          <w:bCs/>
          <w:sz w:val="22"/>
          <w:szCs w:val="22"/>
          <w:lang w:val="en-US"/>
        </w:rPr>
        <w:t xml:space="preserve">epository : </w:t>
      </w:r>
      <w:r>
        <w:rPr>
          <w:rFonts w:hint="default" w:ascii="Times New Roman" w:hAnsi="Times New Roman"/>
          <w:b/>
          <w:bCs/>
          <w:sz w:val="22"/>
          <w:szCs w:val="22"/>
          <w:lang w:val="en-US"/>
        </w:rPr>
        <w:fldChar w:fldCharType="begin"/>
      </w:r>
      <w:r>
        <w:rPr>
          <w:rFonts w:hint="default" w:ascii="Times New Roman" w:hAnsi="Times New Roman"/>
          <w:b/>
          <w:bCs/>
          <w:sz w:val="22"/>
          <w:szCs w:val="22"/>
          <w:lang w:val="en-US"/>
        </w:rPr>
        <w:instrText xml:space="preserve"> HYPERLINK "https://github.com/zidnafaz/Praktikum-Algoritma-Struktur-Data" </w:instrText>
      </w:r>
      <w:r>
        <w:rPr>
          <w:rFonts w:hint="default" w:ascii="Times New Roman" w:hAnsi="Times New Roman"/>
          <w:b/>
          <w:bCs/>
          <w:sz w:val="22"/>
          <w:szCs w:val="22"/>
          <w:lang w:val="en-US"/>
        </w:rPr>
        <w:fldChar w:fldCharType="separate"/>
      </w:r>
      <w:r>
        <w:rPr>
          <w:rStyle w:val="51"/>
          <w:rFonts w:hint="default" w:ascii="Times New Roman" w:hAnsi="Times New Roman"/>
          <w:b/>
          <w:bCs/>
          <w:sz w:val="22"/>
          <w:szCs w:val="22"/>
          <w:lang w:val="en-US"/>
        </w:rPr>
        <w:t>https://github.com/zidnafaz/Praktikum-Algoritma-Struktur-Data</w:t>
      </w:r>
      <w:r>
        <w:rPr>
          <w:rFonts w:hint="default" w:ascii="Times New Roman" w:hAnsi="Times New Roman"/>
          <w:b/>
          <w:bCs/>
          <w:sz w:val="22"/>
          <w:szCs w:val="22"/>
          <w:lang w:val="en-US"/>
        </w:rPr>
        <w:fldChar w:fldCharType="end"/>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61D8BA"/>
    <w:multiLevelType w:val="singleLevel"/>
    <w:tmpl w:val="9961D8B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5AB75F5"/>
    <w:multiLevelType w:val="singleLevel"/>
    <w:tmpl w:val="A5AB75F5"/>
    <w:lvl w:ilvl="0" w:tentative="0">
      <w:start w:val="1"/>
      <w:numFmt w:val="decimal"/>
      <w:lvlText w:val="%1)"/>
      <w:lvlJc w:val="left"/>
      <w:pPr>
        <w:tabs>
          <w:tab w:val="left" w:pos="425"/>
        </w:tabs>
        <w:ind w:left="425" w:leftChars="0" w:hanging="425" w:firstLineChars="0"/>
      </w:pPr>
      <w:rPr>
        <w:rFonts w:hint="default"/>
      </w:rPr>
    </w:lvl>
  </w:abstractNum>
  <w:abstractNum w:abstractNumId="2">
    <w:nsid w:val="B3381FFF"/>
    <w:multiLevelType w:val="singleLevel"/>
    <w:tmpl w:val="B3381FFF"/>
    <w:lvl w:ilvl="0" w:tentative="0">
      <w:start w:val="1"/>
      <w:numFmt w:val="decimal"/>
      <w:lvlText w:val="%1)"/>
      <w:lvlJc w:val="left"/>
      <w:pPr>
        <w:tabs>
          <w:tab w:val="left" w:pos="425"/>
        </w:tabs>
        <w:ind w:left="425" w:leftChars="0" w:hanging="425" w:firstLineChars="0"/>
      </w:pPr>
      <w:rPr>
        <w:rFonts w:hint="default"/>
      </w:rPr>
    </w:lvl>
  </w:abstractNum>
  <w:abstractNum w:abstractNumId="3">
    <w:nsid w:val="C6E6467D"/>
    <w:multiLevelType w:val="singleLevel"/>
    <w:tmpl w:val="C6E6467D"/>
    <w:lvl w:ilvl="0" w:tentative="0">
      <w:start w:val="1"/>
      <w:numFmt w:val="decimal"/>
      <w:lvlText w:val="%1)"/>
      <w:lvlJc w:val="left"/>
      <w:pPr>
        <w:tabs>
          <w:tab w:val="left" w:pos="425"/>
        </w:tabs>
        <w:ind w:left="425" w:leftChars="0" w:hanging="425" w:firstLineChars="0"/>
      </w:pPr>
      <w:rPr>
        <w:rFonts w:hint="default"/>
      </w:rPr>
    </w:lvl>
  </w:abstractNum>
  <w:abstractNum w:abstractNumId="4">
    <w:nsid w:val="DEBE7BAA"/>
    <w:multiLevelType w:val="singleLevel"/>
    <w:tmpl w:val="DEBE7BAA"/>
    <w:lvl w:ilvl="0" w:tentative="0">
      <w:start w:val="1"/>
      <w:numFmt w:val="decimal"/>
      <w:lvlText w:val="%1)"/>
      <w:lvlJc w:val="left"/>
      <w:pPr>
        <w:tabs>
          <w:tab w:val="left" w:pos="425"/>
        </w:tabs>
        <w:ind w:left="425" w:leftChars="0" w:hanging="425" w:firstLineChars="0"/>
      </w:pPr>
      <w:rPr>
        <w:rFonts w:hint="default"/>
      </w:rPr>
    </w:lvl>
  </w:abstractNum>
  <w:abstractNum w:abstractNumId="5">
    <w:nsid w:val="FDC4525E"/>
    <w:multiLevelType w:val="singleLevel"/>
    <w:tmpl w:val="FDC4525E"/>
    <w:lvl w:ilvl="0" w:tentative="0">
      <w:start w:val="1"/>
      <w:numFmt w:val="decimal"/>
      <w:lvlText w:val="%1)"/>
      <w:lvlJc w:val="left"/>
      <w:pPr>
        <w:tabs>
          <w:tab w:val="left" w:pos="425"/>
        </w:tabs>
        <w:ind w:left="425" w:leftChars="0" w:hanging="425" w:firstLineChars="0"/>
      </w:pPr>
      <w:rPr>
        <w:rFonts w:hint="default"/>
      </w:rPr>
    </w:lvl>
  </w:abstractNum>
  <w:abstractNum w:abstractNumId="6">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7">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8">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9">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10">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1">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2">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3">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4">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5">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6">
    <w:nsid w:val="02F0783E"/>
    <w:multiLevelType w:val="singleLevel"/>
    <w:tmpl w:val="02F0783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7">
    <w:nsid w:val="4FA3A748"/>
    <w:multiLevelType w:val="singleLevel"/>
    <w:tmpl w:val="4FA3A748"/>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5"/>
  </w:num>
  <w:num w:numId="2">
    <w:abstractNumId w:val="13"/>
  </w:num>
  <w:num w:numId="3">
    <w:abstractNumId w:val="12"/>
  </w:num>
  <w:num w:numId="4">
    <w:abstractNumId w:val="11"/>
  </w:num>
  <w:num w:numId="5">
    <w:abstractNumId w:val="10"/>
  </w:num>
  <w:num w:numId="6">
    <w:abstractNumId w:val="14"/>
  </w:num>
  <w:num w:numId="7">
    <w:abstractNumId w:val="9"/>
  </w:num>
  <w:num w:numId="8">
    <w:abstractNumId w:val="8"/>
  </w:num>
  <w:num w:numId="9">
    <w:abstractNumId w:val="7"/>
  </w:num>
  <w:num w:numId="10">
    <w:abstractNumId w:val="6"/>
  </w:num>
  <w:num w:numId="11">
    <w:abstractNumId w:val="4"/>
  </w:num>
  <w:num w:numId="12">
    <w:abstractNumId w:val="17"/>
  </w:num>
  <w:num w:numId="13">
    <w:abstractNumId w:val="1"/>
  </w:num>
  <w:num w:numId="14">
    <w:abstractNumId w:val="5"/>
  </w:num>
  <w:num w:numId="15">
    <w:abstractNumId w:val="3"/>
  </w:num>
  <w:num w:numId="16">
    <w:abstractNumId w:val="0"/>
  </w:num>
  <w:num w:numId="17">
    <w:abstractNumId w:val="2"/>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ED76F6"/>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29F71AE"/>
    <w:rsid w:val="0344649A"/>
    <w:rsid w:val="06CA0891"/>
    <w:rsid w:val="0C945E50"/>
    <w:rsid w:val="11026D45"/>
    <w:rsid w:val="12ED76F6"/>
    <w:rsid w:val="137A74FA"/>
    <w:rsid w:val="20913656"/>
    <w:rsid w:val="2904108A"/>
    <w:rsid w:val="30CF5C0B"/>
    <w:rsid w:val="33A46B40"/>
    <w:rsid w:val="3D495CBE"/>
    <w:rsid w:val="424D6C89"/>
    <w:rsid w:val="4AC22A36"/>
    <w:rsid w:val="504673DB"/>
    <w:rsid w:val="55E4027B"/>
    <w:rsid w:val="563F44B1"/>
    <w:rsid w:val="56E63C34"/>
    <w:rsid w:val="5E155ECC"/>
    <w:rsid w:val="60CF3F7C"/>
    <w:rsid w:val="63C224FD"/>
    <w:rsid w:val="67CA20F1"/>
    <w:rsid w:val="69525979"/>
    <w:rsid w:val="745572D1"/>
    <w:rsid w:val="76ED529E"/>
    <w:rsid w:val="7CFC21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autoRedefine/>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autoRedefine/>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autoRedefine/>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autoRedefine/>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autoRedefine/>
    <w:semiHidden/>
    <w:unhideWhenUsed/>
    <w:qFormat/>
    <w:uiPriority w:val="0"/>
    <w:pPr>
      <w:keepNext/>
      <w:keepLines/>
      <w:spacing w:before="240" w:after="64" w:line="320" w:lineRule="auto"/>
      <w:outlineLvl w:val="7"/>
    </w:pPr>
    <w:rPr>
      <w:sz w:val="24"/>
      <w:szCs w:val="24"/>
    </w:rPr>
  </w:style>
  <w:style w:type="paragraph" w:styleId="10">
    <w:name w:val="heading 9"/>
    <w:basedOn w:val="1"/>
    <w:next w:val="1"/>
    <w:autoRedefine/>
    <w:semiHidden/>
    <w:unhideWhenUsed/>
    <w:qFormat/>
    <w:uiPriority w:val="0"/>
    <w:pPr>
      <w:keepNext/>
      <w:keepLines/>
      <w:spacing w:before="240" w:after="64" w:line="320" w:lineRule="auto"/>
      <w:outlineLvl w:val="8"/>
    </w:pPr>
    <w:rPr>
      <w:szCs w:val="21"/>
    </w:rPr>
  </w:style>
  <w:style w:type="character" w:default="1" w:styleId="11">
    <w:name w:val="Default Paragraph Font"/>
    <w:autoRedefine/>
    <w:semiHidden/>
    <w:qFormat/>
    <w:uiPriority w:val="0"/>
  </w:style>
  <w:style w:type="table" w:default="1" w:styleId="12">
    <w:name w:val="Normal Table"/>
    <w:autoRedefine/>
    <w:semiHidden/>
    <w:qFormat/>
    <w:uiPriority w:val="0"/>
    <w:tblPr>
      <w:tblCellMar>
        <w:top w:w="0" w:type="dxa"/>
        <w:left w:w="108" w:type="dxa"/>
        <w:bottom w:w="0" w:type="dxa"/>
        <w:right w:w="108" w:type="dxa"/>
      </w:tblCellMar>
    </w:tblPr>
  </w:style>
  <w:style w:type="paragraph" w:styleId="13">
    <w:name w:val="Balloon Text"/>
    <w:basedOn w:val="1"/>
    <w:autoRedefine/>
    <w:qFormat/>
    <w:uiPriority w:val="0"/>
    <w:rPr>
      <w:sz w:val="16"/>
      <w:szCs w:val="16"/>
    </w:rPr>
  </w:style>
  <w:style w:type="paragraph" w:styleId="14">
    <w:name w:val="Block Text"/>
    <w:basedOn w:val="1"/>
    <w:autoRedefine/>
    <w:qFormat/>
    <w:uiPriority w:val="0"/>
    <w:pPr>
      <w:spacing w:after="120"/>
      <w:ind w:left="1440" w:leftChars="700" w:right="1440" w:rightChars="700"/>
    </w:pPr>
  </w:style>
  <w:style w:type="paragraph" w:styleId="15">
    <w:name w:val="Body Text"/>
    <w:basedOn w:val="1"/>
    <w:autoRedefine/>
    <w:qFormat/>
    <w:uiPriority w:val="0"/>
    <w:pPr>
      <w:spacing w:after="120"/>
    </w:pPr>
  </w:style>
  <w:style w:type="paragraph" w:styleId="16">
    <w:name w:val="Body Text 2"/>
    <w:basedOn w:val="1"/>
    <w:autoRedefine/>
    <w:qFormat/>
    <w:uiPriority w:val="0"/>
    <w:pPr>
      <w:spacing w:after="120" w:line="480" w:lineRule="auto"/>
    </w:pPr>
  </w:style>
  <w:style w:type="paragraph" w:styleId="17">
    <w:name w:val="Body Text 3"/>
    <w:basedOn w:val="1"/>
    <w:autoRedefine/>
    <w:qFormat/>
    <w:uiPriority w:val="0"/>
    <w:pPr>
      <w:spacing w:after="120"/>
    </w:pPr>
    <w:rPr>
      <w:sz w:val="16"/>
      <w:szCs w:val="16"/>
    </w:rPr>
  </w:style>
  <w:style w:type="paragraph" w:styleId="18">
    <w:name w:val="Body Text First Indent"/>
    <w:basedOn w:val="15"/>
    <w:autoRedefine/>
    <w:qFormat/>
    <w:uiPriority w:val="0"/>
    <w:pPr>
      <w:ind w:firstLine="420" w:firstLineChars="100"/>
    </w:pPr>
  </w:style>
  <w:style w:type="paragraph" w:styleId="19">
    <w:name w:val="Body Text Indent"/>
    <w:basedOn w:val="1"/>
    <w:autoRedefine/>
    <w:qFormat/>
    <w:uiPriority w:val="0"/>
    <w:pPr>
      <w:spacing w:after="120"/>
      <w:ind w:left="420" w:leftChars="200"/>
    </w:pPr>
  </w:style>
  <w:style w:type="paragraph" w:styleId="20">
    <w:name w:val="Body Text First Indent 2"/>
    <w:basedOn w:val="19"/>
    <w:autoRedefine/>
    <w:qFormat/>
    <w:uiPriority w:val="0"/>
    <w:pPr>
      <w:ind w:firstLine="420" w:firstLineChars="200"/>
    </w:pPr>
  </w:style>
  <w:style w:type="paragraph" w:styleId="21">
    <w:name w:val="Body Text Indent 2"/>
    <w:basedOn w:val="1"/>
    <w:autoRedefine/>
    <w:qFormat/>
    <w:uiPriority w:val="0"/>
    <w:pPr>
      <w:spacing w:after="120" w:line="480" w:lineRule="auto"/>
      <w:ind w:left="420" w:leftChars="200"/>
    </w:pPr>
  </w:style>
  <w:style w:type="paragraph" w:styleId="22">
    <w:name w:val="Body Text Indent 3"/>
    <w:basedOn w:val="1"/>
    <w:autoRedefine/>
    <w:qFormat/>
    <w:uiPriority w:val="0"/>
    <w:pPr>
      <w:spacing w:after="120"/>
      <w:ind w:left="420" w:leftChars="200"/>
    </w:pPr>
    <w:rPr>
      <w:sz w:val="16"/>
      <w:szCs w:val="16"/>
    </w:rPr>
  </w:style>
  <w:style w:type="paragraph" w:styleId="23">
    <w:name w:val="caption"/>
    <w:basedOn w:val="1"/>
    <w:next w:val="1"/>
    <w:autoRedefine/>
    <w:semiHidden/>
    <w:unhideWhenUsed/>
    <w:qFormat/>
    <w:uiPriority w:val="0"/>
    <w:rPr>
      <w:rFonts w:ascii="Arial" w:hAnsi="Arial" w:eastAsia="黑体" w:cs="Arial"/>
      <w:sz w:val="20"/>
    </w:rPr>
  </w:style>
  <w:style w:type="paragraph" w:styleId="24">
    <w:name w:val="Closing"/>
    <w:basedOn w:val="1"/>
    <w:autoRedefine/>
    <w:qFormat/>
    <w:uiPriority w:val="0"/>
    <w:pPr>
      <w:ind w:left="100" w:leftChars="2100"/>
    </w:pPr>
  </w:style>
  <w:style w:type="character" w:styleId="25">
    <w:name w:val="annotation reference"/>
    <w:basedOn w:val="11"/>
    <w:autoRedefine/>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autoRedefine/>
    <w:qFormat/>
    <w:uiPriority w:val="0"/>
    <w:rPr>
      <w:b/>
      <w:bCs/>
    </w:rPr>
  </w:style>
  <w:style w:type="paragraph" w:styleId="28">
    <w:name w:val="Date"/>
    <w:basedOn w:val="1"/>
    <w:next w:val="1"/>
    <w:autoRedefine/>
    <w:qFormat/>
    <w:uiPriority w:val="0"/>
    <w:pPr>
      <w:ind w:left="100" w:leftChars="2500"/>
    </w:pPr>
  </w:style>
  <w:style w:type="paragraph" w:styleId="29">
    <w:name w:val="Document Map"/>
    <w:basedOn w:val="1"/>
    <w:autoRedefine/>
    <w:qFormat/>
    <w:uiPriority w:val="0"/>
    <w:pPr>
      <w:shd w:val="clear" w:color="auto" w:fill="000080"/>
    </w:pPr>
  </w:style>
  <w:style w:type="paragraph" w:styleId="30">
    <w:name w:val="E-mail Signature"/>
    <w:basedOn w:val="1"/>
    <w:autoRedefine/>
    <w:qFormat/>
    <w:uiPriority w:val="0"/>
  </w:style>
  <w:style w:type="character" w:styleId="31">
    <w:name w:val="Emphasis"/>
    <w:basedOn w:val="11"/>
    <w:autoRedefine/>
    <w:qFormat/>
    <w:uiPriority w:val="0"/>
    <w:rPr>
      <w:i/>
      <w:iCs/>
    </w:rPr>
  </w:style>
  <w:style w:type="character" w:styleId="32">
    <w:name w:val="endnote reference"/>
    <w:basedOn w:val="11"/>
    <w:autoRedefine/>
    <w:qFormat/>
    <w:uiPriority w:val="0"/>
    <w:rPr>
      <w:vertAlign w:val="superscript"/>
    </w:rPr>
  </w:style>
  <w:style w:type="paragraph" w:styleId="33">
    <w:name w:val="endnote text"/>
    <w:basedOn w:val="1"/>
    <w:autoRedefine/>
    <w:qFormat/>
    <w:uiPriority w:val="0"/>
    <w:pPr>
      <w:snapToGrid w:val="0"/>
      <w:jc w:val="left"/>
    </w:pPr>
  </w:style>
  <w:style w:type="paragraph" w:styleId="34">
    <w:name w:val="envelope address"/>
    <w:basedOn w:val="1"/>
    <w:autoRedefine/>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autoRedefine/>
    <w:qFormat/>
    <w:uiPriority w:val="0"/>
    <w:pPr>
      <w:snapToGrid w:val="0"/>
    </w:pPr>
    <w:rPr>
      <w:rFonts w:ascii="Arial" w:hAnsi="Arial" w:cs="Arial"/>
    </w:rPr>
  </w:style>
  <w:style w:type="character" w:styleId="36">
    <w:name w:val="FollowedHyperlink"/>
    <w:basedOn w:val="11"/>
    <w:autoRedefine/>
    <w:qFormat/>
    <w:uiPriority w:val="0"/>
    <w:rPr>
      <w:color w:val="800080"/>
      <w:u w:val="single"/>
    </w:rPr>
  </w:style>
  <w:style w:type="paragraph" w:styleId="37">
    <w:name w:val="footer"/>
    <w:basedOn w:val="1"/>
    <w:autoRedefine/>
    <w:qFormat/>
    <w:uiPriority w:val="0"/>
    <w:pPr>
      <w:tabs>
        <w:tab w:val="center" w:pos="4153"/>
        <w:tab w:val="right" w:pos="8306"/>
      </w:tabs>
      <w:snapToGrid w:val="0"/>
      <w:jc w:val="left"/>
    </w:pPr>
    <w:rPr>
      <w:sz w:val="18"/>
      <w:szCs w:val="18"/>
    </w:rPr>
  </w:style>
  <w:style w:type="character" w:styleId="38">
    <w:name w:val="footnote reference"/>
    <w:basedOn w:val="11"/>
    <w:autoRedefine/>
    <w:qFormat/>
    <w:uiPriority w:val="0"/>
    <w:rPr>
      <w:vertAlign w:val="superscript"/>
    </w:rPr>
  </w:style>
  <w:style w:type="paragraph" w:styleId="39">
    <w:name w:val="footnote text"/>
    <w:basedOn w:val="1"/>
    <w:autoRedefine/>
    <w:qFormat/>
    <w:uiPriority w:val="0"/>
    <w:pPr>
      <w:snapToGrid w:val="0"/>
      <w:jc w:val="left"/>
    </w:pPr>
    <w:rPr>
      <w:sz w:val="18"/>
      <w:szCs w:val="18"/>
    </w:rPr>
  </w:style>
  <w:style w:type="paragraph" w:styleId="40">
    <w:name w:val="header"/>
    <w:basedOn w:val="1"/>
    <w:autoRedefine/>
    <w:qFormat/>
    <w:uiPriority w:val="0"/>
    <w:pPr>
      <w:tabs>
        <w:tab w:val="center" w:pos="4153"/>
        <w:tab w:val="right" w:pos="8306"/>
      </w:tabs>
      <w:snapToGrid w:val="0"/>
    </w:pPr>
    <w:rPr>
      <w:sz w:val="18"/>
      <w:szCs w:val="18"/>
    </w:rPr>
  </w:style>
  <w:style w:type="character" w:styleId="41">
    <w:name w:val="HTML Acronym"/>
    <w:basedOn w:val="11"/>
    <w:autoRedefine/>
    <w:qFormat/>
    <w:uiPriority w:val="0"/>
  </w:style>
  <w:style w:type="paragraph" w:styleId="42">
    <w:name w:val="HTML Address"/>
    <w:basedOn w:val="1"/>
    <w:autoRedefine/>
    <w:qFormat/>
    <w:uiPriority w:val="0"/>
    <w:rPr>
      <w:i/>
      <w:iCs/>
    </w:rPr>
  </w:style>
  <w:style w:type="character" w:styleId="43">
    <w:name w:val="HTML Cite"/>
    <w:basedOn w:val="11"/>
    <w:autoRedefine/>
    <w:qFormat/>
    <w:uiPriority w:val="0"/>
    <w:rPr>
      <w:i/>
      <w:iCs/>
    </w:rPr>
  </w:style>
  <w:style w:type="character" w:styleId="44">
    <w:name w:val="HTML Code"/>
    <w:basedOn w:val="11"/>
    <w:autoRedefine/>
    <w:qFormat/>
    <w:uiPriority w:val="0"/>
    <w:rPr>
      <w:rFonts w:ascii="Courier New" w:hAnsi="Courier New" w:cs="Courier New"/>
      <w:sz w:val="20"/>
      <w:szCs w:val="20"/>
    </w:rPr>
  </w:style>
  <w:style w:type="character" w:styleId="45">
    <w:name w:val="HTML Definition"/>
    <w:basedOn w:val="11"/>
    <w:autoRedefine/>
    <w:qFormat/>
    <w:uiPriority w:val="0"/>
    <w:rPr>
      <w:i/>
      <w:iCs/>
    </w:rPr>
  </w:style>
  <w:style w:type="character" w:styleId="46">
    <w:name w:val="HTML Keyboard"/>
    <w:basedOn w:val="11"/>
    <w:autoRedefine/>
    <w:qFormat/>
    <w:uiPriority w:val="0"/>
    <w:rPr>
      <w:rFonts w:ascii="Courier New" w:hAnsi="Courier New" w:cs="Courier New"/>
      <w:sz w:val="20"/>
      <w:szCs w:val="20"/>
    </w:rPr>
  </w:style>
  <w:style w:type="paragraph" w:styleId="47">
    <w:name w:val="HTML Preformatted"/>
    <w:basedOn w:val="1"/>
    <w:autoRedefine/>
    <w:qFormat/>
    <w:uiPriority w:val="0"/>
    <w:rPr>
      <w:rFonts w:ascii="Courier New" w:hAnsi="Courier New" w:cs="Courier New"/>
      <w:sz w:val="20"/>
    </w:rPr>
  </w:style>
  <w:style w:type="character" w:styleId="48">
    <w:name w:val="HTML Sample"/>
    <w:basedOn w:val="11"/>
    <w:autoRedefine/>
    <w:qFormat/>
    <w:uiPriority w:val="0"/>
    <w:rPr>
      <w:rFonts w:ascii="Courier New" w:hAnsi="Courier New" w:cs="Courier New"/>
    </w:rPr>
  </w:style>
  <w:style w:type="character" w:styleId="49">
    <w:name w:val="HTML Typewriter"/>
    <w:basedOn w:val="11"/>
    <w:autoRedefine/>
    <w:qFormat/>
    <w:uiPriority w:val="0"/>
    <w:rPr>
      <w:rFonts w:ascii="Courier New" w:hAnsi="Courier New" w:cs="Courier New"/>
      <w:sz w:val="20"/>
      <w:szCs w:val="20"/>
    </w:rPr>
  </w:style>
  <w:style w:type="character" w:styleId="50">
    <w:name w:val="HTML Variable"/>
    <w:basedOn w:val="11"/>
    <w:autoRedefine/>
    <w:qFormat/>
    <w:uiPriority w:val="0"/>
    <w:rPr>
      <w:i/>
      <w:iCs/>
    </w:rPr>
  </w:style>
  <w:style w:type="character" w:styleId="51">
    <w:name w:val="Hyperlink"/>
    <w:basedOn w:val="11"/>
    <w:autoRedefine/>
    <w:qFormat/>
    <w:uiPriority w:val="0"/>
    <w:rPr>
      <w:color w:val="0000FF"/>
      <w:u w:val="single"/>
    </w:rPr>
  </w:style>
  <w:style w:type="paragraph" w:styleId="52">
    <w:name w:val="index 1"/>
    <w:basedOn w:val="1"/>
    <w:next w:val="1"/>
    <w:autoRedefine/>
    <w:qFormat/>
    <w:uiPriority w:val="0"/>
  </w:style>
  <w:style w:type="paragraph" w:styleId="53">
    <w:name w:val="index 2"/>
    <w:basedOn w:val="1"/>
    <w:next w:val="1"/>
    <w:autoRedefine/>
    <w:qFormat/>
    <w:uiPriority w:val="0"/>
    <w:pPr>
      <w:ind w:left="200" w:leftChars="200"/>
    </w:pPr>
  </w:style>
  <w:style w:type="paragraph" w:styleId="54">
    <w:name w:val="index 3"/>
    <w:basedOn w:val="1"/>
    <w:next w:val="1"/>
    <w:autoRedefine/>
    <w:qFormat/>
    <w:uiPriority w:val="0"/>
    <w:pPr>
      <w:ind w:left="400" w:leftChars="400"/>
    </w:pPr>
  </w:style>
  <w:style w:type="paragraph" w:styleId="55">
    <w:name w:val="index 4"/>
    <w:basedOn w:val="1"/>
    <w:next w:val="1"/>
    <w:autoRedefine/>
    <w:qFormat/>
    <w:uiPriority w:val="0"/>
    <w:pPr>
      <w:ind w:left="600" w:leftChars="600"/>
    </w:pPr>
  </w:style>
  <w:style w:type="paragraph" w:styleId="56">
    <w:name w:val="index 5"/>
    <w:basedOn w:val="1"/>
    <w:next w:val="1"/>
    <w:autoRedefine/>
    <w:qFormat/>
    <w:uiPriority w:val="0"/>
    <w:pPr>
      <w:ind w:left="800" w:leftChars="800"/>
    </w:pPr>
  </w:style>
  <w:style w:type="paragraph" w:styleId="57">
    <w:name w:val="index 6"/>
    <w:basedOn w:val="1"/>
    <w:next w:val="1"/>
    <w:autoRedefine/>
    <w:qFormat/>
    <w:uiPriority w:val="0"/>
    <w:pPr>
      <w:ind w:left="1000" w:leftChars="1000"/>
    </w:pPr>
  </w:style>
  <w:style w:type="paragraph" w:styleId="58">
    <w:name w:val="index 7"/>
    <w:basedOn w:val="1"/>
    <w:next w:val="1"/>
    <w:autoRedefine/>
    <w:qFormat/>
    <w:uiPriority w:val="0"/>
    <w:pPr>
      <w:ind w:left="1200" w:leftChars="1200"/>
    </w:pPr>
  </w:style>
  <w:style w:type="paragraph" w:styleId="59">
    <w:name w:val="index 8"/>
    <w:basedOn w:val="1"/>
    <w:next w:val="1"/>
    <w:autoRedefine/>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autoRedefine/>
    <w:qFormat/>
    <w:uiPriority w:val="0"/>
    <w:rPr>
      <w:rFonts w:ascii="Arial" w:hAnsi="Arial" w:cs="Arial"/>
      <w:b/>
      <w:bCs/>
    </w:rPr>
  </w:style>
  <w:style w:type="character" w:styleId="62">
    <w:name w:val="line number"/>
    <w:basedOn w:val="11"/>
    <w:qFormat/>
    <w:uiPriority w:val="0"/>
  </w:style>
  <w:style w:type="paragraph" w:styleId="63">
    <w:name w:val="List"/>
    <w:basedOn w:val="1"/>
    <w:autoRedefine/>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autoRedefine/>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autoRedefine/>
    <w:qFormat/>
    <w:uiPriority w:val="0"/>
    <w:pPr>
      <w:numPr>
        <w:ilvl w:val="0"/>
        <w:numId w:val="1"/>
      </w:numPr>
    </w:pPr>
  </w:style>
  <w:style w:type="paragraph" w:styleId="69">
    <w:name w:val="List Bullet 2"/>
    <w:basedOn w:val="1"/>
    <w:autoRedefine/>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autoRedefine/>
    <w:qFormat/>
    <w:uiPriority w:val="0"/>
    <w:pPr>
      <w:numPr>
        <w:ilvl w:val="0"/>
        <w:numId w:val="4"/>
      </w:numPr>
    </w:pPr>
  </w:style>
  <w:style w:type="paragraph" w:styleId="72">
    <w:name w:val="List Bullet 5"/>
    <w:basedOn w:val="1"/>
    <w:autoRedefine/>
    <w:qFormat/>
    <w:uiPriority w:val="0"/>
    <w:pPr>
      <w:numPr>
        <w:ilvl w:val="0"/>
        <w:numId w:val="5"/>
      </w:numPr>
    </w:pPr>
  </w:style>
  <w:style w:type="paragraph" w:styleId="73">
    <w:name w:val="List Continue"/>
    <w:basedOn w:val="1"/>
    <w:autoRedefine/>
    <w:qFormat/>
    <w:uiPriority w:val="0"/>
    <w:pPr>
      <w:spacing w:after="120"/>
      <w:ind w:left="420" w:leftChars="200"/>
    </w:pPr>
  </w:style>
  <w:style w:type="paragraph" w:styleId="74">
    <w:name w:val="List Continue 2"/>
    <w:basedOn w:val="1"/>
    <w:autoRedefine/>
    <w:qFormat/>
    <w:uiPriority w:val="0"/>
    <w:pPr>
      <w:spacing w:after="120"/>
      <w:ind w:left="840" w:leftChars="400"/>
    </w:pPr>
  </w:style>
  <w:style w:type="paragraph" w:styleId="75">
    <w:name w:val="List Continue 3"/>
    <w:basedOn w:val="1"/>
    <w:autoRedefine/>
    <w:qFormat/>
    <w:uiPriority w:val="0"/>
    <w:pPr>
      <w:spacing w:after="120"/>
      <w:ind w:left="1260" w:leftChars="600"/>
    </w:pPr>
  </w:style>
  <w:style w:type="paragraph" w:styleId="76">
    <w:name w:val="List Continue 4"/>
    <w:basedOn w:val="1"/>
    <w:autoRedefine/>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autoRedefine/>
    <w:qFormat/>
    <w:uiPriority w:val="0"/>
    <w:pPr>
      <w:numPr>
        <w:ilvl w:val="0"/>
        <w:numId w:val="6"/>
      </w:numPr>
    </w:pPr>
  </w:style>
  <w:style w:type="paragraph" w:styleId="79">
    <w:name w:val="List Number 2"/>
    <w:basedOn w:val="1"/>
    <w:autoRedefine/>
    <w:qFormat/>
    <w:uiPriority w:val="0"/>
    <w:pPr>
      <w:numPr>
        <w:ilvl w:val="0"/>
        <w:numId w:val="7"/>
      </w:numPr>
    </w:pPr>
  </w:style>
  <w:style w:type="paragraph" w:styleId="80">
    <w:name w:val="List Number 3"/>
    <w:basedOn w:val="1"/>
    <w:autoRedefine/>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autoRedefine/>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autoRedefine/>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autoRedefine/>
    <w:qFormat/>
    <w:uiPriority w:val="0"/>
    <w:rPr>
      <w:sz w:val="24"/>
      <w:szCs w:val="24"/>
    </w:rPr>
  </w:style>
  <w:style w:type="paragraph" w:styleId="86">
    <w:name w:val="Normal Indent"/>
    <w:basedOn w:val="1"/>
    <w:autoRedefine/>
    <w:qFormat/>
    <w:uiPriority w:val="0"/>
    <w:pPr>
      <w:ind w:firstLine="420" w:firstLineChars="200"/>
    </w:pPr>
  </w:style>
  <w:style w:type="paragraph" w:styleId="87">
    <w:name w:val="Note Heading"/>
    <w:basedOn w:val="1"/>
    <w:next w:val="1"/>
    <w:autoRedefine/>
    <w:qFormat/>
    <w:uiPriority w:val="0"/>
    <w:pPr>
      <w:jc w:val="center"/>
    </w:pPr>
  </w:style>
  <w:style w:type="character" w:styleId="88">
    <w:name w:val="page number"/>
    <w:basedOn w:val="11"/>
    <w:autoRedefine/>
    <w:qFormat/>
    <w:uiPriority w:val="0"/>
  </w:style>
  <w:style w:type="paragraph" w:styleId="89">
    <w:name w:val="Plain Text"/>
    <w:basedOn w:val="1"/>
    <w:autoRedefine/>
    <w:qFormat/>
    <w:uiPriority w:val="0"/>
    <w:rPr>
      <w:rFonts w:ascii="SimSun" w:hAnsi="Courier New" w:cs="Courier New"/>
      <w:szCs w:val="21"/>
    </w:rPr>
  </w:style>
  <w:style w:type="paragraph" w:styleId="90">
    <w:name w:val="Salutation"/>
    <w:basedOn w:val="1"/>
    <w:next w:val="1"/>
    <w:autoRedefine/>
    <w:qFormat/>
    <w:uiPriority w:val="0"/>
  </w:style>
  <w:style w:type="paragraph" w:styleId="91">
    <w:name w:val="Signature"/>
    <w:basedOn w:val="1"/>
    <w:autoRedefine/>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autoRedefine/>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autoRedefine/>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autoRedefine/>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autoRedefine/>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autoRedefine/>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autoRedefine/>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autoRedefine/>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autoRedefine/>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autoRedefine/>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autoRedefine/>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autoRedefine/>
    <w:qFormat/>
    <w:uiPriority w:val="0"/>
    <w:pPr>
      <w:ind w:left="420" w:leftChars="200"/>
    </w:pPr>
  </w:style>
  <w:style w:type="paragraph" w:styleId="144">
    <w:name w:val="toc 3"/>
    <w:basedOn w:val="1"/>
    <w:next w:val="1"/>
    <w:autoRedefine/>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autoRedefine/>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autoRedefine/>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autoRedefine/>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autoRedefine/>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autoRedefine/>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autoRedefine/>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autoRedefine/>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autoRedefine/>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autoRedefine/>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autoRedefine/>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autoRedefine/>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autoRedefine/>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autoRedefine/>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autoRedefine/>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autoRedefine/>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autoRedefine/>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autoRedefine/>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autoRedefine/>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autoRedefine/>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autoRedefine/>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autoRedefine/>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autoRedefine/>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autoRedefine/>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autoRedefine/>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autoRedefine/>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autoRedefine/>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autoRedefine/>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autoRedefine/>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autoRedefine/>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autoRedefine/>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autoRedefine/>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autoRedefine/>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autoRedefine/>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autoRedefine/>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autoRedefine/>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autoRedefine/>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autoRedefine/>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autoRedefine/>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autoRedefine/>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autoRedefine/>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autoRedefine/>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autoRedefine/>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autoRedefine/>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autoRedefine/>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autoRedefine/>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autoRedefine/>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autoRedefine/>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autoRedefine/>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autoRedefine/>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autoRedefine/>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autoRedefine/>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autoRedefine/>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autoRedefine/>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autoRedefine/>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autoRedefine/>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autoRedefine/>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autoRedefine/>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autoRedefine/>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autoRedefine/>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autoRedefine/>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autoRedefine/>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autoRedefine/>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autoRedefine/>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autoRedefine/>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autoRedefine/>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autoRedefine/>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autoRedefine/>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autoRedefine/>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autoRedefine/>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autoRedefine/>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autoRedefine/>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autoRedefine/>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autoRedefine/>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autoRedefine/>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autoRedefine/>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Judul"/>
    <w:basedOn w:val="1"/>
    <w:autoRedefine/>
    <w:qFormat/>
    <w:uiPriority w:val="0"/>
    <w:pPr>
      <w:spacing w:after="60" w:line="15" w:lineRule="atLeast"/>
    </w:pPr>
    <w:rPr>
      <w:rFonts w:ascii="Times" w:hAnsi="Times" w:eastAsia="Times" w:cs="Times"/>
      <w:color w:val="000000"/>
      <w:sz w:val="24"/>
      <w:szCs w:val="24"/>
      <w:u w:val="none"/>
      <w:lang w:bidi="ar"/>
    </w:rPr>
  </w:style>
  <w:style w:type="paragraph" w:customStyle="1" w:styleId="250">
    <w:name w:val="Sub Judul"/>
    <w:basedOn w:val="1"/>
    <w:next w:val="3"/>
    <w:autoRedefine/>
    <w:qFormat/>
    <w:uiPriority w:val="0"/>
    <w:pPr>
      <w:spacing w:after="320" w:line="15" w:lineRule="atLeast"/>
    </w:pPr>
    <w:rPr>
      <w:rFonts w:ascii="Times" w:hAnsi="Times" w:eastAsia="Times" w:cs="Times"/>
      <w:color w:val="000000"/>
      <w:sz w:val="24"/>
      <w:szCs w:val="24"/>
      <w:u w:val="none"/>
      <w:lang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0</Words>
  <Characters>0</Characters>
  <Lines>0</Lines>
  <Paragraphs>0</Paragraphs>
  <TotalTime>44</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2023-10-03T10:10:00Z</dcterms:created>
  <dc:creator>M. Zidna Billah Faza</dc:creator>
  <cp:lastModifiedBy>M. Zidna Billah Faza</cp:lastModifiedBy>
  <cp:lastPrinted>2024-04-04T05:08:00Z</cp:lastPrinted>
  <dcterms:modified xsi:type="dcterms:W3CDTF">2024-05-02T09:00:08Z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2057-12.2.0.16731</vt:lpwstr>
  </property>
  <property fmtid="{D5CDD505-2E9C-101B-9397-08002B2CF9AE}" pid="3" name="ICV">
    <vt:lpwstr>39A2089F23D54F3C88F728585D8E8848_13</vt:lpwstr>
  </property>
</Properties>
</file>
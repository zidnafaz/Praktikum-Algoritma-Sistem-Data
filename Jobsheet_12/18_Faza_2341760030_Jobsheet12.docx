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jc w:val="center"/>
        <w:rPr>
          <w:rFonts w:hint="default" w:ascii="Times New Roman" w:hAnsi="Times New Roman" w:cs="Times New Roman"/>
          <w:b/>
          <w:bCs/>
          <w:sz w:val="32"/>
          <w:szCs w:val="32"/>
        </w:rPr>
      </w:pPr>
      <w:r>
        <w:rPr>
          <w:rFonts w:hint="default" w:ascii="Times New Roman" w:hAnsi="Times New Roman" w:cs="Times New Roman"/>
          <w:b/>
          <w:bCs/>
          <w:sz w:val="32"/>
          <w:szCs w:val="32"/>
        </w:rPr>
        <w:t xml:space="preserve">LAPORAN </w:t>
      </w:r>
      <w:r>
        <w:rPr>
          <w:rFonts w:hint="default" w:ascii="Times New Roman" w:hAnsi="Times New Roman" w:cs="Times New Roman"/>
          <w:b/>
          <w:bCs/>
          <w:sz w:val="32"/>
          <w:szCs w:val="32"/>
          <w:lang w:val="en-GB"/>
        </w:rPr>
        <w:t>PRAKTIKUM</w:t>
      </w:r>
      <w:r>
        <w:rPr>
          <w:rFonts w:hint="default" w:ascii="Times New Roman" w:hAnsi="Times New Roman" w:cs="Times New Roman"/>
          <w:b/>
          <w:bCs/>
          <w:sz w:val="32"/>
          <w:szCs w:val="32"/>
        </w:rPr>
        <w:t xml:space="preserve"> </w:t>
      </w:r>
    </w:p>
    <w:p>
      <w:pPr>
        <w:spacing w:line="360" w:lineRule="auto"/>
        <w:jc w:val="center"/>
        <w:rPr>
          <w:rFonts w:hint="default" w:ascii="Times New Roman" w:hAnsi="Times New Roman" w:cs="Times New Roman"/>
          <w:b/>
          <w:bCs/>
          <w:sz w:val="32"/>
          <w:szCs w:val="32"/>
          <w:lang w:val="en-US"/>
        </w:rPr>
      </w:pPr>
      <w:r>
        <w:rPr>
          <w:rFonts w:hint="default" w:ascii="Times New Roman" w:hAnsi="Times New Roman" w:cs="Times New Roman"/>
          <w:b/>
          <w:bCs/>
          <w:sz w:val="32"/>
          <w:szCs w:val="32"/>
        </w:rPr>
        <w:t xml:space="preserve">MATA KULIAH </w:t>
      </w:r>
      <w:r>
        <w:rPr>
          <w:rFonts w:hint="default" w:ascii="Times New Roman" w:hAnsi="Times New Roman" w:cs="Times New Roman"/>
          <w:b/>
          <w:bCs/>
          <w:sz w:val="32"/>
          <w:szCs w:val="32"/>
          <w:lang w:val="en-US"/>
        </w:rPr>
        <w:t>ALGORITMA DAN STRUKTUR DATA</w:t>
      </w:r>
    </w:p>
    <w:p>
      <w:pPr>
        <w:spacing w:line="360" w:lineRule="auto"/>
        <w:jc w:val="center"/>
        <w:rPr>
          <w:rFonts w:hint="default" w:ascii="Times New Roman" w:hAnsi="Times New Roman" w:cs="Times New Roman"/>
          <w:b/>
          <w:bCs/>
          <w:sz w:val="32"/>
          <w:szCs w:val="32"/>
        </w:rPr>
      </w:pPr>
    </w:p>
    <w:p>
      <w:pPr>
        <w:spacing w:line="360" w:lineRule="auto"/>
        <w:jc w:val="center"/>
        <w:rPr>
          <w:rFonts w:hint="default" w:ascii="Times New Roman" w:hAnsi="Times New Roman" w:cs="Times New Roman"/>
          <w:b/>
          <w:bCs/>
          <w:sz w:val="24"/>
          <w:szCs w:val="24"/>
        </w:rPr>
      </w:pPr>
      <w:r>
        <w:rPr>
          <w:rFonts w:hint="default" w:ascii="Times New Roman" w:hAnsi="Times New Roman" w:cs="Times New Roman"/>
          <w:sz w:val="24"/>
          <w:szCs w:val="24"/>
        </w:rPr>
        <w:t>Dosen Pengampu : Triana Fatmawati, S.T, M.T</w:t>
      </w:r>
    </w:p>
    <w:p>
      <w:pPr>
        <w:spacing w:line="360" w:lineRule="auto"/>
        <w:jc w:val="center"/>
        <w:rPr>
          <w:rFonts w:hint="default" w:ascii="Times New Roman" w:hAnsi="Times New Roman" w:cs="Times New Roman"/>
          <w:b/>
          <w:bCs/>
          <w:sz w:val="24"/>
          <w:szCs w:val="24"/>
          <w:lang w:val="en-GB"/>
        </w:rPr>
      </w:pPr>
      <w:r>
        <w:rPr>
          <w:rFonts w:hint="default" w:ascii="Times New Roman" w:hAnsi="Times New Roman" w:cs="Times New Roman"/>
          <w:b/>
          <w:bCs/>
          <w:sz w:val="24"/>
          <w:szCs w:val="24"/>
        </w:rPr>
        <w:t xml:space="preserve">PERTEMUAN - </w:t>
      </w:r>
      <w:r>
        <w:rPr>
          <w:rFonts w:hint="default" w:ascii="Times New Roman" w:hAnsi="Times New Roman" w:cs="Times New Roman"/>
          <w:b/>
          <w:bCs/>
          <w:sz w:val="24"/>
          <w:szCs w:val="24"/>
          <w:lang w:val="en-GB"/>
        </w:rPr>
        <w:t>12 - Double Linked List</w:t>
      </w:r>
    </w:p>
    <w:p>
      <w:pPr>
        <w:spacing w:line="360" w:lineRule="auto"/>
        <w:jc w:val="center"/>
        <w:rPr>
          <w:rFonts w:hint="default" w:ascii="Times New Roman" w:hAnsi="Times New Roman" w:cs="Times New Roman"/>
          <w:b/>
          <w:bCs/>
          <w:sz w:val="24"/>
          <w:szCs w:val="24"/>
        </w:rPr>
      </w:pPr>
    </w:p>
    <w:p>
      <w:pPr>
        <w:spacing w:line="360" w:lineRule="auto"/>
        <w:jc w:val="center"/>
        <w:rPr>
          <w:rFonts w:hint="default" w:ascii="Times New Roman" w:hAnsi="Times New Roman" w:cs="Times New Roman"/>
          <w:b/>
          <w:bCs/>
          <w:sz w:val="24"/>
          <w:szCs w:val="24"/>
        </w:rPr>
      </w:pPr>
    </w:p>
    <w:p>
      <w:pPr>
        <w:spacing w:line="360" w:lineRule="auto"/>
        <w:jc w:val="center"/>
        <w:rPr>
          <w:rFonts w:hint="default" w:ascii="Times New Roman" w:hAnsi="Times New Roman" w:cs="Times New Roman"/>
          <w:b/>
          <w:bCs/>
          <w:sz w:val="24"/>
          <w:szCs w:val="24"/>
        </w:rPr>
      </w:pPr>
      <w:r>
        <w:rPr>
          <w:rFonts w:hint="default" w:ascii="Times New Roman" w:hAnsi="Times New Roman" w:cs="Times New Roman"/>
          <w:b/>
          <w:bCs/>
          <w:sz w:val="24"/>
          <w:szCs w:val="24"/>
        </w:rPr>
        <w:drawing>
          <wp:inline distT="0" distB="0" distL="114300" distR="114300">
            <wp:extent cx="2313940" cy="2313940"/>
            <wp:effectExtent l="0" t="0" r="10160" b="10160"/>
            <wp:docPr id="1" name="Gambar 1" descr="Untitled-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ambar 1" descr="Untitled-2"/>
                    <pic:cNvPicPr>
                      <a:picLocks noChangeAspect="1"/>
                    </pic:cNvPicPr>
                  </pic:nvPicPr>
                  <pic:blipFill>
                    <a:blip r:embed="rId4"/>
                    <a:stretch>
                      <a:fillRect/>
                    </a:stretch>
                  </pic:blipFill>
                  <pic:spPr>
                    <a:xfrm>
                      <a:off x="0" y="0"/>
                      <a:ext cx="2313940" cy="2313940"/>
                    </a:xfrm>
                    <a:prstGeom prst="rect">
                      <a:avLst/>
                    </a:prstGeom>
                  </pic:spPr>
                </pic:pic>
              </a:graphicData>
            </a:graphic>
          </wp:inline>
        </w:drawing>
      </w:r>
    </w:p>
    <w:p>
      <w:pPr>
        <w:spacing w:line="360" w:lineRule="auto"/>
        <w:jc w:val="both"/>
        <w:rPr>
          <w:rFonts w:hint="default" w:ascii="Times New Roman" w:hAnsi="Times New Roman" w:cs="Times New Roman"/>
          <w:b/>
          <w:bCs/>
          <w:sz w:val="24"/>
          <w:szCs w:val="24"/>
        </w:rPr>
      </w:pPr>
    </w:p>
    <w:p>
      <w:pPr>
        <w:spacing w:line="360" w:lineRule="auto"/>
        <w:jc w:val="both"/>
        <w:rPr>
          <w:rFonts w:hint="default" w:ascii="Times New Roman" w:hAnsi="Times New Roman" w:cs="Times New Roman"/>
          <w:b/>
          <w:bCs/>
          <w:sz w:val="24"/>
          <w:szCs w:val="24"/>
        </w:rPr>
      </w:pPr>
    </w:p>
    <w:p>
      <w:pPr>
        <w:spacing w:line="360" w:lineRule="auto"/>
        <w:jc w:val="both"/>
        <w:rPr>
          <w:rFonts w:hint="default" w:ascii="Times New Roman" w:hAnsi="Times New Roman" w:cs="Times New Roman"/>
          <w:b/>
          <w:bCs/>
          <w:sz w:val="24"/>
          <w:szCs w:val="24"/>
        </w:rPr>
      </w:pPr>
    </w:p>
    <w:p>
      <w:pPr>
        <w:spacing w:line="360" w:lineRule="auto"/>
        <w:ind w:left="1440" w:firstLine="720"/>
        <w:rPr>
          <w:rFonts w:hint="default" w:ascii="Times New Roman" w:hAnsi="Times New Roman" w:cs="Times New Roman"/>
          <w:b/>
          <w:bCs/>
          <w:sz w:val="28"/>
          <w:szCs w:val="28"/>
        </w:rPr>
      </w:pPr>
      <w:r>
        <w:rPr>
          <w:rFonts w:hint="default" w:ascii="Times New Roman" w:hAnsi="Times New Roman" w:cs="Times New Roman"/>
          <w:b/>
          <w:bCs/>
          <w:sz w:val="28"/>
          <w:szCs w:val="28"/>
        </w:rPr>
        <w:t>Nama</w:t>
      </w:r>
      <w:r>
        <w:rPr>
          <w:rFonts w:hint="default" w:ascii="Times New Roman" w:hAnsi="Times New Roman" w:cs="Times New Roman"/>
          <w:b/>
          <w:bCs/>
          <w:sz w:val="28"/>
          <w:szCs w:val="28"/>
        </w:rPr>
        <w:tab/>
      </w:r>
      <w:r>
        <w:rPr>
          <w:rFonts w:hint="default" w:ascii="Times New Roman" w:hAnsi="Times New Roman" w:cs="Times New Roman"/>
          <w:b/>
          <w:bCs/>
          <w:sz w:val="28"/>
          <w:szCs w:val="28"/>
        </w:rPr>
        <w:tab/>
      </w:r>
      <w:r>
        <w:rPr>
          <w:rFonts w:hint="default" w:ascii="Times New Roman" w:hAnsi="Times New Roman" w:cs="Times New Roman"/>
          <w:b/>
          <w:bCs/>
          <w:sz w:val="28"/>
          <w:szCs w:val="28"/>
        </w:rPr>
        <w:t>: M. Zidna Billah Faza</w:t>
      </w:r>
    </w:p>
    <w:p>
      <w:pPr>
        <w:spacing w:line="360" w:lineRule="auto"/>
        <w:ind w:left="1440" w:firstLine="720"/>
        <w:rPr>
          <w:rFonts w:hint="default" w:ascii="Times New Roman" w:hAnsi="Times New Roman" w:cs="Times New Roman"/>
          <w:b/>
          <w:bCs/>
          <w:sz w:val="28"/>
          <w:szCs w:val="28"/>
        </w:rPr>
      </w:pPr>
      <w:r>
        <w:rPr>
          <w:rFonts w:hint="default" w:ascii="Times New Roman" w:hAnsi="Times New Roman" w:cs="Times New Roman"/>
          <w:b/>
          <w:bCs/>
          <w:sz w:val="28"/>
          <w:szCs w:val="28"/>
        </w:rPr>
        <w:t>NIM</w:t>
      </w:r>
      <w:r>
        <w:rPr>
          <w:rFonts w:hint="default" w:ascii="Times New Roman" w:hAnsi="Times New Roman" w:cs="Times New Roman"/>
          <w:b/>
          <w:bCs/>
          <w:sz w:val="28"/>
          <w:szCs w:val="28"/>
        </w:rPr>
        <w:tab/>
      </w:r>
      <w:r>
        <w:rPr>
          <w:rFonts w:hint="default" w:ascii="Times New Roman" w:hAnsi="Times New Roman" w:cs="Times New Roman"/>
          <w:b/>
          <w:bCs/>
          <w:sz w:val="28"/>
          <w:szCs w:val="28"/>
        </w:rPr>
        <w:tab/>
      </w:r>
      <w:r>
        <w:rPr>
          <w:rFonts w:hint="default" w:ascii="Times New Roman" w:hAnsi="Times New Roman" w:cs="Times New Roman"/>
          <w:b/>
          <w:bCs/>
          <w:sz w:val="28"/>
          <w:szCs w:val="28"/>
        </w:rPr>
        <w:t>: 2341760030</w:t>
      </w:r>
    </w:p>
    <w:p>
      <w:pPr>
        <w:spacing w:line="360" w:lineRule="auto"/>
        <w:ind w:left="1440" w:firstLine="720"/>
        <w:rPr>
          <w:rFonts w:hint="default" w:ascii="Times New Roman" w:hAnsi="Times New Roman" w:cs="Times New Roman"/>
          <w:b/>
          <w:bCs/>
          <w:sz w:val="28"/>
          <w:szCs w:val="28"/>
        </w:rPr>
      </w:pPr>
      <w:r>
        <w:rPr>
          <w:rFonts w:hint="default" w:ascii="Times New Roman" w:hAnsi="Times New Roman" w:cs="Times New Roman"/>
          <w:b/>
          <w:bCs/>
          <w:sz w:val="28"/>
          <w:szCs w:val="28"/>
        </w:rPr>
        <w:t>Prodi</w:t>
      </w:r>
      <w:r>
        <w:rPr>
          <w:rFonts w:hint="default" w:ascii="Times New Roman" w:hAnsi="Times New Roman" w:cs="Times New Roman"/>
          <w:b/>
          <w:bCs/>
          <w:sz w:val="28"/>
          <w:szCs w:val="28"/>
        </w:rPr>
        <w:tab/>
      </w:r>
      <w:r>
        <w:rPr>
          <w:rFonts w:hint="default" w:ascii="Times New Roman" w:hAnsi="Times New Roman" w:cs="Times New Roman"/>
          <w:b/>
          <w:bCs/>
          <w:sz w:val="28"/>
          <w:szCs w:val="28"/>
        </w:rPr>
        <w:tab/>
      </w:r>
      <w:r>
        <w:rPr>
          <w:rFonts w:hint="default" w:ascii="Times New Roman" w:hAnsi="Times New Roman" w:cs="Times New Roman"/>
          <w:b/>
          <w:bCs/>
          <w:sz w:val="28"/>
          <w:szCs w:val="28"/>
        </w:rPr>
        <w:t>: D-IV Sistem Informasi Bisnis</w:t>
      </w:r>
    </w:p>
    <w:p>
      <w:pPr>
        <w:spacing w:line="360" w:lineRule="auto"/>
        <w:ind w:left="1440" w:firstLine="720"/>
        <w:rPr>
          <w:rFonts w:hint="default" w:ascii="Times New Roman" w:hAnsi="Times New Roman" w:cs="Times New Roman"/>
          <w:b/>
          <w:bCs/>
          <w:sz w:val="28"/>
          <w:szCs w:val="28"/>
        </w:rPr>
      </w:pPr>
    </w:p>
    <w:p>
      <w:pPr>
        <w:spacing w:line="360" w:lineRule="auto"/>
        <w:rPr>
          <w:rFonts w:hint="default" w:ascii="Times New Roman" w:hAnsi="Times New Roman" w:cs="Times New Roman"/>
          <w:b/>
          <w:bCs/>
          <w:sz w:val="28"/>
          <w:szCs w:val="28"/>
        </w:rPr>
      </w:pPr>
    </w:p>
    <w:p>
      <w:pPr>
        <w:spacing w:line="360" w:lineRule="auto"/>
        <w:ind w:left="1440" w:firstLine="720"/>
        <w:rPr>
          <w:rFonts w:hint="default" w:ascii="Times New Roman" w:hAnsi="Times New Roman" w:cs="Times New Roman"/>
          <w:b/>
          <w:bCs/>
          <w:sz w:val="28"/>
          <w:szCs w:val="28"/>
        </w:rPr>
      </w:pPr>
    </w:p>
    <w:p>
      <w:pPr>
        <w:spacing w:line="360" w:lineRule="auto"/>
        <w:ind w:left="1440" w:firstLine="720"/>
        <w:rPr>
          <w:rFonts w:hint="default" w:ascii="Times New Roman" w:hAnsi="Times New Roman" w:cs="Times New Roman"/>
          <w:b/>
          <w:bCs/>
          <w:sz w:val="28"/>
          <w:szCs w:val="28"/>
        </w:rPr>
      </w:pPr>
    </w:p>
    <w:p>
      <w:pPr>
        <w:spacing w:line="360" w:lineRule="auto"/>
        <w:ind w:left="1440" w:firstLine="720"/>
        <w:rPr>
          <w:rFonts w:hint="default" w:ascii="Times New Roman" w:hAnsi="Times New Roman" w:cs="Times New Roman"/>
          <w:b/>
          <w:bCs/>
          <w:sz w:val="28"/>
          <w:szCs w:val="28"/>
        </w:rPr>
      </w:pPr>
    </w:p>
    <w:p>
      <w:pPr>
        <w:spacing w:line="360" w:lineRule="auto"/>
        <w:jc w:val="center"/>
        <w:rPr>
          <w:rFonts w:hint="default" w:ascii="Times New Roman" w:hAnsi="Times New Roman" w:cs="Times New Roman"/>
          <w:b/>
          <w:bCs/>
          <w:sz w:val="32"/>
          <w:szCs w:val="32"/>
        </w:rPr>
      </w:pPr>
      <w:r>
        <w:rPr>
          <w:rFonts w:hint="default" w:ascii="Times New Roman" w:hAnsi="Times New Roman" w:cs="Times New Roman"/>
          <w:b/>
          <w:bCs/>
          <w:sz w:val="32"/>
          <w:szCs w:val="32"/>
        </w:rPr>
        <w:t>JURUSAN TEKNOLOGI INFORMASI</w:t>
      </w:r>
    </w:p>
    <w:p>
      <w:pPr>
        <w:spacing w:line="360" w:lineRule="auto"/>
        <w:jc w:val="center"/>
        <w:rPr>
          <w:rFonts w:hint="default" w:ascii="Times New Roman" w:hAnsi="Times New Roman" w:cs="Times New Roman"/>
          <w:b/>
          <w:bCs/>
          <w:sz w:val="32"/>
          <w:szCs w:val="32"/>
        </w:rPr>
      </w:pPr>
      <w:r>
        <w:rPr>
          <w:rFonts w:hint="default" w:ascii="Times New Roman" w:hAnsi="Times New Roman" w:cs="Times New Roman"/>
          <w:b/>
          <w:bCs/>
          <w:sz w:val="32"/>
          <w:szCs w:val="32"/>
        </w:rPr>
        <w:t>POLITEKNIK NEGERI MALANG</w:t>
      </w:r>
    </w:p>
    <w:p>
      <w:pPr>
        <w:jc w:val="center"/>
        <w:rPr>
          <w:rFonts w:hint="default" w:ascii="Times New Roman" w:hAnsi="Times New Roman" w:cs="Times New Roman"/>
          <w:b/>
          <w:bCs/>
          <w:sz w:val="32"/>
          <w:szCs w:val="32"/>
          <w:lang w:val="en-GB"/>
        </w:rPr>
        <w:sectPr>
          <w:pgSz w:w="11906" w:h="16838"/>
          <w:pgMar w:top="1440" w:right="1800" w:bottom="1440" w:left="1800" w:header="720" w:footer="720" w:gutter="0"/>
          <w:cols w:space="720" w:num="1"/>
          <w:docGrid w:linePitch="360" w:charSpace="0"/>
        </w:sectPr>
      </w:pPr>
      <w:r>
        <w:rPr>
          <w:rFonts w:hint="default" w:ascii="Times New Roman" w:hAnsi="Times New Roman" w:cs="Times New Roman"/>
          <w:b/>
          <w:bCs/>
          <w:sz w:val="32"/>
          <w:szCs w:val="32"/>
        </w:rPr>
        <w:t>20</w:t>
      </w:r>
      <w:r>
        <w:rPr>
          <w:rFonts w:hint="default" w:ascii="Times New Roman" w:hAnsi="Times New Roman" w:cs="Times New Roman"/>
          <w:b/>
          <w:bCs/>
          <w:sz w:val="32"/>
          <w:szCs w:val="32"/>
          <w:lang w:val="en-US"/>
        </w:rPr>
        <w:t>2</w:t>
      </w:r>
      <w:r>
        <w:rPr>
          <w:rFonts w:hint="default" w:ascii="Times New Roman" w:hAnsi="Times New Roman" w:cs="Times New Roman"/>
          <w:b/>
          <w:bCs/>
          <w:sz w:val="32"/>
          <w:szCs w:val="32"/>
          <w:lang w:val="en-GB"/>
        </w:rPr>
        <w:t>4</w:t>
      </w:r>
    </w:p>
    <w:p>
      <w:pPr>
        <w:keepNext w:val="0"/>
        <w:keepLines w:val="0"/>
        <w:pageBreakBefore w:val="0"/>
        <w:widowControl/>
        <w:numPr>
          <w:ilvl w:val="0"/>
          <w:numId w:val="0"/>
        </w:numPr>
        <w:kinsoku/>
        <w:wordWrap/>
        <w:overflowPunct/>
        <w:topLinePunct w:val="0"/>
        <w:autoSpaceDE/>
        <w:autoSpaceDN/>
        <w:bidi w:val="0"/>
        <w:adjustRightInd/>
        <w:snapToGrid/>
        <w:spacing w:line="276" w:lineRule="auto"/>
        <w:textAlignment w:val="auto"/>
        <w:rPr>
          <w:rFonts w:hint="default" w:ascii="Times New Roman" w:hAnsi="Times New Roman"/>
          <w:b/>
          <w:bCs/>
          <w:sz w:val="28"/>
          <w:szCs w:val="28"/>
          <w:lang w:val="en-GB"/>
        </w:rPr>
      </w:pPr>
      <w:r>
        <w:rPr>
          <w:rFonts w:hint="default" w:ascii="Times New Roman" w:hAnsi="Times New Roman"/>
          <w:b/>
          <w:bCs/>
          <w:sz w:val="28"/>
          <w:szCs w:val="28"/>
          <w:lang w:val="en-GB"/>
        </w:rPr>
        <w:t>Percobaan 1</w:t>
      </w:r>
    </w:p>
    <w:p>
      <w:pPr>
        <w:rPr>
          <w:rFonts w:hint="default" w:ascii="Times New Roman" w:hAnsi="Times New Roman"/>
          <w:sz w:val="24"/>
          <w:szCs w:val="24"/>
          <w:lang w:val="en-GB"/>
        </w:rPr>
      </w:pPr>
    </w:p>
    <w:p>
      <w:pPr>
        <w:numPr>
          <w:ilvl w:val="0"/>
          <w:numId w:val="11"/>
        </w:numPr>
        <w:ind w:left="425" w:leftChars="0" w:hanging="425" w:firstLineChars="0"/>
        <w:rPr>
          <w:rFonts w:hint="default" w:ascii="Times New Roman" w:hAnsi="Times New Roman"/>
          <w:sz w:val="24"/>
          <w:szCs w:val="24"/>
          <w:lang w:val="en-GB"/>
        </w:rPr>
      </w:pPr>
      <w:r>
        <w:rPr>
          <w:rFonts w:hint="default" w:ascii="Times New Roman" w:hAnsi="Times New Roman"/>
          <w:sz w:val="24"/>
          <w:szCs w:val="24"/>
          <w:lang w:val="en-GB"/>
        </w:rPr>
        <w:t>Perhatikan diagram class Node dan class DoublelinkedLists di bawah ini! Diagram class ini yang selanjutnya akan dibuat sebagai acuan dalam membuat kode program DoubleLinkedLists.</w:t>
      </w:r>
    </w:p>
    <w:p>
      <w:pPr>
        <w:numPr>
          <w:numId w:val="0"/>
        </w:numPr>
        <w:ind w:leftChars="0"/>
        <w:rPr>
          <w:rFonts w:hint="default" w:ascii="Times New Roman" w:hAnsi="Times New Roman"/>
          <w:sz w:val="24"/>
          <w:szCs w:val="24"/>
          <w:lang w:val="en-GB"/>
        </w:rPr>
      </w:pPr>
    </w:p>
    <w:p>
      <w:pPr>
        <w:numPr>
          <w:numId w:val="0"/>
        </w:numPr>
        <w:ind w:leftChars="0"/>
      </w:pPr>
      <w:r>
        <w:drawing>
          <wp:inline distT="0" distB="0" distL="114300" distR="114300">
            <wp:extent cx="2705100" cy="1381125"/>
            <wp:effectExtent l="0" t="0" r="0" b="9525"/>
            <wp:docPr id="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1"/>
                    <pic:cNvPicPr>
                      <a:picLocks noChangeAspect="1"/>
                    </pic:cNvPicPr>
                  </pic:nvPicPr>
                  <pic:blipFill>
                    <a:blip r:embed="rId5"/>
                    <a:stretch>
                      <a:fillRect/>
                    </a:stretch>
                  </pic:blipFill>
                  <pic:spPr>
                    <a:xfrm>
                      <a:off x="0" y="0"/>
                      <a:ext cx="2705100" cy="1381125"/>
                    </a:xfrm>
                    <a:prstGeom prst="rect">
                      <a:avLst/>
                    </a:prstGeom>
                    <a:noFill/>
                    <a:ln>
                      <a:noFill/>
                    </a:ln>
                  </pic:spPr>
                </pic:pic>
              </a:graphicData>
            </a:graphic>
          </wp:inline>
        </w:drawing>
      </w:r>
    </w:p>
    <w:p>
      <w:pPr>
        <w:numPr>
          <w:numId w:val="0"/>
        </w:numPr>
        <w:ind w:leftChars="0"/>
      </w:pPr>
      <w:r>
        <w:drawing>
          <wp:inline distT="0" distB="0" distL="114300" distR="114300">
            <wp:extent cx="2105025" cy="2867025"/>
            <wp:effectExtent l="0" t="0" r="9525" b="9525"/>
            <wp:docPr id="3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2"/>
                    <pic:cNvPicPr>
                      <a:picLocks noChangeAspect="1"/>
                    </pic:cNvPicPr>
                  </pic:nvPicPr>
                  <pic:blipFill>
                    <a:blip r:embed="rId6"/>
                    <a:stretch>
                      <a:fillRect/>
                    </a:stretch>
                  </pic:blipFill>
                  <pic:spPr>
                    <a:xfrm>
                      <a:off x="0" y="0"/>
                      <a:ext cx="2105025" cy="2867025"/>
                    </a:xfrm>
                    <a:prstGeom prst="rect">
                      <a:avLst/>
                    </a:prstGeom>
                    <a:noFill/>
                    <a:ln>
                      <a:noFill/>
                    </a:ln>
                  </pic:spPr>
                </pic:pic>
              </a:graphicData>
            </a:graphic>
          </wp:inline>
        </w:drawing>
      </w:r>
    </w:p>
    <w:p>
      <w:pPr>
        <w:numPr>
          <w:numId w:val="0"/>
        </w:numPr>
        <w:ind w:leftChars="0"/>
        <w:rPr>
          <w:rFonts w:hint="default"/>
          <w:lang w:val="en-GB"/>
        </w:rPr>
      </w:pPr>
    </w:p>
    <w:p>
      <w:pPr>
        <w:numPr>
          <w:ilvl w:val="0"/>
          <w:numId w:val="11"/>
        </w:numPr>
        <w:ind w:left="425" w:leftChars="0" w:hanging="425" w:firstLineChars="0"/>
        <w:rPr>
          <w:rFonts w:hint="default" w:ascii="Times New Roman" w:hAnsi="Times New Roman"/>
          <w:sz w:val="24"/>
          <w:szCs w:val="24"/>
          <w:lang w:val="en-GB"/>
        </w:rPr>
      </w:pPr>
      <w:r>
        <w:rPr>
          <w:rFonts w:hint="default" w:ascii="Times New Roman" w:hAnsi="Times New Roman"/>
          <w:sz w:val="24"/>
          <w:szCs w:val="24"/>
          <w:lang w:val="en-GB"/>
        </w:rPr>
        <w:t>Buat paket baru dengan nama doublelinkedlists</w:t>
      </w:r>
    </w:p>
    <w:p>
      <w:pPr>
        <w:numPr>
          <w:ilvl w:val="0"/>
          <w:numId w:val="11"/>
        </w:numPr>
        <w:ind w:left="425" w:leftChars="0" w:hanging="425" w:firstLineChars="0"/>
        <w:rPr>
          <w:rFonts w:hint="default" w:ascii="Times New Roman" w:hAnsi="Times New Roman"/>
          <w:sz w:val="24"/>
          <w:szCs w:val="24"/>
          <w:lang w:val="en-GB"/>
        </w:rPr>
      </w:pPr>
      <w:r>
        <w:rPr>
          <w:rFonts w:hint="default" w:ascii="Times New Roman" w:hAnsi="Times New Roman"/>
          <w:sz w:val="24"/>
          <w:szCs w:val="24"/>
          <w:lang w:val="en-GB"/>
        </w:rPr>
        <w:t>Buat class di dalam paket tersebut dengan nama Node</w:t>
      </w:r>
    </w:p>
    <w:p>
      <w:pPr>
        <w:numPr>
          <w:numId w:val="0"/>
        </w:numPr>
        <w:ind w:leftChars="0"/>
        <w:rPr>
          <w:rFonts w:hint="default" w:ascii="Times New Roman" w:hAnsi="Times New Roman"/>
          <w:sz w:val="24"/>
          <w:szCs w:val="24"/>
          <w:lang w:val="en-GB"/>
        </w:rPr>
      </w:pPr>
    </w:p>
    <w:p>
      <w:pPr>
        <w:numPr>
          <w:numId w:val="0"/>
        </w:numPr>
        <w:ind w:leftChars="0"/>
        <w:rPr>
          <w:rFonts w:hint="default" w:ascii="Times New Roman" w:hAnsi="Times New Roman"/>
          <w:sz w:val="24"/>
          <w:szCs w:val="24"/>
          <w:lang w:val="en-GB"/>
        </w:rPr>
      </w:pPr>
      <w:r>
        <w:drawing>
          <wp:inline distT="0" distB="0" distL="114300" distR="114300">
            <wp:extent cx="3105150" cy="419100"/>
            <wp:effectExtent l="0" t="0" r="0" b="0"/>
            <wp:docPr id="3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4"/>
                    <pic:cNvPicPr>
                      <a:picLocks noChangeAspect="1"/>
                    </pic:cNvPicPr>
                  </pic:nvPicPr>
                  <pic:blipFill>
                    <a:blip r:embed="rId7"/>
                    <a:stretch>
                      <a:fillRect/>
                    </a:stretch>
                  </pic:blipFill>
                  <pic:spPr>
                    <a:xfrm>
                      <a:off x="0" y="0"/>
                      <a:ext cx="3105150" cy="419100"/>
                    </a:xfrm>
                    <a:prstGeom prst="rect">
                      <a:avLst/>
                    </a:prstGeom>
                    <a:noFill/>
                    <a:ln>
                      <a:noFill/>
                    </a:ln>
                  </pic:spPr>
                </pic:pic>
              </a:graphicData>
            </a:graphic>
          </wp:inline>
        </w:drawing>
      </w:r>
    </w:p>
    <w:p>
      <w:pPr>
        <w:numPr>
          <w:numId w:val="0"/>
        </w:numPr>
        <w:ind w:leftChars="0"/>
        <w:rPr>
          <w:rFonts w:hint="default" w:ascii="Times New Roman" w:hAnsi="Times New Roman"/>
          <w:sz w:val="24"/>
          <w:szCs w:val="24"/>
          <w:lang w:val="en-GB"/>
        </w:rPr>
      </w:pPr>
    </w:p>
    <w:p>
      <w:pPr>
        <w:numPr>
          <w:ilvl w:val="0"/>
          <w:numId w:val="11"/>
        </w:numPr>
        <w:ind w:left="425" w:leftChars="0" w:hanging="425" w:firstLineChars="0"/>
        <w:rPr>
          <w:rFonts w:hint="default" w:ascii="Times New Roman" w:hAnsi="Times New Roman"/>
          <w:sz w:val="24"/>
          <w:szCs w:val="24"/>
          <w:lang w:val="en-GB"/>
        </w:rPr>
      </w:pPr>
      <w:r>
        <w:rPr>
          <w:rFonts w:hint="default" w:ascii="Times New Roman" w:hAnsi="Times New Roman"/>
          <w:sz w:val="24"/>
          <w:szCs w:val="24"/>
          <w:lang w:val="en-GB"/>
        </w:rPr>
        <w:t>Di dalam class tersebut, deklarasikan atribut sesuai dengan diagram class di atas.</w:t>
      </w:r>
    </w:p>
    <w:p>
      <w:pPr>
        <w:numPr>
          <w:numId w:val="0"/>
        </w:numPr>
        <w:ind w:leftChars="0" w:firstLine="720" w:firstLineChars="0"/>
        <w:rPr>
          <w:rFonts w:hint="default" w:ascii="Times New Roman" w:hAnsi="Times New Roman"/>
          <w:sz w:val="24"/>
          <w:szCs w:val="24"/>
          <w:lang w:val="en-GB"/>
        </w:rPr>
      </w:pPr>
      <w:r>
        <w:drawing>
          <wp:inline distT="0" distB="0" distL="114300" distR="114300">
            <wp:extent cx="2028825" cy="666750"/>
            <wp:effectExtent l="0" t="0" r="9525" b="0"/>
            <wp:docPr id="4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5"/>
                    <pic:cNvPicPr>
                      <a:picLocks noChangeAspect="1"/>
                    </pic:cNvPicPr>
                  </pic:nvPicPr>
                  <pic:blipFill>
                    <a:blip r:embed="rId8"/>
                    <a:stretch>
                      <a:fillRect/>
                    </a:stretch>
                  </pic:blipFill>
                  <pic:spPr>
                    <a:xfrm>
                      <a:off x="0" y="0"/>
                      <a:ext cx="2028825" cy="666750"/>
                    </a:xfrm>
                    <a:prstGeom prst="rect">
                      <a:avLst/>
                    </a:prstGeom>
                    <a:noFill/>
                    <a:ln>
                      <a:noFill/>
                    </a:ln>
                  </pic:spPr>
                </pic:pic>
              </a:graphicData>
            </a:graphic>
          </wp:inline>
        </w:drawing>
      </w:r>
    </w:p>
    <w:p>
      <w:pPr>
        <w:numPr>
          <w:ilvl w:val="0"/>
          <w:numId w:val="11"/>
        </w:numPr>
        <w:ind w:left="425" w:leftChars="0" w:hanging="425" w:firstLineChars="0"/>
        <w:rPr>
          <w:rFonts w:hint="default" w:ascii="Times New Roman" w:hAnsi="Times New Roman"/>
          <w:sz w:val="24"/>
          <w:szCs w:val="24"/>
          <w:lang w:val="en-GB"/>
        </w:rPr>
      </w:pPr>
      <w:r>
        <w:rPr>
          <w:rFonts w:hint="default" w:ascii="Times New Roman" w:hAnsi="Times New Roman"/>
          <w:sz w:val="24"/>
          <w:szCs w:val="24"/>
          <w:lang w:val="en-GB"/>
        </w:rPr>
        <w:t>Selanjutnya tambahkan konstruktor default pada class Node sesuai diagram di atas.</w:t>
      </w:r>
    </w:p>
    <w:p>
      <w:pPr>
        <w:numPr>
          <w:numId w:val="0"/>
        </w:numPr>
        <w:ind w:leftChars="0"/>
        <w:rPr>
          <w:rFonts w:hint="default" w:ascii="Times New Roman" w:hAnsi="Times New Roman"/>
          <w:sz w:val="24"/>
          <w:szCs w:val="24"/>
          <w:lang w:val="en-GB"/>
        </w:rPr>
      </w:pPr>
      <w:r>
        <w:rPr>
          <w:rFonts w:hint="default" w:ascii="Times New Roman" w:hAnsi="Times New Roman"/>
          <w:sz w:val="24"/>
          <w:szCs w:val="24"/>
          <w:lang w:val="en-GB"/>
        </w:rPr>
        <w:tab/>
      </w:r>
      <w:r>
        <w:drawing>
          <wp:inline distT="0" distB="0" distL="114300" distR="114300">
            <wp:extent cx="3434080" cy="870585"/>
            <wp:effectExtent l="0" t="0" r="13970" b="5715"/>
            <wp:docPr id="4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6"/>
                    <pic:cNvPicPr>
                      <a:picLocks noChangeAspect="1"/>
                    </pic:cNvPicPr>
                  </pic:nvPicPr>
                  <pic:blipFill>
                    <a:blip r:embed="rId9"/>
                    <a:stretch>
                      <a:fillRect/>
                    </a:stretch>
                  </pic:blipFill>
                  <pic:spPr>
                    <a:xfrm>
                      <a:off x="0" y="0"/>
                      <a:ext cx="3434080" cy="870585"/>
                    </a:xfrm>
                    <a:prstGeom prst="rect">
                      <a:avLst/>
                    </a:prstGeom>
                    <a:noFill/>
                    <a:ln>
                      <a:noFill/>
                    </a:ln>
                  </pic:spPr>
                </pic:pic>
              </a:graphicData>
            </a:graphic>
          </wp:inline>
        </w:drawing>
      </w:r>
    </w:p>
    <w:p>
      <w:pPr>
        <w:numPr>
          <w:ilvl w:val="0"/>
          <w:numId w:val="11"/>
        </w:numPr>
        <w:ind w:left="425" w:leftChars="0" w:hanging="425" w:firstLineChars="0"/>
        <w:rPr>
          <w:rFonts w:hint="default" w:ascii="Times New Roman" w:hAnsi="Times New Roman"/>
          <w:sz w:val="24"/>
          <w:szCs w:val="24"/>
          <w:lang w:val="en-GB"/>
        </w:rPr>
      </w:pPr>
      <w:r>
        <w:rPr>
          <w:rFonts w:hint="default" w:ascii="Times New Roman" w:hAnsi="Times New Roman"/>
          <w:sz w:val="24"/>
          <w:szCs w:val="24"/>
          <w:lang w:val="en-GB"/>
        </w:rPr>
        <w:t>Buatlah sebuah class baru bernama DoubleLinkedLists pada package yang sama dengan node seperti gambar berikut:</w:t>
      </w:r>
    </w:p>
    <w:p>
      <w:pPr>
        <w:numPr>
          <w:numId w:val="0"/>
        </w:numPr>
        <w:ind w:leftChars="0"/>
        <w:rPr>
          <w:rFonts w:hint="default" w:ascii="Times New Roman" w:hAnsi="Times New Roman"/>
          <w:sz w:val="24"/>
          <w:szCs w:val="24"/>
          <w:lang w:val="en-GB"/>
        </w:rPr>
      </w:pPr>
    </w:p>
    <w:p>
      <w:pPr>
        <w:numPr>
          <w:numId w:val="0"/>
        </w:numPr>
        <w:ind w:leftChars="0"/>
        <w:rPr>
          <w:rFonts w:hint="default" w:ascii="Times New Roman" w:hAnsi="Times New Roman"/>
          <w:sz w:val="24"/>
          <w:szCs w:val="24"/>
          <w:lang w:val="en-GB"/>
        </w:rPr>
      </w:pPr>
      <w:r>
        <w:rPr>
          <w:rFonts w:hint="default" w:ascii="Times New Roman" w:hAnsi="Times New Roman"/>
          <w:sz w:val="24"/>
          <w:szCs w:val="24"/>
          <w:lang w:val="en-GB"/>
        </w:rPr>
        <w:tab/>
      </w:r>
      <w:r>
        <w:drawing>
          <wp:inline distT="0" distB="0" distL="114300" distR="114300">
            <wp:extent cx="4324350" cy="457200"/>
            <wp:effectExtent l="0" t="0" r="0" b="0"/>
            <wp:docPr id="4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7"/>
                    <pic:cNvPicPr>
                      <a:picLocks noChangeAspect="1"/>
                    </pic:cNvPicPr>
                  </pic:nvPicPr>
                  <pic:blipFill>
                    <a:blip r:embed="rId10"/>
                    <a:stretch>
                      <a:fillRect/>
                    </a:stretch>
                  </pic:blipFill>
                  <pic:spPr>
                    <a:xfrm>
                      <a:off x="0" y="0"/>
                      <a:ext cx="4324350" cy="457200"/>
                    </a:xfrm>
                    <a:prstGeom prst="rect">
                      <a:avLst/>
                    </a:prstGeom>
                    <a:noFill/>
                    <a:ln>
                      <a:noFill/>
                    </a:ln>
                  </pic:spPr>
                </pic:pic>
              </a:graphicData>
            </a:graphic>
          </wp:inline>
        </w:drawing>
      </w:r>
      <w:r>
        <w:rPr>
          <w:rFonts w:hint="default" w:ascii="Times New Roman" w:hAnsi="Times New Roman"/>
          <w:sz w:val="24"/>
          <w:szCs w:val="24"/>
          <w:lang w:val="en-GB"/>
        </w:rPr>
        <w:tab/>
      </w:r>
    </w:p>
    <w:p>
      <w:pPr>
        <w:numPr>
          <w:numId w:val="0"/>
        </w:numPr>
        <w:ind w:leftChars="0"/>
        <w:rPr>
          <w:rFonts w:hint="default" w:ascii="Times New Roman" w:hAnsi="Times New Roman"/>
          <w:sz w:val="24"/>
          <w:szCs w:val="24"/>
          <w:lang w:val="en-GB"/>
        </w:rPr>
      </w:pPr>
    </w:p>
    <w:p>
      <w:pPr>
        <w:numPr>
          <w:ilvl w:val="0"/>
          <w:numId w:val="11"/>
        </w:numPr>
        <w:ind w:left="425" w:leftChars="0" w:hanging="425" w:firstLineChars="0"/>
        <w:rPr>
          <w:rFonts w:hint="default" w:ascii="Times New Roman" w:hAnsi="Times New Roman"/>
          <w:sz w:val="24"/>
          <w:szCs w:val="24"/>
          <w:lang w:val="en-GB"/>
        </w:rPr>
      </w:pPr>
      <w:r>
        <w:rPr>
          <w:rFonts w:hint="default" w:ascii="Times New Roman" w:hAnsi="Times New Roman"/>
          <w:sz w:val="24"/>
          <w:szCs w:val="24"/>
          <w:lang w:val="en-GB"/>
        </w:rPr>
        <w:t>Pada class DoubleLinkedLists tersebut, deklarasikan atribut sesuai dengan diagram class di atas.</w:t>
      </w:r>
    </w:p>
    <w:p>
      <w:pPr>
        <w:numPr>
          <w:numId w:val="0"/>
        </w:numPr>
        <w:ind w:leftChars="0"/>
        <w:rPr>
          <w:rFonts w:hint="default" w:ascii="Times New Roman" w:hAnsi="Times New Roman"/>
          <w:sz w:val="24"/>
          <w:szCs w:val="24"/>
          <w:lang w:val="en-GB"/>
        </w:rPr>
      </w:pPr>
      <w:r>
        <w:rPr>
          <w:rFonts w:hint="default" w:ascii="Times New Roman" w:hAnsi="Times New Roman"/>
          <w:sz w:val="24"/>
          <w:szCs w:val="24"/>
          <w:lang w:val="en-GB"/>
        </w:rPr>
        <w:tab/>
      </w:r>
      <w:r>
        <w:drawing>
          <wp:inline distT="0" distB="0" distL="114300" distR="114300">
            <wp:extent cx="1504950" cy="533400"/>
            <wp:effectExtent l="0" t="0" r="0" b="0"/>
            <wp:docPr id="4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8"/>
                    <pic:cNvPicPr>
                      <a:picLocks noChangeAspect="1"/>
                    </pic:cNvPicPr>
                  </pic:nvPicPr>
                  <pic:blipFill>
                    <a:blip r:embed="rId11"/>
                    <a:stretch>
                      <a:fillRect/>
                    </a:stretch>
                  </pic:blipFill>
                  <pic:spPr>
                    <a:xfrm>
                      <a:off x="0" y="0"/>
                      <a:ext cx="1504950" cy="533400"/>
                    </a:xfrm>
                    <a:prstGeom prst="rect">
                      <a:avLst/>
                    </a:prstGeom>
                    <a:noFill/>
                    <a:ln>
                      <a:noFill/>
                    </a:ln>
                  </pic:spPr>
                </pic:pic>
              </a:graphicData>
            </a:graphic>
          </wp:inline>
        </w:drawing>
      </w:r>
    </w:p>
    <w:p>
      <w:pPr>
        <w:numPr>
          <w:ilvl w:val="0"/>
          <w:numId w:val="11"/>
        </w:numPr>
        <w:ind w:left="425" w:leftChars="0" w:hanging="425" w:firstLineChars="0"/>
        <w:rPr>
          <w:rFonts w:hint="default" w:ascii="Times New Roman" w:hAnsi="Times New Roman"/>
          <w:sz w:val="24"/>
          <w:szCs w:val="24"/>
          <w:lang w:val="en-GB"/>
        </w:rPr>
      </w:pPr>
      <w:r>
        <w:rPr>
          <w:rFonts w:hint="default" w:ascii="Times New Roman" w:hAnsi="Times New Roman"/>
          <w:sz w:val="24"/>
          <w:szCs w:val="24"/>
          <w:lang w:val="en-GB"/>
        </w:rPr>
        <w:t>Selajuntnya, buat konstruktor pada class DoubleLinkedLists sesuai gambar berikut</w:t>
      </w:r>
    </w:p>
    <w:p>
      <w:pPr>
        <w:numPr>
          <w:numId w:val="0"/>
        </w:numPr>
        <w:ind w:leftChars="0"/>
        <w:rPr>
          <w:rFonts w:hint="default" w:ascii="Times New Roman" w:hAnsi="Times New Roman"/>
          <w:sz w:val="24"/>
          <w:szCs w:val="24"/>
          <w:lang w:val="en-GB"/>
        </w:rPr>
      </w:pPr>
      <w:r>
        <w:rPr>
          <w:rFonts w:hint="default" w:ascii="Times New Roman" w:hAnsi="Times New Roman"/>
          <w:sz w:val="24"/>
          <w:szCs w:val="24"/>
          <w:lang w:val="en-GB"/>
        </w:rPr>
        <w:tab/>
      </w:r>
      <w:r>
        <w:drawing>
          <wp:inline distT="0" distB="0" distL="114300" distR="114300">
            <wp:extent cx="2600325" cy="828675"/>
            <wp:effectExtent l="0" t="0" r="9525" b="9525"/>
            <wp:docPr id="4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9"/>
                    <pic:cNvPicPr>
                      <a:picLocks noChangeAspect="1"/>
                    </pic:cNvPicPr>
                  </pic:nvPicPr>
                  <pic:blipFill>
                    <a:blip r:embed="rId12"/>
                    <a:stretch>
                      <a:fillRect/>
                    </a:stretch>
                  </pic:blipFill>
                  <pic:spPr>
                    <a:xfrm>
                      <a:off x="0" y="0"/>
                      <a:ext cx="2600325" cy="828675"/>
                    </a:xfrm>
                    <a:prstGeom prst="rect">
                      <a:avLst/>
                    </a:prstGeom>
                    <a:noFill/>
                    <a:ln>
                      <a:noFill/>
                    </a:ln>
                  </pic:spPr>
                </pic:pic>
              </a:graphicData>
            </a:graphic>
          </wp:inline>
        </w:drawing>
      </w:r>
    </w:p>
    <w:p>
      <w:pPr>
        <w:numPr>
          <w:ilvl w:val="0"/>
          <w:numId w:val="11"/>
        </w:numPr>
        <w:ind w:left="425" w:leftChars="0" w:hanging="425" w:firstLineChars="0"/>
        <w:rPr>
          <w:rFonts w:hint="default" w:ascii="Times New Roman" w:hAnsi="Times New Roman"/>
          <w:sz w:val="24"/>
          <w:szCs w:val="24"/>
          <w:lang w:val="en-GB"/>
        </w:rPr>
      </w:pPr>
      <w:r>
        <w:rPr>
          <w:rFonts w:hint="default" w:ascii="Times New Roman" w:hAnsi="Times New Roman"/>
          <w:sz w:val="24"/>
          <w:szCs w:val="24"/>
          <w:lang w:val="en-GB"/>
        </w:rPr>
        <w:t>Buat method isEmpty(). Method ini digunakan untuk memastikan kondisi linked list kosong</w:t>
      </w:r>
    </w:p>
    <w:p>
      <w:pPr>
        <w:numPr>
          <w:numId w:val="0"/>
        </w:numPr>
        <w:ind w:leftChars="0" w:firstLine="720" w:firstLineChars="0"/>
        <w:rPr>
          <w:rFonts w:hint="default" w:ascii="Times New Roman" w:hAnsi="Times New Roman"/>
          <w:sz w:val="24"/>
          <w:szCs w:val="24"/>
          <w:lang w:val="en-GB"/>
        </w:rPr>
      </w:pPr>
      <w:r>
        <w:drawing>
          <wp:inline distT="0" distB="0" distL="114300" distR="114300">
            <wp:extent cx="2486025" cy="695325"/>
            <wp:effectExtent l="0" t="0" r="9525" b="9525"/>
            <wp:docPr id="4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10"/>
                    <pic:cNvPicPr>
                      <a:picLocks noChangeAspect="1"/>
                    </pic:cNvPicPr>
                  </pic:nvPicPr>
                  <pic:blipFill>
                    <a:blip r:embed="rId13"/>
                    <a:stretch>
                      <a:fillRect/>
                    </a:stretch>
                  </pic:blipFill>
                  <pic:spPr>
                    <a:xfrm>
                      <a:off x="0" y="0"/>
                      <a:ext cx="2486025" cy="695325"/>
                    </a:xfrm>
                    <a:prstGeom prst="rect">
                      <a:avLst/>
                    </a:prstGeom>
                    <a:noFill/>
                    <a:ln>
                      <a:noFill/>
                    </a:ln>
                  </pic:spPr>
                </pic:pic>
              </a:graphicData>
            </a:graphic>
          </wp:inline>
        </w:drawing>
      </w:r>
    </w:p>
    <w:p>
      <w:pPr>
        <w:numPr>
          <w:ilvl w:val="0"/>
          <w:numId w:val="11"/>
        </w:numPr>
        <w:ind w:left="425" w:leftChars="0" w:hanging="425" w:firstLineChars="0"/>
        <w:rPr>
          <w:rFonts w:hint="default" w:ascii="Times New Roman" w:hAnsi="Times New Roman"/>
          <w:sz w:val="24"/>
          <w:szCs w:val="24"/>
          <w:lang w:val="en-GB"/>
        </w:rPr>
      </w:pPr>
      <w:r>
        <w:rPr>
          <w:rFonts w:hint="default" w:ascii="Times New Roman" w:hAnsi="Times New Roman"/>
          <w:sz w:val="24"/>
          <w:szCs w:val="24"/>
          <w:lang w:val="en-GB"/>
        </w:rPr>
        <w:t>Kemudian, buat method addFirst(). Method ini akan menjalankan penambahan data di bagian depan linked list.</w:t>
      </w:r>
    </w:p>
    <w:p>
      <w:pPr>
        <w:numPr>
          <w:numId w:val="0"/>
        </w:numPr>
        <w:ind w:leftChars="0"/>
        <w:rPr>
          <w:rFonts w:hint="default" w:ascii="Times New Roman" w:hAnsi="Times New Roman"/>
          <w:sz w:val="24"/>
          <w:szCs w:val="24"/>
          <w:lang w:val="en-GB"/>
        </w:rPr>
      </w:pPr>
      <w:r>
        <w:rPr>
          <w:rFonts w:hint="default" w:ascii="Times New Roman" w:hAnsi="Times New Roman"/>
          <w:sz w:val="24"/>
          <w:szCs w:val="24"/>
          <w:lang w:val="en-GB"/>
        </w:rPr>
        <w:tab/>
      </w:r>
      <w:r>
        <w:drawing>
          <wp:inline distT="0" distB="0" distL="114300" distR="114300">
            <wp:extent cx="4886325" cy="3171825"/>
            <wp:effectExtent l="0" t="0" r="9525" b="9525"/>
            <wp:docPr id="4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11"/>
                    <pic:cNvPicPr>
                      <a:picLocks noChangeAspect="1"/>
                    </pic:cNvPicPr>
                  </pic:nvPicPr>
                  <pic:blipFill>
                    <a:blip r:embed="rId14"/>
                    <a:stretch>
                      <a:fillRect/>
                    </a:stretch>
                  </pic:blipFill>
                  <pic:spPr>
                    <a:xfrm>
                      <a:off x="0" y="0"/>
                      <a:ext cx="4886325" cy="3171825"/>
                    </a:xfrm>
                    <a:prstGeom prst="rect">
                      <a:avLst/>
                    </a:prstGeom>
                    <a:noFill/>
                    <a:ln>
                      <a:noFill/>
                    </a:ln>
                  </pic:spPr>
                </pic:pic>
              </a:graphicData>
            </a:graphic>
          </wp:inline>
        </w:drawing>
      </w:r>
    </w:p>
    <w:p>
      <w:pPr>
        <w:rPr>
          <w:rFonts w:hint="default" w:ascii="Times New Roman" w:hAnsi="Times New Roman"/>
          <w:sz w:val="24"/>
          <w:szCs w:val="24"/>
          <w:lang w:val="en-GB"/>
        </w:rPr>
      </w:pPr>
      <w:r>
        <w:rPr>
          <w:rFonts w:hint="default" w:ascii="Times New Roman" w:hAnsi="Times New Roman"/>
          <w:sz w:val="24"/>
          <w:szCs w:val="24"/>
          <w:lang w:val="en-GB"/>
        </w:rPr>
        <w:br w:type="page"/>
      </w:r>
    </w:p>
    <w:p>
      <w:pPr>
        <w:numPr>
          <w:ilvl w:val="0"/>
          <w:numId w:val="11"/>
        </w:numPr>
        <w:ind w:left="425" w:leftChars="0" w:hanging="425" w:firstLineChars="0"/>
        <w:rPr>
          <w:rFonts w:hint="default" w:ascii="Times New Roman" w:hAnsi="Times New Roman"/>
          <w:sz w:val="24"/>
          <w:szCs w:val="24"/>
          <w:lang w:val="en-GB"/>
        </w:rPr>
      </w:pPr>
      <w:r>
        <w:rPr>
          <w:rFonts w:hint="default" w:ascii="Times New Roman" w:hAnsi="Times New Roman"/>
          <w:sz w:val="24"/>
          <w:szCs w:val="24"/>
          <w:lang w:val="en-GB"/>
        </w:rPr>
        <w:t>Selain itu pembuatan method addLast() akan menambahkan data pada bagian belakang linked list.</w:t>
      </w:r>
    </w:p>
    <w:p>
      <w:pPr>
        <w:numPr>
          <w:numId w:val="0"/>
        </w:numPr>
        <w:ind w:leftChars="0"/>
        <w:rPr>
          <w:rFonts w:hint="default" w:ascii="Times New Roman" w:hAnsi="Times New Roman"/>
          <w:sz w:val="24"/>
          <w:szCs w:val="24"/>
          <w:lang w:val="en-GB"/>
        </w:rPr>
      </w:pPr>
      <w:r>
        <w:drawing>
          <wp:inline distT="0" distB="0" distL="114300" distR="114300">
            <wp:extent cx="3494405" cy="1968500"/>
            <wp:effectExtent l="0" t="0" r="10795" b="12700"/>
            <wp:docPr id="4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12"/>
                    <pic:cNvPicPr>
                      <a:picLocks noChangeAspect="1"/>
                    </pic:cNvPicPr>
                  </pic:nvPicPr>
                  <pic:blipFill>
                    <a:blip r:embed="rId15"/>
                    <a:stretch>
                      <a:fillRect/>
                    </a:stretch>
                  </pic:blipFill>
                  <pic:spPr>
                    <a:xfrm>
                      <a:off x="0" y="0"/>
                      <a:ext cx="3494405" cy="1968500"/>
                    </a:xfrm>
                    <a:prstGeom prst="rect">
                      <a:avLst/>
                    </a:prstGeom>
                    <a:noFill/>
                    <a:ln>
                      <a:noFill/>
                    </a:ln>
                  </pic:spPr>
                </pic:pic>
              </a:graphicData>
            </a:graphic>
          </wp:inline>
        </w:drawing>
      </w:r>
    </w:p>
    <w:p>
      <w:pPr>
        <w:numPr>
          <w:ilvl w:val="0"/>
          <w:numId w:val="11"/>
        </w:numPr>
        <w:ind w:left="425" w:leftChars="0" w:hanging="425" w:firstLineChars="0"/>
        <w:rPr>
          <w:rFonts w:hint="default" w:ascii="Times New Roman" w:hAnsi="Times New Roman"/>
          <w:sz w:val="24"/>
          <w:szCs w:val="24"/>
          <w:lang w:val="en-GB"/>
        </w:rPr>
      </w:pPr>
      <w:r>
        <w:rPr>
          <w:rFonts w:hint="default" w:ascii="Times New Roman" w:hAnsi="Times New Roman"/>
          <w:sz w:val="24"/>
          <w:szCs w:val="24"/>
          <w:lang w:val="en-GB"/>
        </w:rPr>
        <w:t>Untuk menambahkan data pada posisi yang telah ditentukan dengan indeks, dapat dibuat dengan method add(int item, int index)</w:t>
      </w:r>
    </w:p>
    <w:p>
      <w:pPr>
        <w:numPr>
          <w:numId w:val="0"/>
        </w:numPr>
        <w:ind w:leftChars="0"/>
        <w:rPr>
          <w:rFonts w:hint="default" w:ascii="Times New Roman" w:hAnsi="Times New Roman"/>
          <w:sz w:val="24"/>
          <w:szCs w:val="24"/>
          <w:lang w:val="en-GB"/>
        </w:rPr>
      </w:pPr>
      <w:r>
        <w:rPr>
          <w:rFonts w:hint="default" w:ascii="Times New Roman" w:hAnsi="Times New Roman"/>
          <w:sz w:val="24"/>
          <w:szCs w:val="24"/>
          <w:lang w:val="en-GB"/>
        </w:rPr>
        <w:tab/>
      </w:r>
      <w:r>
        <w:drawing>
          <wp:inline distT="0" distB="0" distL="114300" distR="114300">
            <wp:extent cx="4276090" cy="6171565"/>
            <wp:effectExtent l="0" t="0" r="10160" b="635"/>
            <wp:docPr id="4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13"/>
                    <pic:cNvPicPr>
                      <a:picLocks noChangeAspect="1"/>
                    </pic:cNvPicPr>
                  </pic:nvPicPr>
                  <pic:blipFill>
                    <a:blip r:embed="rId16"/>
                    <a:stretch>
                      <a:fillRect/>
                    </a:stretch>
                  </pic:blipFill>
                  <pic:spPr>
                    <a:xfrm>
                      <a:off x="0" y="0"/>
                      <a:ext cx="4276090" cy="6171565"/>
                    </a:xfrm>
                    <a:prstGeom prst="rect">
                      <a:avLst/>
                    </a:prstGeom>
                    <a:noFill/>
                    <a:ln>
                      <a:noFill/>
                    </a:ln>
                  </pic:spPr>
                </pic:pic>
              </a:graphicData>
            </a:graphic>
          </wp:inline>
        </w:drawing>
      </w:r>
    </w:p>
    <w:p>
      <w:pPr>
        <w:numPr>
          <w:ilvl w:val="0"/>
          <w:numId w:val="11"/>
        </w:numPr>
        <w:ind w:left="425" w:leftChars="0" w:hanging="425" w:firstLineChars="0"/>
        <w:rPr>
          <w:rFonts w:hint="default" w:ascii="Times New Roman" w:hAnsi="Times New Roman"/>
          <w:sz w:val="24"/>
          <w:szCs w:val="24"/>
          <w:lang w:val="en-GB"/>
        </w:rPr>
      </w:pPr>
      <w:r>
        <w:rPr>
          <w:rFonts w:hint="default" w:ascii="Times New Roman" w:hAnsi="Times New Roman"/>
          <w:sz w:val="24"/>
          <w:szCs w:val="24"/>
          <w:lang w:val="en-GB"/>
        </w:rPr>
        <w:t>Jumlah data yang ada di dalam linked lists akan diperbarui secara otomatis,sehingga dapat dibuat method size() untuk mendapatkan nilai dari size.</w:t>
      </w:r>
    </w:p>
    <w:p>
      <w:pPr>
        <w:numPr>
          <w:numId w:val="0"/>
        </w:numPr>
        <w:ind w:leftChars="0" w:firstLine="720" w:firstLineChars="0"/>
        <w:rPr>
          <w:rFonts w:hint="default" w:ascii="Times New Roman" w:hAnsi="Times New Roman"/>
          <w:sz w:val="24"/>
          <w:szCs w:val="24"/>
          <w:lang w:val="en-GB"/>
        </w:rPr>
      </w:pPr>
      <w:r>
        <w:drawing>
          <wp:inline distT="0" distB="0" distL="114300" distR="114300">
            <wp:extent cx="1800225" cy="790575"/>
            <wp:effectExtent l="0" t="0" r="9525" b="9525"/>
            <wp:docPr id="4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14"/>
                    <pic:cNvPicPr>
                      <a:picLocks noChangeAspect="1"/>
                    </pic:cNvPicPr>
                  </pic:nvPicPr>
                  <pic:blipFill>
                    <a:blip r:embed="rId17"/>
                    <a:stretch>
                      <a:fillRect/>
                    </a:stretch>
                  </pic:blipFill>
                  <pic:spPr>
                    <a:xfrm>
                      <a:off x="0" y="0"/>
                      <a:ext cx="1800225" cy="790575"/>
                    </a:xfrm>
                    <a:prstGeom prst="rect">
                      <a:avLst/>
                    </a:prstGeom>
                    <a:noFill/>
                    <a:ln>
                      <a:noFill/>
                    </a:ln>
                  </pic:spPr>
                </pic:pic>
              </a:graphicData>
            </a:graphic>
          </wp:inline>
        </w:drawing>
      </w:r>
    </w:p>
    <w:p>
      <w:pPr>
        <w:numPr>
          <w:ilvl w:val="0"/>
          <w:numId w:val="11"/>
        </w:numPr>
        <w:ind w:left="425" w:leftChars="0" w:hanging="425" w:firstLineChars="0"/>
        <w:rPr>
          <w:rFonts w:hint="default" w:ascii="Times New Roman" w:hAnsi="Times New Roman"/>
          <w:sz w:val="24"/>
          <w:szCs w:val="24"/>
          <w:lang w:val="en-GB"/>
        </w:rPr>
      </w:pPr>
      <w:r>
        <w:rPr>
          <w:rFonts w:hint="default" w:ascii="Times New Roman" w:hAnsi="Times New Roman"/>
          <w:sz w:val="24"/>
          <w:szCs w:val="24"/>
          <w:lang w:val="en-GB"/>
        </w:rPr>
        <w:t>Selanjutnya dibuat method clear() untuk menghapus semua isi linked lists, sehingga linked lists dalam kondisi kosong.</w:t>
      </w:r>
    </w:p>
    <w:p>
      <w:pPr>
        <w:numPr>
          <w:numId w:val="0"/>
        </w:numPr>
        <w:ind w:leftChars="0"/>
        <w:rPr>
          <w:rFonts w:hint="default" w:ascii="Times New Roman" w:hAnsi="Times New Roman"/>
          <w:sz w:val="24"/>
          <w:szCs w:val="24"/>
          <w:lang w:val="en-GB"/>
        </w:rPr>
      </w:pPr>
      <w:r>
        <w:rPr>
          <w:rFonts w:hint="default" w:ascii="Times New Roman" w:hAnsi="Times New Roman"/>
          <w:sz w:val="24"/>
          <w:szCs w:val="24"/>
          <w:lang w:val="en-GB"/>
        </w:rPr>
        <w:tab/>
      </w:r>
      <w:r>
        <w:drawing>
          <wp:inline distT="0" distB="0" distL="114300" distR="114300">
            <wp:extent cx="1866900" cy="1095375"/>
            <wp:effectExtent l="0" t="0" r="0" b="9525"/>
            <wp:docPr id="5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15"/>
                    <pic:cNvPicPr>
                      <a:picLocks noChangeAspect="1"/>
                    </pic:cNvPicPr>
                  </pic:nvPicPr>
                  <pic:blipFill>
                    <a:blip r:embed="rId18"/>
                    <a:stretch>
                      <a:fillRect/>
                    </a:stretch>
                  </pic:blipFill>
                  <pic:spPr>
                    <a:xfrm>
                      <a:off x="0" y="0"/>
                      <a:ext cx="1866900" cy="1095375"/>
                    </a:xfrm>
                    <a:prstGeom prst="rect">
                      <a:avLst/>
                    </a:prstGeom>
                    <a:noFill/>
                    <a:ln>
                      <a:noFill/>
                    </a:ln>
                  </pic:spPr>
                </pic:pic>
              </a:graphicData>
            </a:graphic>
          </wp:inline>
        </w:drawing>
      </w:r>
    </w:p>
    <w:p>
      <w:pPr>
        <w:numPr>
          <w:ilvl w:val="0"/>
          <w:numId w:val="11"/>
        </w:numPr>
        <w:ind w:left="425" w:leftChars="0" w:hanging="425" w:firstLineChars="0"/>
        <w:rPr>
          <w:rFonts w:hint="default" w:ascii="Times New Roman" w:hAnsi="Times New Roman"/>
          <w:sz w:val="24"/>
          <w:szCs w:val="24"/>
          <w:lang w:val="en-GB"/>
        </w:rPr>
      </w:pPr>
      <w:r>
        <w:rPr>
          <w:rFonts w:hint="default" w:ascii="Times New Roman" w:hAnsi="Times New Roman"/>
          <w:sz w:val="24"/>
          <w:szCs w:val="24"/>
          <w:lang w:val="en-GB"/>
        </w:rPr>
        <w:t>Untuk mencetak isi dari linked lists dibuat method print(). Method ini akan mencetak isi linked lists berapapun size-nya. Jika kosong akan dimunculkan suatu pemberitahuan bahwa linked lists dalam kondisi kosong.</w:t>
      </w:r>
    </w:p>
    <w:p>
      <w:pPr>
        <w:numPr>
          <w:numId w:val="0"/>
        </w:numPr>
        <w:ind w:leftChars="0"/>
        <w:rPr>
          <w:rFonts w:hint="default" w:ascii="Times New Roman" w:hAnsi="Times New Roman"/>
          <w:sz w:val="24"/>
          <w:szCs w:val="24"/>
          <w:lang w:val="en-GB"/>
        </w:rPr>
      </w:pPr>
      <w:r>
        <w:rPr>
          <w:rFonts w:hint="default" w:ascii="Times New Roman" w:hAnsi="Times New Roman"/>
          <w:sz w:val="24"/>
          <w:szCs w:val="24"/>
          <w:lang w:val="en-GB"/>
        </w:rPr>
        <w:tab/>
      </w:r>
      <w:r>
        <w:drawing>
          <wp:inline distT="0" distB="0" distL="114300" distR="114300">
            <wp:extent cx="4919345" cy="3561715"/>
            <wp:effectExtent l="0" t="0" r="14605" b="635"/>
            <wp:docPr id="5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16"/>
                    <pic:cNvPicPr>
                      <a:picLocks noChangeAspect="1"/>
                    </pic:cNvPicPr>
                  </pic:nvPicPr>
                  <pic:blipFill>
                    <a:blip r:embed="rId19"/>
                    <a:stretch>
                      <a:fillRect/>
                    </a:stretch>
                  </pic:blipFill>
                  <pic:spPr>
                    <a:xfrm>
                      <a:off x="0" y="0"/>
                      <a:ext cx="4919345" cy="3561715"/>
                    </a:xfrm>
                    <a:prstGeom prst="rect">
                      <a:avLst/>
                    </a:prstGeom>
                    <a:noFill/>
                    <a:ln>
                      <a:noFill/>
                    </a:ln>
                  </pic:spPr>
                </pic:pic>
              </a:graphicData>
            </a:graphic>
          </wp:inline>
        </w:drawing>
      </w:r>
    </w:p>
    <w:p>
      <w:pPr>
        <w:numPr>
          <w:ilvl w:val="0"/>
          <w:numId w:val="11"/>
        </w:numPr>
        <w:ind w:left="425" w:leftChars="0" w:hanging="425" w:firstLineChars="0"/>
        <w:rPr>
          <w:rFonts w:hint="default" w:ascii="Times New Roman" w:hAnsi="Times New Roman"/>
          <w:sz w:val="24"/>
          <w:szCs w:val="24"/>
          <w:lang w:val="en-GB"/>
        </w:rPr>
      </w:pPr>
      <w:r>
        <w:rPr>
          <w:rFonts w:hint="default" w:ascii="Times New Roman" w:hAnsi="Times New Roman"/>
          <w:sz w:val="24"/>
          <w:szCs w:val="24"/>
          <w:lang w:val="en-GB"/>
        </w:rPr>
        <w:t>Selanjutya dibuat class Main DoubleLinkedListsMain untuk mengeksekusi semua method yang ada pada class DoubleLinkedLists.</w:t>
      </w:r>
    </w:p>
    <w:p>
      <w:pPr>
        <w:numPr>
          <w:numId w:val="0"/>
        </w:numPr>
        <w:ind w:leftChars="0"/>
        <w:rPr>
          <w:rFonts w:hint="default" w:ascii="Times New Roman" w:hAnsi="Times New Roman"/>
          <w:sz w:val="24"/>
          <w:szCs w:val="24"/>
          <w:lang w:val="en-GB"/>
        </w:rPr>
      </w:pPr>
    </w:p>
    <w:p>
      <w:pPr>
        <w:numPr>
          <w:numId w:val="0"/>
        </w:numPr>
        <w:ind w:leftChars="0"/>
        <w:rPr>
          <w:rFonts w:hint="default" w:ascii="Times New Roman" w:hAnsi="Times New Roman"/>
          <w:sz w:val="24"/>
          <w:szCs w:val="24"/>
          <w:lang w:val="en-GB"/>
        </w:rPr>
      </w:pPr>
      <w:r>
        <w:rPr>
          <w:rFonts w:hint="default" w:ascii="Times New Roman" w:hAnsi="Times New Roman"/>
          <w:sz w:val="24"/>
          <w:szCs w:val="24"/>
          <w:lang w:val="en-GB"/>
        </w:rPr>
        <w:tab/>
      </w:r>
      <w:r>
        <w:drawing>
          <wp:inline distT="0" distB="0" distL="114300" distR="114300">
            <wp:extent cx="2952750" cy="266700"/>
            <wp:effectExtent l="0" t="0" r="0" b="0"/>
            <wp:docPr id="5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17"/>
                    <pic:cNvPicPr>
                      <a:picLocks noChangeAspect="1"/>
                    </pic:cNvPicPr>
                  </pic:nvPicPr>
                  <pic:blipFill>
                    <a:blip r:embed="rId20"/>
                    <a:stretch>
                      <a:fillRect/>
                    </a:stretch>
                  </pic:blipFill>
                  <pic:spPr>
                    <a:xfrm>
                      <a:off x="0" y="0"/>
                      <a:ext cx="2952750" cy="266700"/>
                    </a:xfrm>
                    <a:prstGeom prst="rect">
                      <a:avLst/>
                    </a:prstGeom>
                    <a:noFill/>
                    <a:ln>
                      <a:noFill/>
                    </a:ln>
                  </pic:spPr>
                </pic:pic>
              </a:graphicData>
            </a:graphic>
          </wp:inline>
        </w:drawing>
      </w:r>
    </w:p>
    <w:p>
      <w:pPr>
        <w:numPr>
          <w:numId w:val="0"/>
        </w:numPr>
        <w:ind w:leftChars="0"/>
        <w:rPr>
          <w:rFonts w:hint="default" w:ascii="Times New Roman" w:hAnsi="Times New Roman"/>
          <w:sz w:val="24"/>
          <w:szCs w:val="24"/>
          <w:lang w:val="en-GB"/>
        </w:rPr>
      </w:pPr>
    </w:p>
    <w:p>
      <w:pPr>
        <w:numPr>
          <w:ilvl w:val="0"/>
          <w:numId w:val="11"/>
        </w:numPr>
        <w:ind w:left="425" w:leftChars="0" w:hanging="425" w:firstLineChars="0"/>
        <w:rPr>
          <w:rFonts w:hint="default" w:ascii="Times New Roman" w:hAnsi="Times New Roman"/>
          <w:sz w:val="24"/>
          <w:szCs w:val="24"/>
          <w:lang w:val="en-GB"/>
        </w:rPr>
      </w:pPr>
      <w:r>
        <w:rPr>
          <w:rFonts w:hint="default" w:ascii="Times New Roman" w:hAnsi="Times New Roman"/>
          <w:sz w:val="24"/>
          <w:szCs w:val="24"/>
          <w:lang w:val="en-GB"/>
        </w:rPr>
        <w:t>Pada main class pada langkah 16 di atas buatlah object dari class DoubleLinkedLists kemudian eksekusi potongan program berikut ini.</w:t>
      </w:r>
    </w:p>
    <w:p>
      <w:pPr>
        <w:numPr>
          <w:numId w:val="0"/>
        </w:numPr>
        <w:ind w:leftChars="0"/>
        <w:rPr>
          <w:rFonts w:hint="default" w:ascii="Times New Roman" w:hAnsi="Times New Roman"/>
          <w:sz w:val="24"/>
          <w:szCs w:val="24"/>
          <w:lang w:val="en-GB"/>
        </w:rPr>
      </w:pPr>
    </w:p>
    <w:p>
      <w:pPr>
        <w:numPr>
          <w:numId w:val="0"/>
        </w:numPr>
        <w:ind w:leftChars="0"/>
        <w:rPr>
          <w:rFonts w:hint="default" w:ascii="Times New Roman" w:hAnsi="Times New Roman"/>
          <w:sz w:val="24"/>
          <w:szCs w:val="24"/>
          <w:lang w:val="en-GB"/>
        </w:rPr>
      </w:pPr>
      <w:r>
        <w:rPr>
          <w:rFonts w:hint="default" w:ascii="Times New Roman" w:hAnsi="Times New Roman"/>
          <w:sz w:val="24"/>
          <w:szCs w:val="24"/>
          <w:lang w:val="en-GB"/>
        </w:rPr>
        <w:tab/>
      </w:r>
      <w:r>
        <w:drawing>
          <wp:inline distT="0" distB="0" distL="114300" distR="114300">
            <wp:extent cx="4162425" cy="228600"/>
            <wp:effectExtent l="0" t="0" r="9525" b="0"/>
            <wp:docPr id="5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18"/>
                    <pic:cNvPicPr>
                      <a:picLocks noChangeAspect="1"/>
                    </pic:cNvPicPr>
                  </pic:nvPicPr>
                  <pic:blipFill>
                    <a:blip r:embed="rId21"/>
                    <a:stretch>
                      <a:fillRect/>
                    </a:stretch>
                  </pic:blipFill>
                  <pic:spPr>
                    <a:xfrm>
                      <a:off x="0" y="0"/>
                      <a:ext cx="4162425" cy="228600"/>
                    </a:xfrm>
                    <a:prstGeom prst="rect">
                      <a:avLst/>
                    </a:prstGeom>
                    <a:noFill/>
                    <a:ln>
                      <a:noFill/>
                    </a:ln>
                  </pic:spPr>
                </pic:pic>
              </a:graphicData>
            </a:graphic>
          </wp:inline>
        </w:drawing>
      </w:r>
    </w:p>
    <w:p>
      <w:pPr>
        <w:numPr>
          <w:numId w:val="0"/>
        </w:numPr>
        <w:ind w:leftChars="0"/>
        <w:rPr>
          <w:rFonts w:hint="default" w:ascii="Times New Roman" w:hAnsi="Times New Roman"/>
          <w:sz w:val="24"/>
          <w:szCs w:val="24"/>
          <w:lang w:val="en-GB"/>
        </w:rPr>
      </w:pPr>
    </w:p>
    <w:p>
      <w:pPr>
        <w:numPr>
          <w:ilvl w:val="0"/>
          <w:numId w:val="11"/>
        </w:numPr>
        <w:ind w:left="425" w:leftChars="0" w:hanging="425" w:firstLineChars="0"/>
        <w:rPr>
          <w:rFonts w:hint="default" w:ascii="Times New Roman" w:hAnsi="Times New Roman"/>
          <w:sz w:val="24"/>
          <w:szCs w:val="24"/>
          <w:lang w:val="en-GB"/>
        </w:rPr>
      </w:pPr>
      <w:r>
        <w:rPr>
          <w:rFonts w:hint="default" w:ascii="Times New Roman" w:hAnsi="Times New Roman"/>
          <w:sz w:val="24"/>
          <w:szCs w:val="24"/>
          <w:lang w:val="en-GB"/>
        </w:rPr>
        <w:t>Verifikasi Hasil Percobaan</w:t>
      </w:r>
    </w:p>
    <w:p>
      <w:pPr>
        <w:numPr>
          <w:numId w:val="0"/>
        </w:numPr>
        <w:ind w:leftChars="0"/>
        <w:rPr>
          <w:rFonts w:hint="default" w:ascii="Times New Roman" w:hAnsi="Times New Roman"/>
          <w:sz w:val="24"/>
          <w:szCs w:val="24"/>
          <w:lang w:val="en-GB"/>
        </w:rPr>
      </w:pPr>
    </w:p>
    <w:p>
      <w:pPr>
        <w:numPr>
          <w:numId w:val="0"/>
        </w:numPr>
        <w:ind w:leftChars="0"/>
      </w:pPr>
      <w:r>
        <w:drawing>
          <wp:inline distT="0" distB="0" distL="114300" distR="114300">
            <wp:extent cx="5133975" cy="4597400"/>
            <wp:effectExtent l="0" t="0" r="0" b="0"/>
            <wp:docPr id="5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19"/>
                    <pic:cNvPicPr>
                      <a:picLocks noChangeAspect="1"/>
                    </pic:cNvPicPr>
                  </pic:nvPicPr>
                  <pic:blipFill>
                    <a:blip r:embed="rId22"/>
                    <a:srcRect t="686"/>
                    <a:stretch>
                      <a:fillRect/>
                    </a:stretch>
                  </pic:blipFill>
                  <pic:spPr>
                    <a:xfrm>
                      <a:off x="0" y="0"/>
                      <a:ext cx="5133975" cy="4597400"/>
                    </a:xfrm>
                    <a:prstGeom prst="rect">
                      <a:avLst/>
                    </a:prstGeom>
                    <a:noFill/>
                    <a:ln>
                      <a:noFill/>
                    </a:ln>
                  </pic:spPr>
                </pic:pic>
              </a:graphicData>
            </a:graphic>
          </wp:inline>
        </w:drawing>
      </w:r>
    </w:p>
    <w:p>
      <w:pPr>
        <w:numPr>
          <w:numId w:val="0"/>
        </w:numPr>
        <w:ind w:leftChars="0"/>
      </w:pPr>
    </w:p>
    <w:p>
      <w:pPr>
        <w:numPr>
          <w:numId w:val="0"/>
        </w:numPr>
        <w:rPr>
          <w:rFonts w:hint="default"/>
          <w:lang w:val="en-GB"/>
        </w:rPr>
      </w:pPr>
      <w:r>
        <w:drawing>
          <wp:inline distT="0" distB="0" distL="114300" distR="114300">
            <wp:extent cx="2819400" cy="3105150"/>
            <wp:effectExtent l="0" t="0" r="0" b="0"/>
            <wp:docPr id="5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20"/>
                    <pic:cNvPicPr>
                      <a:picLocks noChangeAspect="1"/>
                    </pic:cNvPicPr>
                  </pic:nvPicPr>
                  <pic:blipFill>
                    <a:blip r:embed="rId23"/>
                    <a:stretch>
                      <a:fillRect/>
                    </a:stretch>
                  </pic:blipFill>
                  <pic:spPr>
                    <a:xfrm>
                      <a:off x="0" y="0"/>
                      <a:ext cx="2819400" cy="3105150"/>
                    </a:xfrm>
                    <a:prstGeom prst="rect">
                      <a:avLst/>
                    </a:prstGeom>
                    <a:noFill/>
                    <a:ln>
                      <a:noFill/>
                    </a:ln>
                  </pic:spPr>
                </pic:pic>
              </a:graphicData>
            </a:graphic>
          </wp:inline>
        </w:drawing>
      </w:r>
    </w:p>
    <w:p>
      <w:pPr>
        <w:numPr>
          <w:numId w:val="0"/>
        </w:numPr>
        <w:ind w:left="420" w:leftChars="0"/>
      </w:pPr>
    </w:p>
    <w:p>
      <w:pPr>
        <w:numPr>
          <w:numId w:val="0"/>
        </w:numPr>
        <w:ind w:left="420" w:leftChars="0"/>
        <w:rPr>
          <w:rFonts w:hint="default" w:ascii="Times New Roman" w:hAnsi="Times New Roman"/>
          <w:sz w:val="24"/>
          <w:szCs w:val="24"/>
          <w:lang w:val="en-GB"/>
        </w:rPr>
      </w:pPr>
      <w:r>
        <w:rPr>
          <w:rFonts w:hint="default" w:ascii="Times New Roman" w:hAnsi="Times New Roman"/>
          <w:sz w:val="24"/>
          <w:szCs w:val="24"/>
          <w:lang w:val="en-GB"/>
        </w:rPr>
        <w:br w:type="page"/>
      </w:r>
    </w:p>
    <w:p>
      <w:pPr>
        <w:rPr>
          <w:rFonts w:hint="default" w:ascii="Times New Roman" w:hAnsi="Times New Roman"/>
          <w:b/>
          <w:bCs/>
          <w:sz w:val="28"/>
          <w:szCs w:val="28"/>
          <w:lang w:val="en-GB"/>
        </w:rPr>
      </w:pPr>
      <w:r>
        <w:rPr>
          <w:rFonts w:hint="default" w:ascii="Times New Roman" w:hAnsi="Times New Roman"/>
          <w:b/>
          <w:bCs/>
          <w:sz w:val="28"/>
          <w:szCs w:val="28"/>
          <w:lang w:val="en-GB"/>
        </w:rPr>
        <w:t>Pertanyaan Percobaan 1</w:t>
      </w:r>
    </w:p>
    <w:p>
      <w:pPr>
        <w:numPr>
          <w:ilvl w:val="0"/>
          <w:numId w:val="0"/>
        </w:numPr>
        <w:ind w:leftChars="0"/>
        <w:rPr>
          <w:rFonts w:hint="default" w:ascii="Times New Roman" w:hAnsi="Times New Roman"/>
          <w:sz w:val="24"/>
          <w:szCs w:val="24"/>
          <w:lang w:val="en-GB"/>
        </w:rPr>
      </w:pPr>
    </w:p>
    <w:p>
      <w:pPr>
        <w:numPr>
          <w:ilvl w:val="0"/>
          <w:numId w:val="12"/>
        </w:numPr>
        <w:tabs>
          <w:tab w:val="clear" w:pos="425"/>
        </w:tabs>
        <w:ind w:left="425" w:leftChars="0" w:hanging="425" w:firstLineChars="0"/>
        <w:rPr>
          <w:rFonts w:hint="default" w:ascii="Times New Roman" w:hAnsi="Times New Roman"/>
          <w:sz w:val="24"/>
          <w:szCs w:val="24"/>
          <w:lang w:val="en-GB"/>
        </w:rPr>
      </w:pPr>
      <w:r>
        <w:rPr>
          <w:rFonts w:hint="default" w:ascii="Times New Roman" w:hAnsi="Times New Roman"/>
          <w:sz w:val="24"/>
          <w:szCs w:val="24"/>
          <w:lang w:val="en-GB"/>
        </w:rPr>
        <w:t>Jelaskan perbedaan antara single linked list dengan double linked lists!</w:t>
      </w:r>
    </w:p>
    <w:p>
      <w:pPr>
        <w:numPr>
          <w:numId w:val="0"/>
        </w:numPr>
        <w:ind w:leftChars="0"/>
        <w:rPr>
          <w:rFonts w:hint="default" w:ascii="Times New Roman" w:hAnsi="Times New Roman"/>
          <w:sz w:val="24"/>
          <w:szCs w:val="24"/>
          <w:lang w:val="en-GB"/>
        </w:rPr>
      </w:pPr>
    </w:p>
    <w:p>
      <w:pPr>
        <w:numPr>
          <w:numId w:val="0"/>
        </w:numPr>
        <w:ind w:leftChars="0"/>
        <w:rPr>
          <w:rFonts w:hint="default" w:ascii="Times New Roman" w:hAnsi="Times New Roman"/>
          <w:sz w:val="24"/>
          <w:szCs w:val="24"/>
          <w:highlight w:val="yellow"/>
          <w:lang w:val="en-GB"/>
        </w:rPr>
      </w:pPr>
      <w:r>
        <w:rPr>
          <w:rFonts w:hint="default" w:ascii="Times New Roman" w:hAnsi="Times New Roman"/>
          <w:sz w:val="24"/>
          <w:szCs w:val="24"/>
          <w:highlight w:val="yellow"/>
          <w:lang w:val="en-GB"/>
        </w:rPr>
        <w:t>Single linked list adalah struktur data di mana setiap node memiliki dua bagian: data yang disimpan dan referensi ke node berikutnya dalam urutan. Artinya, penelusuran hanya bisa dilakukan ke depan.</w:t>
      </w:r>
    </w:p>
    <w:p>
      <w:pPr>
        <w:numPr>
          <w:numId w:val="0"/>
        </w:numPr>
        <w:ind w:leftChars="0"/>
        <w:rPr>
          <w:rFonts w:hint="default" w:ascii="Times New Roman" w:hAnsi="Times New Roman"/>
          <w:sz w:val="24"/>
          <w:szCs w:val="24"/>
          <w:highlight w:val="yellow"/>
          <w:lang w:val="en-GB"/>
        </w:rPr>
      </w:pPr>
    </w:p>
    <w:p>
      <w:pPr>
        <w:numPr>
          <w:numId w:val="0"/>
        </w:numPr>
        <w:ind w:leftChars="0"/>
        <w:rPr>
          <w:rFonts w:hint="default" w:ascii="Times New Roman" w:hAnsi="Times New Roman"/>
          <w:sz w:val="24"/>
          <w:szCs w:val="24"/>
          <w:highlight w:val="yellow"/>
          <w:lang w:val="en-GB"/>
        </w:rPr>
      </w:pPr>
      <w:r>
        <w:rPr>
          <w:rFonts w:hint="default" w:ascii="Times New Roman" w:hAnsi="Times New Roman"/>
          <w:sz w:val="24"/>
          <w:szCs w:val="24"/>
          <w:highlight w:val="yellow"/>
          <w:lang w:val="en-GB"/>
        </w:rPr>
        <w:t>Sementara itu, double linked list memiliki tiga bagian: data, referensi ke node sebelumnya, dan referensi ke node berikutnya. Dengan demikian, double linked list memungkinkan penelusuran ke depan dan ke belakang. Namun, double linked list memerlukan lebih banyak ruang memori untuk menyimpan referensi tambahan.</w:t>
      </w:r>
    </w:p>
    <w:p>
      <w:pPr>
        <w:numPr>
          <w:numId w:val="0"/>
        </w:numPr>
        <w:ind w:leftChars="0"/>
        <w:rPr>
          <w:rFonts w:hint="default" w:ascii="Times New Roman" w:hAnsi="Times New Roman"/>
          <w:sz w:val="24"/>
          <w:szCs w:val="24"/>
          <w:lang w:val="en-GB"/>
        </w:rPr>
      </w:pPr>
    </w:p>
    <w:p>
      <w:pPr>
        <w:numPr>
          <w:ilvl w:val="0"/>
          <w:numId w:val="12"/>
        </w:numPr>
        <w:tabs>
          <w:tab w:val="clear" w:pos="425"/>
        </w:tabs>
        <w:ind w:left="425" w:leftChars="0" w:hanging="425" w:firstLineChars="0"/>
        <w:rPr>
          <w:rFonts w:hint="default" w:ascii="Times New Roman" w:hAnsi="Times New Roman"/>
          <w:sz w:val="24"/>
          <w:szCs w:val="24"/>
          <w:lang w:val="en-GB"/>
        </w:rPr>
      </w:pPr>
      <w:r>
        <w:rPr>
          <w:rFonts w:hint="default" w:ascii="Times New Roman" w:hAnsi="Times New Roman"/>
          <w:sz w:val="24"/>
          <w:szCs w:val="24"/>
          <w:lang w:val="en-GB"/>
        </w:rPr>
        <w:t>Perhatikan class Node, di dalamnya terdapat atribut next dan prev. Untuk apakah atribut tersebut?</w:t>
      </w:r>
    </w:p>
    <w:p>
      <w:pPr>
        <w:numPr>
          <w:numId w:val="0"/>
        </w:numPr>
        <w:ind w:leftChars="0"/>
        <w:rPr>
          <w:rFonts w:hint="default" w:ascii="Times New Roman" w:hAnsi="Times New Roman"/>
          <w:sz w:val="24"/>
          <w:szCs w:val="24"/>
          <w:lang w:val="en-GB"/>
        </w:rPr>
      </w:pPr>
    </w:p>
    <w:p>
      <w:pPr>
        <w:numPr>
          <w:numId w:val="0"/>
        </w:numPr>
        <w:ind w:leftChars="0"/>
        <w:rPr>
          <w:rFonts w:hint="default" w:ascii="Times New Roman" w:hAnsi="Times New Roman"/>
          <w:sz w:val="24"/>
          <w:szCs w:val="24"/>
          <w:lang w:val="en-GB"/>
        </w:rPr>
      </w:pPr>
    </w:p>
    <w:p>
      <w:pPr>
        <w:numPr>
          <w:numId w:val="0"/>
        </w:numPr>
        <w:ind w:leftChars="0"/>
        <w:rPr>
          <w:rFonts w:hint="default" w:ascii="Times New Roman" w:hAnsi="Times New Roman"/>
          <w:sz w:val="24"/>
          <w:szCs w:val="24"/>
          <w:highlight w:val="yellow"/>
          <w:lang w:val="en-GB"/>
        </w:rPr>
      </w:pPr>
      <w:r>
        <w:rPr>
          <w:rFonts w:hint="default" w:ascii="Times New Roman" w:hAnsi="Times New Roman"/>
          <w:sz w:val="24"/>
          <w:szCs w:val="24"/>
          <w:highlight w:val="yellow"/>
          <w:lang w:val="en-GB"/>
        </w:rPr>
        <w:t>Atribut next dan prev dalam kelas Node digunakan untuk menunjukkan referensi ke node berikutnya (next) dan node sebelumnya (prev) dalam suatu struktur data yang berurutan</w:t>
      </w:r>
    </w:p>
    <w:p>
      <w:pPr>
        <w:numPr>
          <w:numId w:val="0"/>
        </w:numPr>
        <w:ind w:leftChars="0"/>
        <w:rPr>
          <w:rFonts w:hint="default" w:ascii="Times New Roman" w:hAnsi="Times New Roman"/>
          <w:sz w:val="24"/>
          <w:szCs w:val="24"/>
          <w:lang w:val="en-GB"/>
        </w:rPr>
      </w:pPr>
    </w:p>
    <w:p>
      <w:pPr>
        <w:numPr>
          <w:ilvl w:val="0"/>
          <w:numId w:val="12"/>
        </w:numPr>
        <w:tabs>
          <w:tab w:val="clear" w:pos="425"/>
        </w:tabs>
        <w:ind w:left="425" w:leftChars="0" w:hanging="425" w:firstLineChars="0"/>
        <w:rPr>
          <w:rFonts w:hint="default" w:ascii="Times New Roman" w:hAnsi="Times New Roman"/>
          <w:sz w:val="24"/>
          <w:szCs w:val="24"/>
          <w:lang w:val="en-GB"/>
        </w:rPr>
      </w:pPr>
      <w:r>
        <w:rPr>
          <w:rFonts w:hint="default" w:ascii="Times New Roman" w:hAnsi="Times New Roman"/>
          <w:sz w:val="24"/>
          <w:szCs w:val="24"/>
          <w:lang w:val="en-GB"/>
        </w:rPr>
        <w:t>Perhatikan konstruktor pada class DoubleLinkedLists. Apa kegunaan inisialisasi atribut head dan size seperti pada gambar berikut ini?</w:t>
      </w:r>
    </w:p>
    <w:p>
      <w:pPr>
        <w:numPr>
          <w:numId w:val="0"/>
        </w:numPr>
        <w:ind w:leftChars="0" w:firstLine="720" w:firstLineChars="0"/>
        <w:rPr>
          <w:rFonts w:hint="default" w:ascii="Times New Roman" w:hAnsi="Times New Roman"/>
          <w:sz w:val="24"/>
          <w:szCs w:val="24"/>
          <w:lang w:val="en-GB"/>
        </w:rPr>
      </w:pPr>
      <w:r>
        <w:drawing>
          <wp:inline distT="0" distB="0" distL="114300" distR="114300">
            <wp:extent cx="2600325" cy="895350"/>
            <wp:effectExtent l="0" t="0" r="9525" b="0"/>
            <wp:docPr id="5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21"/>
                    <pic:cNvPicPr>
                      <a:picLocks noChangeAspect="1"/>
                    </pic:cNvPicPr>
                  </pic:nvPicPr>
                  <pic:blipFill>
                    <a:blip r:embed="rId24"/>
                    <a:stretch>
                      <a:fillRect/>
                    </a:stretch>
                  </pic:blipFill>
                  <pic:spPr>
                    <a:xfrm>
                      <a:off x="0" y="0"/>
                      <a:ext cx="2600325" cy="895350"/>
                    </a:xfrm>
                    <a:prstGeom prst="rect">
                      <a:avLst/>
                    </a:prstGeom>
                    <a:noFill/>
                    <a:ln>
                      <a:noFill/>
                    </a:ln>
                  </pic:spPr>
                </pic:pic>
              </a:graphicData>
            </a:graphic>
          </wp:inline>
        </w:drawing>
      </w:r>
    </w:p>
    <w:p>
      <w:pPr>
        <w:numPr>
          <w:numId w:val="0"/>
        </w:numPr>
        <w:ind w:leftChars="0"/>
        <w:rPr>
          <w:rFonts w:hint="default" w:ascii="Times New Roman" w:hAnsi="Times New Roman"/>
          <w:sz w:val="24"/>
          <w:szCs w:val="24"/>
          <w:highlight w:val="yellow"/>
          <w:lang w:val="en-GB"/>
        </w:rPr>
      </w:pPr>
      <w:r>
        <w:rPr>
          <w:rFonts w:hint="default" w:ascii="Times New Roman" w:hAnsi="Times New Roman"/>
          <w:sz w:val="24"/>
          <w:szCs w:val="24"/>
          <w:highlight w:val="yellow"/>
          <w:lang w:val="en-GB"/>
        </w:rPr>
        <w:t>Inisialisasi atribut head dengan null dan size dengan 0 dalam konstruktor kelas DoubleLinkedLists_18 bertujuan untuk menetapkan kondisi awal dari linked list ganda</w:t>
      </w:r>
    </w:p>
    <w:p>
      <w:pPr>
        <w:numPr>
          <w:numId w:val="0"/>
        </w:numPr>
        <w:ind w:leftChars="0"/>
        <w:rPr>
          <w:rFonts w:hint="default" w:ascii="Times New Roman" w:hAnsi="Times New Roman"/>
          <w:sz w:val="24"/>
          <w:szCs w:val="24"/>
          <w:lang w:val="en-GB"/>
        </w:rPr>
      </w:pPr>
    </w:p>
    <w:p>
      <w:pPr>
        <w:numPr>
          <w:ilvl w:val="0"/>
          <w:numId w:val="12"/>
        </w:numPr>
        <w:tabs>
          <w:tab w:val="clear" w:pos="425"/>
        </w:tabs>
        <w:ind w:left="425" w:leftChars="0" w:hanging="425" w:firstLineChars="0"/>
        <w:rPr>
          <w:rFonts w:hint="default" w:ascii="Times New Roman" w:hAnsi="Times New Roman"/>
          <w:sz w:val="24"/>
          <w:szCs w:val="24"/>
          <w:lang w:val="en-GB"/>
        </w:rPr>
      </w:pPr>
      <w:r>
        <w:rPr>
          <w:rFonts w:hint="default" w:ascii="Times New Roman" w:hAnsi="Times New Roman"/>
          <w:sz w:val="24"/>
          <w:szCs w:val="24"/>
          <w:lang w:val="en-GB"/>
        </w:rPr>
        <w:t>Pada method addFirst(), kenapa dalam pembuatan object dari konstruktor class Node prev dianggap sama dengan null?</w:t>
      </w:r>
    </w:p>
    <w:p>
      <w:pPr>
        <w:numPr>
          <w:numId w:val="0"/>
        </w:numPr>
        <w:ind w:leftChars="0"/>
        <w:rPr>
          <w:rFonts w:hint="default" w:ascii="Times New Roman" w:hAnsi="Times New Roman"/>
          <w:sz w:val="24"/>
          <w:szCs w:val="24"/>
          <w:lang w:val="en-GB"/>
        </w:rPr>
      </w:pPr>
      <w:r>
        <w:drawing>
          <wp:inline distT="0" distB="0" distL="114300" distR="114300">
            <wp:extent cx="4019550" cy="285750"/>
            <wp:effectExtent l="0" t="0" r="0" b="0"/>
            <wp:docPr id="5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22"/>
                    <pic:cNvPicPr>
                      <a:picLocks noChangeAspect="1"/>
                    </pic:cNvPicPr>
                  </pic:nvPicPr>
                  <pic:blipFill>
                    <a:blip r:embed="rId25"/>
                    <a:stretch>
                      <a:fillRect/>
                    </a:stretch>
                  </pic:blipFill>
                  <pic:spPr>
                    <a:xfrm>
                      <a:off x="0" y="0"/>
                      <a:ext cx="4019550" cy="285750"/>
                    </a:xfrm>
                    <a:prstGeom prst="rect">
                      <a:avLst/>
                    </a:prstGeom>
                    <a:noFill/>
                    <a:ln>
                      <a:noFill/>
                    </a:ln>
                  </pic:spPr>
                </pic:pic>
              </a:graphicData>
            </a:graphic>
          </wp:inline>
        </w:drawing>
      </w:r>
    </w:p>
    <w:p>
      <w:pPr>
        <w:numPr>
          <w:numId w:val="0"/>
        </w:numPr>
        <w:ind w:leftChars="0"/>
        <w:rPr>
          <w:rFonts w:hint="default" w:ascii="Times New Roman" w:hAnsi="Times New Roman"/>
          <w:sz w:val="24"/>
          <w:szCs w:val="24"/>
          <w:lang w:val="en-GB"/>
        </w:rPr>
      </w:pPr>
    </w:p>
    <w:p>
      <w:pPr>
        <w:numPr>
          <w:numId w:val="0"/>
        </w:numPr>
        <w:ind w:leftChars="0"/>
        <w:rPr>
          <w:highlight w:val="yellow"/>
        </w:rPr>
      </w:pPr>
      <w:r>
        <w:rPr>
          <w:rFonts w:hint="default" w:ascii="Times New Roman" w:hAnsi="Times New Roman"/>
          <w:sz w:val="24"/>
          <w:szCs w:val="24"/>
          <w:highlight w:val="yellow"/>
          <w:lang w:val="en-GB"/>
        </w:rPr>
        <w:t>Ini karena node baru akan menjadi node pertama dalam linked list, sehingga tidak memiliki node sebelumnya (prev)</w:t>
      </w:r>
    </w:p>
    <w:p>
      <w:pPr>
        <w:numPr>
          <w:numId w:val="0"/>
        </w:numPr>
        <w:rPr>
          <w:rFonts w:hint="default"/>
          <w:lang w:val="en-GB"/>
        </w:rPr>
      </w:pPr>
    </w:p>
    <w:p>
      <w:pPr>
        <w:numPr>
          <w:ilvl w:val="0"/>
          <w:numId w:val="12"/>
        </w:numPr>
        <w:tabs>
          <w:tab w:val="clear" w:pos="425"/>
        </w:tabs>
        <w:ind w:left="425" w:leftChars="0" w:hanging="425" w:firstLineChars="0"/>
        <w:rPr>
          <w:rFonts w:hint="default" w:ascii="Times New Roman" w:hAnsi="Times New Roman"/>
          <w:sz w:val="24"/>
          <w:szCs w:val="24"/>
          <w:lang w:val="en-GB"/>
        </w:rPr>
      </w:pPr>
      <w:r>
        <w:rPr>
          <w:rFonts w:hint="default" w:ascii="Times New Roman" w:hAnsi="Times New Roman"/>
          <w:sz w:val="24"/>
          <w:szCs w:val="24"/>
          <w:lang w:val="en-GB"/>
        </w:rPr>
        <w:t>Perhatikan pada method addFirst(). Apakah arti statement head.prev = newNode ?</w:t>
      </w:r>
    </w:p>
    <w:p>
      <w:pPr>
        <w:numPr>
          <w:numId w:val="0"/>
        </w:numPr>
        <w:ind w:leftChars="0"/>
        <w:rPr>
          <w:rFonts w:hint="default" w:ascii="Times New Roman" w:hAnsi="Times New Roman"/>
          <w:sz w:val="24"/>
          <w:szCs w:val="24"/>
          <w:lang w:val="en-GB"/>
        </w:rPr>
      </w:pPr>
    </w:p>
    <w:p>
      <w:pPr>
        <w:numPr>
          <w:numId w:val="0"/>
        </w:numPr>
        <w:ind w:leftChars="0"/>
        <w:rPr>
          <w:rFonts w:hint="default" w:ascii="Times New Roman" w:hAnsi="Times New Roman"/>
          <w:sz w:val="24"/>
          <w:szCs w:val="24"/>
          <w:highlight w:val="yellow"/>
          <w:lang w:val="en-GB"/>
        </w:rPr>
      </w:pPr>
      <w:r>
        <w:rPr>
          <w:rFonts w:hint="default" w:ascii="Times New Roman" w:hAnsi="Times New Roman"/>
          <w:sz w:val="24"/>
          <w:szCs w:val="24"/>
          <w:highlight w:val="yellow"/>
          <w:lang w:val="en-GB"/>
        </w:rPr>
        <w:t>Statement tersebut memiliki arti bahwa kita mengatur referensi prev dari node yang sebelumnya menjadi node baru yang ditambahkan</w:t>
      </w:r>
    </w:p>
    <w:p>
      <w:pPr>
        <w:numPr>
          <w:numId w:val="0"/>
        </w:numPr>
        <w:ind w:leftChars="0"/>
        <w:rPr>
          <w:rFonts w:hint="default" w:ascii="Times New Roman" w:hAnsi="Times New Roman"/>
          <w:sz w:val="24"/>
          <w:szCs w:val="24"/>
          <w:lang w:val="en-GB"/>
        </w:rPr>
      </w:pPr>
    </w:p>
    <w:p>
      <w:pPr>
        <w:rPr>
          <w:rFonts w:hint="default" w:ascii="Times New Roman" w:hAnsi="Times New Roman"/>
          <w:sz w:val="24"/>
          <w:szCs w:val="24"/>
          <w:lang w:val="en-GB"/>
        </w:rPr>
      </w:pPr>
      <w:r>
        <w:rPr>
          <w:rFonts w:hint="default" w:ascii="Times New Roman" w:hAnsi="Times New Roman"/>
          <w:sz w:val="24"/>
          <w:szCs w:val="24"/>
          <w:lang w:val="en-GB"/>
        </w:rPr>
        <w:br w:type="page"/>
      </w:r>
    </w:p>
    <w:p>
      <w:pPr>
        <w:numPr>
          <w:ilvl w:val="0"/>
          <w:numId w:val="12"/>
        </w:numPr>
        <w:tabs>
          <w:tab w:val="clear" w:pos="425"/>
        </w:tabs>
        <w:ind w:left="425" w:leftChars="0" w:hanging="425" w:firstLineChars="0"/>
        <w:rPr>
          <w:rFonts w:hint="default" w:ascii="Times New Roman" w:hAnsi="Times New Roman"/>
          <w:sz w:val="24"/>
          <w:szCs w:val="24"/>
          <w:lang w:val="en-GB"/>
        </w:rPr>
      </w:pPr>
      <w:r>
        <w:rPr>
          <w:rFonts w:hint="default" w:ascii="Times New Roman" w:hAnsi="Times New Roman"/>
          <w:sz w:val="24"/>
          <w:szCs w:val="24"/>
          <w:lang w:val="en-GB"/>
        </w:rPr>
        <w:t>Perhatikan isi method addLast(), apa arti dari pembuatan object Node dengan mengisikan parameter prev dengan current, dan next dengan null?</w:t>
      </w:r>
    </w:p>
    <w:p>
      <w:pPr>
        <w:numPr>
          <w:numId w:val="0"/>
        </w:numPr>
        <w:ind w:leftChars="0"/>
        <w:rPr>
          <w:rFonts w:hint="default" w:ascii="Times New Roman" w:hAnsi="Times New Roman"/>
          <w:sz w:val="24"/>
          <w:szCs w:val="24"/>
          <w:lang w:val="en-GB"/>
        </w:rPr>
      </w:pPr>
    </w:p>
    <w:p>
      <w:pPr>
        <w:numPr>
          <w:numId w:val="0"/>
        </w:numPr>
        <w:ind w:leftChars="0" w:firstLine="720" w:firstLineChars="0"/>
        <w:rPr>
          <w:rFonts w:hint="default" w:ascii="Times New Roman" w:hAnsi="Times New Roman"/>
          <w:sz w:val="24"/>
          <w:szCs w:val="24"/>
          <w:lang w:val="en-GB"/>
        </w:rPr>
      </w:pPr>
      <w:r>
        <w:drawing>
          <wp:inline distT="0" distB="0" distL="114300" distR="114300">
            <wp:extent cx="4219575" cy="200025"/>
            <wp:effectExtent l="0" t="0" r="9525" b="9525"/>
            <wp:docPr id="5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23"/>
                    <pic:cNvPicPr>
                      <a:picLocks noChangeAspect="1"/>
                    </pic:cNvPicPr>
                  </pic:nvPicPr>
                  <pic:blipFill>
                    <a:blip r:embed="rId26"/>
                    <a:stretch>
                      <a:fillRect/>
                    </a:stretch>
                  </pic:blipFill>
                  <pic:spPr>
                    <a:xfrm>
                      <a:off x="0" y="0"/>
                      <a:ext cx="4219575" cy="200025"/>
                    </a:xfrm>
                    <a:prstGeom prst="rect">
                      <a:avLst/>
                    </a:prstGeom>
                    <a:noFill/>
                    <a:ln>
                      <a:noFill/>
                    </a:ln>
                  </pic:spPr>
                </pic:pic>
              </a:graphicData>
            </a:graphic>
          </wp:inline>
        </w:drawing>
      </w:r>
    </w:p>
    <w:p>
      <w:pPr>
        <w:numPr>
          <w:numId w:val="0"/>
        </w:numPr>
        <w:ind w:leftChars="0"/>
        <w:rPr>
          <w:rFonts w:hint="default" w:ascii="Times New Roman" w:hAnsi="Times New Roman"/>
          <w:sz w:val="24"/>
          <w:szCs w:val="24"/>
          <w:lang w:val="en-GB"/>
        </w:rPr>
      </w:pPr>
    </w:p>
    <w:p>
      <w:pPr>
        <w:numPr>
          <w:numId w:val="0"/>
        </w:numPr>
        <w:ind w:leftChars="0"/>
        <w:rPr>
          <w:rFonts w:hint="default" w:ascii="Times New Roman" w:hAnsi="Times New Roman"/>
          <w:sz w:val="24"/>
          <w:szCs w:val="24"/>
          <w:highlight w:val="yellow"/>
          <w:lang w:val="en-GB"/>
        </w:rPr>
      </w:pPr>
      <w:r>
        <w:rPr>
          <w:rFonts w:hint="default" w:ascii="Times New Roman" w:hAnsi="Times New Roman"/>
          <w:sz w:val="24"/>
          <w:szCs w:val="24"/>
          <w:highlight w:val="yellow"/>
          <w:lang w:val="en-GB"/>
        </w:rPr>
        <w:t>Pembuatan objek Node dengan mengisikan parameter prev dengan current dan next dengan null dalam metode addLast() memiliki arti bahwa kita membuat node baru di akhir linked list dan mengatur node sebelumnya (node terakhir sebelum penambahan) sebagai node sebelumnya dari node baru sehingga node baru akan berada di linked list terakhir</w:t>
      </w:r>
    </w:p>
    <w:p>
      <w:pPr>
        <w:numPr>
          <w:numId w:val="0"/>
        </w:numPr>
        <w:ind w:leftChars="0"/>
        <w:rPr>
          <w:rFonts w:hint="default" w:ascii="Times New Roman" w:hAnsi="Times New Roman"/>
          <w:sz w:val="24"/>
          <w:szCs w:val="24"/>
          <w:lang w:val="en-GB"/>
        </w:rPr>
      </w:pPr>
    </w:p>
    <w:p>
      <w:pPr>
        <w:numPr>
          <w:ilvl w:val="0"/>
          <w:numId w:val="12"/>
        </w:numPr>
        <w:tabs>
          <w:tab w:val="clear" w:pos="425"/>
        </w:tabs>
        <w:ind w:left="425" w:leftChars="0" w:hanging="425" w:firstLineChars="0"/>
        <w:rPr>
          <w:rFonts w:hint="default" w:ascii="Times New Roman" w:hAnsi="Times New Roman"/>
          <w:sz w:val="24"/>
          <w:szCs w:val="24"/>
          <w:lang w:val="en-GB"/>
        </w:rPr>
      </w:pPr>
      <w:r>
        <w:rPr>
          <w:rFonts w:hint="default" w:ascii="Times New Roman" w:hAnsi="Times New Roman"/>
          <w:sz w:val="24"/>
          <w:szCs w:val="24"/>
          <w:lang w:val="en-GB"/>
        </w:rPr>
        <w:t>Pada method add(), terdapat potongan kode program sebagai berikut:</w:t>
      </w:r>
    </w:p>
    <w:p>
      <w:pPr>
        <w:numPr>
          <w:numId w:val="0"/>
        </w:numPr>
        <w:ind w:leftChars="0"/>
      </w:pPr>
      <w:r>
        <w:rPr>
          <w:rFonts w:hint="default" w:ascii="Times New Roman" w:hAnsi="Times New Roman"/>
          <w:sz w:val="24"/>
          <w:szCs w:val="24"/>
          <w:lang w:val="en-GB"/>
        </w:rPr>
        <w:tab/>
      </w:r>
      <w:r>
        <w:drawing>
          <wp:inline distT="0" distB="0" distL="114300" distR="114300">
            <wp:extent cx="4772025" cy="1152525"/>
            <wp:effectExtent l="0" t="0" r="9525" b="9525"/>
            <wp:docPr id="59"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24"/>
                    <pic:cNvPicPr>
                      <a:picLocks noChangeAspect="1"/>
                    </pic:cNvPicPr>
                  </pic:nvPicPr>
                  <pic:blipFill>
                    <a:blip r:embed="rId27"/>
                    <a:stretch>
                      <a:fillRect/>
                    </a:stretch>
                  </pic:blipFill>
                  <pic:spPr>
                    <a:xfrm>
                      <a:off x="0" y="0"/>
                      <a:ext cx="4772025" cy="1152525"/>
                    </a:xfrm>
                    <a:prstGeom prst="rect">
                      <a:avLst/>
                    </a:prstGeom>
                    <a:noFill/>
                    <a:ln>
                      <a:noFill/>
                    </a:ln>
                  </pic:spPr>
                </pic:pic>
              </a:graphicData>
            </a:graphic>
          </wp:inline>
        </w:drawing>
      </w:r>
    </w:p>
    <w:p>
      <w:pPr>
        <w:numPr>
          <w:numId w:val="0"/>
        </w:numPr>
        <w:ind w:leftChars="0"/>
        <w:rPr>
          <w:rFonts w:hint="default"/>
          <w:lang w:val="en-GB"/>
        </w:rPr>
      </w:pPr>
    </w:p>
    <w:p>
      <w:pPr>
        <w:numPr>
          <w:numId w:val="0"/>
        </w:numPr>
        <w:ind w:left="400" w:leftChars="200" w:firstLine="0" w:firstLineChars="0"/>
        <w:rPr>
          <w:rFonts w:hint="default" w:ascii="Times New Roman" w:hAnsi="Times New Roman"/>
          <w:sz w:val="24"/>
          <w:szCs w:val="24"/>
          <w:lang w:val="en-GB"/>
        </w:rPr>
      </w:pPr>
      <w:r>
        <w:rPr>
          <w:rFonts w:hint="default" w:ascii="Times New Roman" w:hAnsi="Times New Roman"/>
          <w:sz w:val="24"/>
          <w:szCs w:val="24"/>
          <w:lang w:val="en-GB"/>
        </w:rPr>
        <w:t>jelaskan maksud dari bagian tersebut.</w:t>
      </w:r>
    </w:p>
    <w:p>
      <w:pPr>
        <w:numPr>
          <w:numId w:val="0"/>
        </w:numPr>
        <w:ind w:left="400" w:leftChars="200" w:firstLine="0" w:firstLineChars="0"/>
        <w:rPr>
          <w:rFonts w:hint="default" w:ascii="Times New Roman" w:hAnsi="Times New Roman"/>
          <w:sz w:val="24"/>
          <w:szCs w:val="24"/>
          <w:lang w:val="en-GB"/>
        </w:rPr>
      </w:pPr>
    </w:p>
    <w:p>
      <w:pPr>
        <w:numPr>
          <w:numId w:val="0"/>
        </w:numPr>
        <w:ind w:left="400" w:leftChars="200" w:firstLine="0" w:firstLineChars="0"/>
        <w:rPr>
          <w:rFonts w:hint="default" w:ascii="Times New Roman" w:hAnsi="Times New Roman"/>
          <w:sz w:val="24"/>
          <w:szCs w:val="24"/>
          <w:highlight w:val="yellow"/>
          <w:lang w:val="en-GB"/>
        </w:rPr>
      </w:pPr>
      <w:r>
        <w:rPr>
          <w:rFonts w:hint="default" w:ascii="Times New Roman" w:hAnsi="Times New Roman"/>
          <w:sz w:val="24"/>
          <w:szCs w:val="24"/>
          <w:highlight w:val="yellow"/>
          <w:lang w:val="en-GB"/>
        </w:rPr>
        <w:t>Potongan kode tersebut bertujuan untuk menambahkan node baru pada indeks tertentu dalam linked list. Jika indeks yang dimasukkan adalah 0 atau linked list kosong, maka node baru akan ditambahkan di awal linked list. Jika tidak, node baru akan dimasukkan di tengah linked list sesuai dengan index yang kita inputkan</w:t>
      </w:r>
    </w:p>
    <w:p>
      <w:pPr>
        <w:numPr>
          <w:numId w:val="0"/>
        </w:numPr>
        <w:ind w:left="400" w:leftChars="200" w:firstLine="0" w:firstLineChars="0"/>
        <w:rPr>
          <w:rFonts w:hint="default" w:ascii="Times New Roman" w:hAnsi="Times New Roman"/>
          <w:sz w:val="24"/>
          <w:szCs w:val="24"/>
          <w:lang w:val="en-GB"/>
        </w:rPr>
      </w:pPr>
    </w:p>
    <w:p>
      <w:pPr>
        <w:numPr>
          <w:numId w:val="0"/>
        </w:numPr>
        <w:ind w:left="400" w:leftChars="200" w:firstLine="0" w:firstLineChars="0"/>
        <w:rPr>
          <w:rFonts w:hint="default" w:ascii="Times New Roman" w:hAnsi="Times New Roman"/>
          <w:sz w:val="24"/>
          <w:szCs w:val="24"/>
          <w:lang w:val="en-GB"/>
        </w:rPr>
      </w:pPr>
    </w:p>
    <w:p>
      <w:pPr>
        <w:rPr>
          <w:rFonts w:hint="default" w:ascii="Times New Roman" w:hAnsi="Times New Roman"/>
          <w:sz w:val="24"/>
          <w:szCs w:val="24"/>
          <w:lang w:val="en-GB"/>
        </w:rPr>
      </w:pPr>
      <w:r>
        <w:rPr>
          <w:rFonts w:hint="default" w:ascii="Times New Roman" w:hAnsi="Times New Roman"/>
          <w:sz w:val="24"/>
          <w:szCs w:val="24"/>
          <w:lang w:val="en-GB"/>
        </w:rPr>
        <w:br w:type="page"/>
      </w:r>
    </w:p>
    <w:p>
      <w:pPr>
        <w:keepNext w:val="0"/>
        <w:keepLines w:val="0"/>
        <w:pageBreakBefore w:val="0"/>
        <w:widowControl/>
        <w:numPr>
          <w:ilvl w:val="0"/>
          <w:numId w:val="0"/>
        </w:numPr>
        <w:kinsoku/>
        <w:wordWrap/>
        <w:overflowPunct/>
        <w:topLinePunct w:val="0"/>
        <w:autoSpaceDE/>
        <w:autoSpaceDN/>
        <w:bidi w:val="0"/>
        <w:adjustRightInd/>
        <w:snapToGrid/>
        <w:spacing w:line="276" w:lineRule="auto"/>
        <w:ind w:leftChars="0"/>
        <w:jc w:val="both"/>
        <w:textAlignment w:val="auto"/>
        <w:rPr>
          <w:rFonts w:hint="default" w:ascii="Times New Roman" w:hAnsi="Times New Roman"/>
          <w:b/>
          <w:bCs/>
          <w:sz w:val="28"/>
          <w:szCs w:val="28"/>
          <w:lang w:val="en-GB"/>
        </w:rPr>
      </w:pPr>
      <w:r>
        <w:rPr>
          <w:rFonts w:hint="default" w:ascii="Times New Roman" w:hAnsi="Times New Roman"/>
          <w:b/>
          <w:bCs/>
          <w:sz w:val="28"/>
          <w:szCs w:val="28"/>
          <w:lang w:val="en-GB"/>
        </w:rPr>
        <w:t>Percobaan 2</w:t>
      </w:r>
    </w:p>
    <w:p>
      <w:pPr>
        <w:keepNext w:val="0"/>
        <w:keepLines w:val="0"/>
        <w:pageBreakBefore w:val="0"/>
        <w:widowControl/>
        <w:numPr>
          <w:ilvl w:val="0"/>
          <w:numId w:val="0"/>
        </w:numPr>
        <w:kinsoku/>
        <w:wordWrap/>
        <w:overflowPunct/>
        <w:topLinePunct w:val="0"/>
        <w:autoSpaceDE/>
        <w:autoSpaceDN/>
        <w:bidi w:val="0"/>
        <w:adjustRightInd/>
        <w:snapToGrid/>
        <w:spacing w:line="276" w:lineRule="auto"/>
        <w:ind w:leftChars="0"/>
        <w:jc w:val="both"/>
        <w:textAlignment w:val="auto"/>
        <w:rPr>
          <w:rFonts w:hint="default" w:ascii="Times New Roman" w:hAnsi="Times New Roman"/>
          <w:sz w:val="24"/>
          <w:szCs w:val="24"/>
          <w:lang w:val="en-GB"/>
        </w:rPr>
      </w:pPr>
    </w:p>
    <w:p>
      <w:pPr>
        <w:keepNext w:val="0"/>
        <w:keepLines w:val="0"/>
        <w:pageBreakBefore w:val="0"/>
        <w:widowControl/>
        <w:numPr>
          <w:ilvl w:val="0"/>
          <w:numId w:val="13"/>
        </w:numPr>
        <w:tabs>
          <w:tab w:val="clear" w:pos="425"/>
        </w:tabs>
        <w:kinsoku/>
        <w:wordWrap/>
        <w:overflowPunct/>
        <w:topLinePunct w:val="0"/>
        <w:autoSpaceDE/>
        <w:autoSpaceDN/>
        <w:bidi w:val="0"/>
        <w:adjustRightInd/>
        <w:snapToGrid/>
        <w:spacing w:line="276" w:lineRule="auto"/>
        <w:ind w:left="425" w:leftChars="0" w:hanging="425" w:firstLineChars="0"/>
        <w:jc w:val="both"/>
        <w:textAlignment w:val="auto"/>
        <w:rPr>
          <w:rFonts w:hint="default" w:ascii="Times New Roman" w:hAnsi="Times New Roman"/>
          <w:sz w:val="24"/>
          <w:szCs w:val="24"/>
          <w:lang w:val="en-GB"/>
        </w:rPr>
      </w:pPr>
      <w:r>
        <w:rPr>
          <w:rFonts w:hint="default" w:ascii="Times New Roman" w:hAnsi="Times New Roman"/>
          <w:sz w:val="24"/>
          <w:szCs w:val="24"/>
          <w:lang w:val="en-GB"/>
        </w:rPr>
        <w:t>Buatlah method removeFirst() di dalam class DoubleLinkedLists</w:t>
      </w:r>
    </w:p>
    <w:p>
      <w:pPr>
        <w:keepNext w:val="0"/>
        <w:keepLines w:val="0"/>
        <w:pageBreakBefore w:val="0"/>
        <w:widowControl/>
        <w:numPr>
          <w:numId w:val="0"/>
        </w:numPr>
        <w:kinsoku/>
        <w:wordWrap/>
        <w:overflowPunct/>
        <w:topLinePunct w:val="0"/>
        <w:autoSpaceDE/>
        <w:autoSpaceDN/>
        <w:bidi w:val="0"/>
        <w:adjustRightInd/>
        <w:snapToGrid/>
        <w:spacing w:line="276" w:lineRule="auto"/>
        <w:ind w:leftChars="0"/>
        <w:jc w:val="both"/>
        <w:textAlignment w:val="auto"/>
        <w:rPr>
          <w:rFonts w:hint="default" w:ascii="Times New Roman" w:hAnsi="Times New Roman"/>
          <w:sz w:val="24"/>
          <w:szCs w:val="24"/>
          <w:lang w:val="en-GB"/>
        </w:rPr>
      </w:pPr>
      <w:r>
        <w:rPr>
          <w:rFonts w:hint="default" w:ascii="Times New Roman" w:hAnsi="Times New Roman"/>
          <w:sz w:val="24"/>
          <w:szCs w:val="24"/>
          <w:lang w:val="en-GB"/>
        </w:rPr>
        <w:tab/>
      </w:r>
      <w:r>
        <w:drawing>
          <wp:inline distT="0" distB="0" distL="114300" distR="114300">
            <wp:extent cx="5268595" cy="2201545"/>
            <wp:effectExtent l="0" t="0" r="8255" b="8255"/>
            <wp:docPr id="61"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26"/>
                    <pic:cNvPicPr>
                      <a:picLocks noChangeAspect="1"/>
                    </pic:cNvPicPr>
                  </pic:nvPicPr>
                  <pic:blipFill>
                    <a:blip r:embed="rId28"/>
                    <a:stretch>
                      <a:fillRect/>
                    </a:stretch>
                  </pic:blipFill>
                  <pic:spPr>
                    <a:xfrm>
                      <a:off x="0" y="0"/>
                      <a:ext cx="5268595" cy="2201545"/>
                    </a:xfrm>
                    <a:prstGeom prst="rect">
                      <a:avLst/>
                    </a:prstGeom>
                    <a:noFill/>
                    <a:ln>
                      <a:noFill/>
                    </a:ln>
                  </pic:spPr>
                </pic:pic>
              </a:graphicData>
            </a:graphic>
          </wp:inline>
        </w:drawing>
      </w:r>
    </w:p>
    <w:p>
      <w:pPr>
        <w:keepNext w:val="0"/>
        <w:keepLines w:val="0"/>
        <w:pageBreakBefore w:val="0"/>
        <w:widowControl/>
        <w:numPr>
          <w:ilvl w:val="0"/>
          <w:numId w:val="13"/>
        </w:numPr>
        <w:tabs>
          <w:tab w:val="clear" w:pos="425"/>
        </w:tabs>
        <w:kinsoku/>
        <w:wordWrap/>
        <w:overflowPunct/>
        <w:topLinePunct w:val="0"/>
        <w:autoSpaceDE/>
        <w:autoSpaceDN/>
        <w:bidi w:val="0"/>
        <w:adjustRightInd/>
        <w:snapToGrid/>
        <w:spacing w:line="276" w:lineRule="auto"/>
        <w:ind w:left="425" w:leftChars="0" w:hanging="425" w:firstLineChars="0"/>
        <w:jc w:val="both"/>
        <w:textAlignment w:val="auto"/>
        <w:rPr>
          <w:rFonts w:hint="default" w:ascii="Times New Roman" w:hAnsi="Times New Roman"/>
          <w:sz w:val="24"/>
          <w:szCs w:val="24"/>
          <w:lang w:val="en-GB"/>
        </w:rPr>
      </w:pPr>
      <w:r>
        <w:rPr>
          <w:rFonts w:hint="default" w:ascii="Times New Roman" w:hAnsi="Times New Roman"/>
          <w:sz w:val="24"/>
          <w:szCs w:val="24"/>
          <w:lang w:val="en-GB"/>
        </w:rPr>
        <w:t>Tambahkan method removeLast() di dalam class DoubleLinkedLists.</w:t>
      </w:r>
    </w:p>
    <w:p>
      <w:pPr>
        <w:keepNext w:val="0"/>
        <w:keepLines w:val="0"/>
        <w:pageBreakBefore w:val="0"/>
        <w:widowControl/>
        <w:numPr>
          <w:numId w:val="0"/>
        </w:numPr>
        <w:kinsoku/>
        <w:wordWrap/>
        <w:overflowPunct/>
        <w:topLinePunct w:val="0"/>
        <w:autoSpaceDE/>
        <w:autoSpaceDN/>
        <w:bidi w:val="0"/>
        <w:adjustRightInd/>
        <w:snapToGrid/>
        <w:spacing w:line="276" w:lineRule="auto"/>
        <w:ind w:leftChars="0"/>
        <w:jc w:val="both"/>
        <w:textAlignment w:val="auto"/>
        <w:rPr>
          <w:rFonts w:hint="default" w:ascii="Times New Roman" w:hAnsi="Times New Roman"/>
          <w:sz w:val="24"/>
          <w:szCs w:val="24"/>
          <w:lang w:val="en-GB"/>
        </w:rPr>
      </w:pPr>
      <w:r>
        <w:drawing>
          <wp:inline distT="0" distB="0" distL="114300" distR="114300">
            <wp:extent cx="5272405" cy="3157220"/>
            <wp:effectExtent l="0" t="0" r="4445" b="5080"/>
            <wp:docPr id="62"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27"/>
                    <pic:cNvPicPr>
                      <a:picLocks noChangeAspect="1"/>
                    </pic:cNvPicPr>
                  </pic:nvPicPr>
                  <pic:blipFill>
                    <a:blip r:embed="rId29"/>
                    <a:stretch>
                      <a:fillRect/>
                    </a:stretch>
                  </pic:blipFill>
                  <pic:spPr>
                    <a:xfrm>
                      <a:off x="0" y="0"/>
                      <a:ext cx="5272405" cy="3157220"/>
                    </a:xfrm>
                    <a:prstGeom prst="rect">
                      <a:avLst/>
                    </a:prstGeom>
                    <a:noFill/>
                    <a:ln>
                      <a:noFill/>
                    </a:ln>
                  </pic:spPr>
                </pic:pic>
              </a:graphicData>
            </a:graphic>
          </wp:inline>
        </w:drawing>
      </w:r>
    </w:p>
    <w:p>
      <w:pPr>
        <w:rPr>
          <w:rFonts w:hint="default" w:ascii="Times New Roman" w:hAnsi="Times New Roman"/>
          <w:sz w:val="24"/>
          <w:szCs w:val="24"/>
          <w:lang w:val="en-GB"/>
        </w:rPr>
      </w:pPr>
      <w:r>
        <w:rPr>
          <w:rFonts w:hint="default" w:ascii="Times New Roman" w:hAnsi="Times New Roman"/>
          <w:sz w:val="24"/>
          <w:szCs w:val="24"/>
          <w:lang w:val="en-GB"/>
        </w:rPr>
        <w:br w:type="page"/>
      </w:r>
    </w:p>
    <w:p>
      <w:pPr>
        <w:keepNext w:val="0"/>
        <w:keepLines w:val="0"/>
        <w:pageBreakBefore w:val="0"/>
        <w:widowControl/>
        <w:numPr>
          <w:ilvl w:val="0"/>
          <w:numId w:val="13"/>
        </w:numPr>
        <w:tabs>
          <w:tab w:val="clear" w:pos="425"/>
        </w:tabs>
        <w:kinsoku/>
        <w:wordWrap/>
        <w:overflowPunct/>
        <w:topLinePunct w:val="0"/>
        <w:autoSpaceDE/>
        <w:autoSpaceDN/>
        <w:bidi w:val="0"/>
        <w:adjustRightInd/>
        <w:snapToGrid/>
        <w:spacing w:line="276" w:lineRule="auto"/>
        <w:ind w:left="425" w:leftChars="0" w:hanging="425" w:firstLineChars="0"/>
        <w:jc w:val="both"/>
        <w:textAlignment w:val="auto"/>
        <w:rPr>
          <w:rFonts w:hint="default" w:ascii="Times New Roman" w:hAnsi="Times New Roman"/>
          <w:sz w:val="24"/>
          <w:szCs w:val="24"/>
          <w:lang w:val="en-GB"/>
        </w:rPr>
      </w:pPr>
      <w:r>
        <w:rPr>
          <w:rFonts w:hint="default" w:ascii="Times New Roman" w:hAnsi="Times New Roman"/>
          <w:sz w:val="24"/>
          <w:szCs w:val="24"/>
          <w:lang w:val="en-GB"/>
        </w:rPr>
        <w:t>Tambahkan pula method remove(int index) pada class DoubleLinkedLists dan amati hasilnya</w:t>
      </w:r>
    </w:p>
    <w:p>
      <w:pPr>
        <w:keepNext w:val="0"/>
        <w:keepLines w:val="0"/>
        <w:pageBreakBefore w:val="0"/>
        <w:widowControl/>
        <w:numPr>
          <w:numId w:val="0"/>
        </w:numPr>
        <w:kinsoku/>
        <w:wordWrap/>
        <w:overflowPunct/>
        <w:topLinePunct w:val="0"/>
        <w:autoSpaceDE/>
        <w:autoSpaceDN/>
        <w:bidi w:val="0"/>
        <w:adjustRightInd/>
        <w:snapToGrid/>
        <w:spacing w:line="276" w:lineRule="auto"/>
        <w:ind w:leftChars="0"/>
        <w:jc w:val="both"/>
        <w:textAlignment w:val="auto"/>
        <w:rPr>
          <w:rFonts w:hint="default" w:ascii="Times New Roman" w:hAnsi="Times New Roman"/>
          <w:sz w:val="24"/>
          <w:szCs w:val="24"/>
          <w:lang w:val="en-GB"/>
        </w:rPr>
      </w:pPr>
      <w:r>
        <w:drawing>
          <wp:inline distT="0" distB="0" distL="114300" distR="114300">
            <wp:extent cx="5267960" cy="4862195"/>
            <wp:effectExtent l="0" t="0" r="8890" b="14605"/>
            <wp:docPr id="6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28"/>
                    <pic:cNvPicPr>
                      <a:picLocks noChangeAspect="1"/>
                    </pic:cNvPicPr>
                  </pic:nvPicPr>
                  <pic:blipFill>
                    <a:blip r:embed="rId30"/>
                    <a:stretch>
                      <a:fillRect/>
                    </a:stretch>
                  </pic:blipFill>
                  <pic:spPr>
                    <a:xfrm>
                      <a:off x="0" y="0"/>
                      <a:ext cx="5267960" cy="4862195"/>
                    </a:xfrm>
                    <a:prstGeom prst="rect">
                      <a:avLst/>
                    </a:prstGeom>
                    <a:noFill/>
                    <a:ln>
                      <a:noFill/>
                    </a:ln>
                  </pic:spPr>
                </pic:pic>
              </a:graphicData>
            </a:graphic>
          </wp:inline>
        </w:drawing>
      </w:r>
    </w:p>
    <w:p>
      <w:pPr>
        <w:keepNext w:val="0"/>
        <w:keepLines w:val="0"/>
        <w:pageBreakBefore w:val="0"/>
        <w:widowControl/>
        <w:numPr>
          <w:ilvl w:val="0"/>
          <w:numId w:val="13"/>
        </w:numPr>
        <w:tabs>
          <w:tab w:val="clear" w:pos="425"/>
        </w:tabs>
        <w:kinsoku/>
        <w:wordWrap/>
        <w:overflowPunct/>
        <w:topLinePunct w:val="0"/>
        <w:autoSpaceDE/>
        <w:autoSpaceDN/>
        <w:bidi w:val="0"/>
        <w:adjustRightInd/>
        <w:snapToGrid/>
        <w:spacing w:line="276" w:lineRule="auto"/>
        <w:ind w:left="425" w:leftChars="0" w:hanging="425" w:firstLineChars="0"/>
        <w:jc w:val="both"/>
        <w:textAlignment w:val="auto"/>
        <w:rPr>
          <w:rFonts w:hint="default" w:ascii="Times New Roman" w:hAnsi="Times New Roman"/>
          <w:sz w:val="24"/>
          <w:szCs w:val="24"/>
          <w:lang w:val="en-GB"/>
        </w:rPr>
      </w:pPr>
      <w:r>
        <w:rPr>
          <w:rFonts w:hint="default" w:ascii="Times New Roman" w:hAnsi="Times New Roman"/>
          <w:sz w:val="24"/>
          <w:szCs w:val="24"/>
          <w:lang w:val="en-GB"/>
        </w:rPr>
        <w:t>Untuk mengeksekusi method yang baru saja dibuat, tambahkan potongan kode program berikut pada main class.</w:t>
      </w:r>
    </w:p>
    <w:p>
      <w:pPr>
        <w:keepNext w:val="0"/>
        <w:keepLines w:val="0"/>
        <w:pageBreakBefore w:val="0"/>
        <w:widowControl/>
        <w:numPr>
          <w:numId w:val="0"/>
        </w:numPr>
        <w:kinsoku/>
        <w:wordWrap/>
        <w:overflowPunct/>
        <w:topLinePunct w:val="0"/>
        <w:autoSpaceDE/>
        <w:autoSpaceDN/>
        <w:bidi w:val="0"/>
        <w:adjustRightInd/>
        <w:snapToGrid/>
        <w:spacing w:line="276" w:lineRule="auto"/>
        <w:ind w:leftChars="0"/>
        <w:jc w:val="both"/>
        <w:textAlignment w:val="auto"/>
        <w:rPr>
          <w:rFonts w:hint="default" w:ascii="Times New Roman" w:hAnsi="Times New Roman"/>
          <w:sz w:val="24"/>
          <w:szCs w:val="24"/>
          <w:lang w:val="en-GB"/>
        </w:rPr>
      </w:pPr>
      <w:r>
        <w:drawing>
          <wp:inline distT="0" distB="0" distL="114300" distR="114300">
            <wp:extent cx="3171825" cy="3086100"/>
            <wp:effectExtent l="0" t="0" r="9525" b="0"/>
            <wp:docPr id="64"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29"/>
                    <pic:cNvPicPr>
                      <a:picLocks noChangeAspect="1"/>
                    </pic:cNvPicPr>
                  </pic:nvPicPr>
                  <pic:blipFill>
                    <a:blip r:embed="rId31"/>
                    <a:stretch>
                      <a:fillRect/>
                    </a:stretch>
                  </pic:blipFill>
                  <pic:spPr>
                    <a:xfrm>
                      <a:off x="0" y="0"/>
                      <a:ext cx="3171825" cy="3086100"/>
                    </a:xfrm>
                    <a:prstGeom prst="rect">
                      <a:avLst/>
                    </a:prstGeom>
                    <a:noFill/>
                    <a:ln>
                      <a:noFill/>
                    </a:ln>
                  </pic:spPr>
                </pic:pic>
              </a:graphicData>
            </a:graphic>
          </wp:inline>
        </w:drawing>
      </w:r>
    </w:p>
    <w:p>
      <w:pPr>
        <w:keepNext w:val="0"/>
        <w:keepLines w:val="0"/>
        <w:pageBreakBefore w:val="0"/>
        <w:widowControl/>
        <w:numPr>
          <w:ilvl w:val="0"/>
          <w:numId w:val="13"/>
        </w:numPr>
        <w:tabs>
          <w:tab w:val="clear" w:pos="425"/>
        </w:tabs>
        <w:kinsoku/>
        <w:wordWrap/>
        <w:overflowPunct/>
        <w:topLinePunct w:val="0"/>
        <w:autoSpaceDE/>
        <w:autoSpaceDN/>
        <w:bidi w:val="0"/>
        <w:adjustRightInd/>
        <w:snapToGrid/>
        <w:spacing w:line="276" w:lineRule="auto"/>
        <w:ind w:left="425" w:leftChars="0" w:hanging="425" w:firstLineChars="0"/>
        <w:jc w:val="both"/>
        <w:textAlignment w:val="auto"/>
        <w:rPr>
          <w:rFonts w:hint="default" w:ascii="Times New Roman" w:hAnsi="Times New Roman"/>
          <w:sz w:val="24"/>
          <w:szCs w:val="24"/>
          <w:lang w:val="en-GB"/>
        </w:rPr>
      </w:pPr>
      <w:r>
        <w:rPr>
          <w:rFonts w:hint="default" w:ascii="Times New Roman" w:hAnsi="Times New Roman"/>
          <w:sz w:val="24"/>
          <w:szCs w:val="24"/>
          <w:lang w:val="en-GB"/>
        </w:rPr>
        <w:t>Verifikasi Hasil Percobaan</w:t>
      </w:r>
    </w:p>
    <w:p>
      <w:pPr>
        <w:keepNext w:val="0"/>
        <w:keepLines w:val="0"/>
        <w:pageBreakBefore w:val="0"/>
        <w:widowControl/>
        <w:numPr>
          <w:numId w:val="0"/>
        </w:numPr>
        <w:kinsoku/>
        <w:wordWrap/>
        <w:overflowPunct/>
        <w:topLinePunct w:val="0"/>
        <w:autoSpaceDE/>
        <w:autoSpaceDN/>
        <w:bidi w:val="0"/>
        <w:adjustRightInd/>
        <w:snapToGrid/>
        <w:spacing w:line="276" w:lineRule="auto"/>
        <w:ind w:leftChars="0"/>
        <w:jc w:val="both"/>
        <w:textAlignment w:val="auto"/>
        <w:rPr>
          <w:rFonts w:hint="default" w:ascii="Times New Roman" w:hAnsi="Times New Roman"/>
          <w:sz w:val="24"/>
          <w:szCs w:val="24"/>
          <w:lang w:val="en-GB"/>
        </w:rPr>
      </w:pPr>
    </w:p>
    <w:p>
      <w:pPr>
        <w:keepNext w:val="0"/>
        <w:keepLines w:val="0"/>
        <w:pageBreakBefore w:val="0"/>
        <w:widowControl/>
        <w:numPr>
          <w:numId w:val="0"/>
        </w:numPr>
        <w:kinsoku/>
        <w:wordWrap/>
        <w:overflowPunct/>
        <w:topLinePunct w:val="0"/>
        <w:autoSpaceDE/>
        <w:autoSpaceDN/>
        <w:bidi w:val="0"/>
        <w:adjustRightInd/>
        <w:snapToGrid/>
        <w:spacing w:line="276" w:lineRule="auto"/>
        <w:ind w:leftChars="0"/>
        <w:jc w:val="both"/>
        <w:textAlignment w:val="auto"/>
        <w:rPr>
          <w:rFonts w:hint="default" w:ascii="Times New Roman" w:hAnsi="Times New Roman"/>
          <w:sz w:val="24"/>
          <w:szCs w:val="24"/>
          <w:lang w:val="en-GB"/>
        </w:rPr>
      </w:pPr>
      <w:r>
        <w:drawing>
          <wp:inline distT="0" distB="0" distL="114300" distR="114300">
            <wp:extent cx="2867025" cy="4029075"/>
            <wp:effectExtent l="0" t="0" r="9525" b="9525"/>
            <wp:docPr id="65"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30"/>
                    <pic:cNvPicPr>
                      <a:picLocks noChangeAspect="1"/>
                    </pic:cNvPicPr>
                  </pic:nvPicPr>
                  <pic:blipFill>
                    <a:blip r:embed="rId32"/>
                    <a:stretch>
                      <a:fillRect/>
                    </a:stretch>
                  </pic:blipFill>
                  <pic:spPr>
                    <a:xfrm>
                      <a:off x="0" y="0"/>
                      <a:ext cx="2867025" cy="4029075"/>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276" w:lineRule="auto"/>
        <w:ind w:leftChars="0"/>
        <w:jc w:val="both"/>
        <w:textAlignment w:val="auto"/>
        <w:rPr>
          <w:rFonts w:hint="default" w:ascii="Times New Roman" w:hAnsi="Times New Roman"/>
          <w:sz w:val="24"/>
          <w:szCs w:val="24"/>
          <w:lang w:val="en-GB"/>
        </w:rPr>
      </w:pPr>
      <w:r>
        <w:rPr>
          <w:rFonts w:hint="default" w:ascii="Times New Roman" w:hAnsi="Times New Roman"/>
          <w:sz w:val="24"/>
          <w:szCs w:val="24"/>
          <w:lang w:val="en-GB"/>
        </w:rPr>
        <w:br w:type="page"/>
      </w:r>
    </w:p>
    <w:p>
      <w:pPr>
        <w:keepNext w:val="0"/>
        <w:keepLines w:val="0"/>
        <w:pageBreakBefore w:val="0"/>
        <w:widowControl/>
        <w:numPr>
          <w:ilvl w:val="0"/>
          <w:numId w:val="0"/>
        </w:numPr>
        <w:kinsoku/>
        <w:wordWrap/>
        <w:overflowPunct/>
        <w:topLinePunct w:val="0"/>
        <w:autoSpaceDE/>
        <w:autoSpaceDN/>
        <w:bidi w:val="0"/>
        <w:adjustRightInd/>
        <w:snapToGrid/>
        <w:spacing w:line="276" w:lineRule="auto"/>
        <w:ind w:leftChars="0"/>
        <w:jc w:val="both"/>
        <w:textAlignment w:val="auto"/>
        <w:rPr>
          <w:rFonts w:hint="default" w:ascii="Times New Roman" w:hAnsi="Times New Roman"/>
          <w:b/>
          <w:bCs/>
          <w:sz w:val="28"/>
          <w:szCs w:val="28"/>
          <w:lang w:val="en-GB"/>
        </w:rPr>
      </w:pPr>
      <w:r>
        <w:rPr>
          <w:rFonts w:hint="default" w:ascii="Times New Roman" w:hAnsi="Times New Roman"/>
          <w:b/>
          <w:bCs/>
          <w:sz w:val="28"/>
          <w:szCs w:val="28"/>
          <w:lang w:val="en-GB"/>
        </w:rPr>
        <w:t>Pertanyaan Percobaan 2</w:t>
      </w:r>
    </w:p>
    <w:p>
      <w:pPr>
        <w:keepNext w:val="0"/>
        <w:keepLines w:val="0"/>
        <w:pageBreakBefore w:val="0"/>
        <w:widowControl/>
        <w:numPr>
          <w:ilvl w:val="0"/>
          <w:numId w:val="0"/>
        </w:numPr>
        <w:kinsoku/>
        <w:wordWrap/>
        <w:overflowPunct/>
        <w:topLinePunct w:val="0"/>
        <w:autoSpaceDE/>
        <w:autoSpaceDN/>
        <w:bidi w:val="0"/>
        <w:adjustRightInd/>
        <w:snapToGrid/>
        <w:spacing w:line="276" w:lineRule="auto"/>
        <w:ind w:leftChars="0"/>
        <w:jc w:val="both"/>
        <w:textAlignment w:val="auto"/>
        <w:rPr>
          <w:rFonts w:hint="default" w:ascii="Times New Roman" w:hAnsi="Times New Roman"/>
          <w:sz w:val="24"/>
          <w:szCs w:val="24"/>
          <w:lang w:val="en-GB"/>
        </w:rPr>
      </w:pPr>
    </w:p>
    <w:p>
      <w:pPr>
        <w:keepNext w:val="0"/>
        <w:keepLines w:val="0"/>
        <w:pageBreakBefore w:val="0"/>
        <w:widowControl/>
        <w:numPr>
          <w:ilvl w:val="0"/>
          <w:numId w:val="14"/>
        </w:numPr>
        <w:tabs>
          <w:tab w:val="clear" w:pos="425"/>
        </w:tabs>
        <w:kinsoku/>
        <w:wordWrap/>
        <w:overflowPunct/>
        <w:topLinePunct w:val="0"/>
        <w:autoSpaceDE/>
        <w:autoSpaceDN/>
        <w:bidi w:val="0"/>
        <w:adjustRightInd/>
        <w:snapToGrid/>
        <w:spacing w:line="276" w:lineRule="auto"/>
        <w:ind w:left="425" w:leftChars="0" w:hanging="425" w:firstLineChars="0"/>
        <w:jc w:val="both"/>
        <w:textAlignment w:val="auto"/>
        <w:rPr>
          <w:rFonts w:hint="default" w:ascii="Times New Roman" w:hAnsi="Times New Roman"/>
          <w:sz w:val="24"/>
          <w:szCs w:val="24"/>
          <w:lang w:val="en-GB"/>
        </w:rPr>
      </w:pPr>
      <w:r>
        <w:rPr>
          <w:rFonts w:hint="default" w:ascii="Times New Roman" w:hAnsi="Times New Roman"/>
          <w:sz w:val="24"/>
          <w:szCs w:val="24"/>
          <w:lang w:val="en-GB"/>
        </w:rPr>
        <w:t>Apakah maksud statement berikut pada method removeFirst()?</w:t>
      </w:r>
    </w:p>
    <w:p>
      <w:pPr>
        <w:keepNext w:val="0"/>
        <w:keepLines w:val="0"/>
        <w:pageBreakBefore w:val="0"/>
        <w:widowControl/>
        <w:numPr>
          <w:numId w:val="0"/>
        </w:numPr>
        <w:kinsoku/>
        <w:wordWrap/>
        <w:overflowPunct/>
        <w:topLinePunct w:val="0"/>
        <w:autoSpaceDE/>
        <w:autoSpaceDN/>
        <w:bidi w:val="0"/>
        <w:adjustRightInd/>
        <w:snapToGrid/>
        <w:spacing w:line="276" w:lineRule="auto"/>
        <w:ind w:leftChars="0"/>
        <w:jc w:val="both"/>
        <w:textAlignment w:val="auto"/>
        <w:rPr>
          <w:rFonts w:hint="default" w:ascii="Times New Roman" w:hAnsi="Times New Roman"/>
          <w:sz w:val="24"/>
          <w:szCs w:val="24"/>
          <w:lang w:val="en-GB"/>
        </w:rPr>
      </w:pPr>
    </w:p>
    <w:p>
      <w:pPr>
        <w:keepNext w:val="0"/>
        <w:keepLines w:val="0"/>
        <w:pageBreakBefore w:val="0"/>
        <w:widowControl/>
        <w:numPr>
          <w:numId w:val="0"/>
        </w:numPr>
        <w:kinsoku/>
        <w:wordWrap/>
        <w:overflowPunct/>
        <w:topLinePunct w:val="0"/>
        <w:autoSpaceDE/>
        <w:autoSpaceDN/>
        <w:bidi w:val="0"/>
        <w:adjustRightInd/>
        <w:snapToGrid/>
        <w:spacing w:line="276" w:lineRule="auto"/>
        <w:ind w:leftChars="0" w:firstLine="720" w:firstLineChars="0"/>
        <w:jc w:val="both"/>
        <w:textAlignment w:val="auto"/>
      </w:pPr>
      <w:r>
        <w:drawing>
          <wp:inline distT="0" distB="0" distL="114300" distR="114300">
            <wp:extent cx="1314450" cy="381000"/>
            <wp:effectExtent l="0" t="0" r="0" b="0"/>
            <wp:docPr id="66"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31"/>
                    <pic:cNvPicPr>
                      <a:picLocks noChangeAspect="1"/>
                    </pic:cNvPicPr>
                  </pic:nvPicPr>
                  <pic:blipFill>
                    <a:blip r:embed="rId33"/>
                    <a:stretch>
                      <a:fillRect/>
                    </a:stretch>
                  </pic:blipFill>
                  <pic:spPr>
                    <a:xfrm>
                      <a:off x="0" y="0"/>
                      <a:ext cx="1314450" cy="381000"/>
                    </a:xfrm>
                    <a:prstGeom prst="rect">
                      <a:avLst/>
                    </a:prstGeom>
                    <a:noFill/>
                    <a:ln>
                      <a:noFill/>
                    </a:ln>
                  </pic:spPr>
                </pic:pic>
              </a:graphicData>
            </a:graphic>
          </wp:inline>
        </w:drawing>
      </w:r>
    </w:p>
    <w:p>
      <w:pPr>
        <w:keepNext w:val="0"/>
        <w:keepLines w:val="0"/>
        <w:pageBreakBefore w:val="0"/>
        <w:widowControl/>
        <w:numPr>
          <w:numId w:val="0"/>
        </w:numPr>
        <w:kinsoku/>
        <w:wordWrap/>
        <w:overflowPunct/>
        <w:topLinePunct w:val="0"/>
        <w:autoSpaceDE/>
        <w:autoSpaceDN/>
        <w:bidi w:val="0"/>
        <w:adjustRightInd/>
        <w:snapToGrid/>
        <w:spacing w:line="276" w:lineRule="auto"/>
        <w:ind w:leftChars="0" w:firstLine="720" w:firstLineChars="0"/>
        <w:jc w:val="both"/>
        <w:textAlignment w:val="auto"/>
      </w:pPr>
    </w:p>
    <w:p>
      <w:pPr>
        <w:keepNext w:val="0"/>
        <w:keepLines w:val="0"/>
        <w:pageBreakBefore w:val="0"/>
        <w:widowControl/>
        <w:numPr>
          <w:ilvl w:val="0"/>
          <w:numId w:val="0"/>
        </w:numPr>
        <w:kinsoku/>
        <w:wordWrap/>
        <w:overflowPunct/>
        <w:topLinePunct w:val="0"/>
        <w:autoSpaceDE/>
        <w:autoSpaceDN/>
        <w:bidi w:val="0"/>
        <w:adjustRightInd/>
        <w:snapToGrid/>
        <w:spacing w:line="276" w:lineRule="auto"/>
        <w:ind w:leftChars="0"/>
        <w:jc w:val="both"/>
        <w:textAlignment w:val="auto"/>
        <w:rPr>
          <w:rFonts w:hint="default"/>
          <w:lang w:val="en-GB"/>
        </w:rPr>
      </w:pPr>
      <w:r>
        <w:rPr>
          <w:rFonts w:hint="default" w:ascii="Times New Roman" w:hAnsi="Times New Roman"/>
          <w:sz w:val="24"/>
          <w:szCs w:val="24"/>
          <w:highlight w:val="yellow"/>
          <w:lang w:val="en-GB"/>
        </w:rPr>
        <w:t>Statement tersebut digunakan untuk menggeser "head" list ke elemen berikutnya setelah yang pertama dihapus. Namun, setelah langkah ini, elemen sebelumnya yang merupakan elemen pertama sebelumnya masih memiliki referensi ke elemen yang baru menjadi kepala. Oleh karena itu, pernyataan head.prev = null; dibutuhkan untuk memutuskan referensi mundur dari elemen baru yang menjadi head.</w:t>
      </w:r>
    </w:p>
    <w:p>
      <w:pPr>
        <w:keepNext w:val="0"/>
        <w:keepLines w:val="0"/>
        <w:pageBreakBefore w:val="0"/>
        <w:widowControl/>
        <w:numPr>
          <w:numId w:val="0"/>
        </w:numPr>
        <w:kinsoku/>
        <w:wordWrap/>
        <w:overflowPunct/>
        <w:topLinePunct w:val="0"/>
        <w:autoSpaceDE/>
        <w:autoSpaceDN/>
        <w:bidi w:val="0"/>
        <w:adjustRightInd/>
        <w:snapToGrid/>
        <w:spacing w:line="276" w:lineRule="auto"/>
        <w:ind w:leftChars="0"/>
        <w:jc w:val="both"/>
        <w:textAlignment w:val="auto"/>
        <w:rPr>
          <w:rFonts w:hint="default" w:ascii="Times New Roman" w:hAnsi="Times New Roman"/>
          <w:sz w:val="24"/>
          <w:szCs w:val="24"/>
          <w:lang w:val="en-GB"/>
        </w:rPr>
      </w:pPr>
    </w:p>
    <w:p>
      <w:pPr>
        <w:keepNext w:val="0"/>
        <w:keepLines w:val="0"/>
        <w:pageBreakBefore w:val="0"/>
        <w:widowControl/>
        <w:numPr>
          <w:ilvl w:val="0"/>
          <w:numId w:val="14"/>
        </w:numPr>
        <w:tabs>
          <w:tab w:val="clear" w:pos="425"/>
        </w:tabs>
        <w:kinsoku/>
        <w:wordWrap/>
        <w:overflowPunct/>
        <w:topLinePunct w:val="0"/>
        <w:autoSpaceDE/>
        <w:autoSpaceDN/>
        <w:bidi w:val="0"/>
        <w:adjustRightInd/>
        <w:snapToGrid/>
        <w:spacing w:line="276" w:lineRule="auto"/>
        <w:ind w:left="425" w:leftChars="0" w:hanging="425" w:firstLineChars="0"/>
        <w:jc w:val="both"/>
        <w:textAlignment w:val="auto"/>
        <w:rPr>
          <w:rFonts w:hint="default" w:ascii="Times New Roman" w:hAnsi="Times New Roman"/>
          <w:sz w:val="24"/>
          <w:szCs w:val="24"/>
          <w:lang w:val="en-GB"/>
        </w:rPr>
      </w:pPr>
      <w:r>
        <w:rPr>
          <w:rFonts w:hint="default" w:ascii="Times New Roman" w:hAnsi="Times New Roman"/>
          <w:sz w:val="24"/>
          <w:szCs w:val="24"/>
          <w:lang w:val="en-GB"/>
        </w:rPr>
        <w:t>Bagaimana cara mendeteksi posisi data ada pada bagian akhir pada method removeLast()?</w:t>
      </w:r>
    </w:p>
    <w:p>
      <w:pPr>
        <w:keepNext w:val="0"/>
        <w:keepLines w:val="0"/>
        <w:pageBreakBefore w:val="0"/>
        <w:widowControl/>
        <w:numPr>
          <w:numId w:val="0"/>
        </w:numPr>
        <w:kinsoku/>
        <w:wordWrap/>
        <w:overflowPunct/>
        <w:topLinePunct w:val="0"/>
        <w:autoSpaceDE/>
        <w:autoSpaceDN/>
        <w:bidi w:val="0"/>
        <w:adjustRightInd/>
        <w:snapToGrid/>
        <w:spacing w:line="276" w:lineRule="auto"/>
        <w:ind w:leftChars="0"/>
        <w:jc w:val="both"/>
        <w:textAlignment w:val="auto"/>
        <w:rPr>
          <w:rFonts w:hint="default" w:ascii="Times New Roman" w:hAnsi="Times New Roman"/>
          <w:sz w:val="24"/>
          <w:szCs w:val="24"/>
          <w:lang w:val="en-GB"/>
        </w:rPr>
      </w:pPr>
    </w:p>
    <w:p>
      <w:pPr>
        <w:keepNext w:val="0"/>
        <w:keepLines w:val="0"/>
        <w:pageBreakBefore w:val="0"/>
        <w:widowControl/>
        <w:numPr>
          <w:numId w:val="0"/>
        </w:numPr>
        <w:kinsoku/>
        <w:wordWrap/>
        <w:overflowPunct/>
        <w:topLinePunct w:val="0"/>
        <w:autoSpaceDE/>
        <w:autoSpaceDN/>
        <w:bidi w:val="0"/>
        <w:adjustRightInd/>
        <w:snapToGrid/>
        <w:spacing w:line="276" w:lineRule="auto"/>
        <w:ind w:leftChars="0"/>
        <w:jc w:val="both"/>
        <w:textAlignment w:val="auto"/>
        <w:rPr>
          <w:rFonts w:hint="default" w:ascii="Times New Roman" w:hAnsi="Times New Roman"/>
          <w:sz w:val="24"/>
          <w:szCs w:val="24"/>
          <w:highlight w:val="yellow"/>
          <w:lang w:val="en-GB"/>
        </w:rPr>
      </w:pPr>
      <w:r>
        <w:rPr>
          <w:rFonts w:hint="default" w:ascii="Times New Roman" w:hAnsi="Times New Roman"/>
          <w:sz w:val="24"/>
          <w:szCs w:val="24"/>
          <w:highlight w:val="yellow"/>
          <w:lang w:val="en-GB"/>
        </w:rPr>
        <w:t>Dengan mengecek apakah data setelah head adalah null. Jika setelah head adalah null maka data pada head merupakan data terakhir.</w:t>
      </w:r>
    </w:p>
    <w:p>
      <w:pPr>
        <w:keepNext w:val="0"/>
        <w:keepLines w:val="0"/>
        <w:pageBreakBefore w:val="0"/>
        <w:widowControl/>
        <w:numPr>
          <w:numId w:val="0"/>
        </w:numPr>
        <w:kinsoku/>
        <w:wordWrap/>
        <w:overflowPunct/>
        <w:topLinePunct w:val="0"/>
        <w:autoSpaceDE/>
        <w:autoSpaceDN/>
        <w:bidi w:val="0"/>
        <w:adjustRightInd/>
        <w:snapToGrid/>
        <w:spacing w:line="276" w:lineRule="auto"/>
        <w:ind w:leftChars="0"/>
        <w:jc w:val="both"/>
        <w:textAlignment w:val="auto"/>
        <w:rPr>
          <w:rFonts w:hint="default" w:ascii="Times New Roman" w:hAnsi="Times New Roman"/>
          <w:sz w:val="24"/>
          <w:szCs w:val="24"/>
          <w:lang w:val="en-GB"/>
        </w:rPr>
      </w:pPr>
    </w:p>
    <w:p>
      <w:pPr>
        <w:keepNext w:val="0"/>
        <w:keepLines w:val="0"/>
        <w:pageBreakBefore w:val="0"/>
        <w:widowControl/>
        <w:numPr>
          <w:ilvl w:val="0"/>
          <w:numId w:val="14"/>
        </w:numPr>
        <w:tabs>
          <w:tab w:val="clear" w:pos="425"/>
        </w:tabs>
        <w:kinsoku/>
        <w:wordWrap/>
        <w:overflowPunct/>
        <w:topLinePunct w:val="0"/>
        <w:autoSpaceDE/>
        <w:autoSpaceDN/>
        <w:bidi w:val="0"/>
        <w:adjustRightInd/>
        <w:snapToGrid/>
        <w:spacing w:line="276" w:lineRule="auto"/>
        <w:ind w:left="425" w:leftChars="0" w:hanging="425" w:firstLineChars="0"/>
        <w:jc w:val="both"/>
        <w:textAlignment w:val="auto"/>
        <w:rPr>
          <w:rFonts w:hint="default" w:ascii="Times New Roman" w:hAnsi="Times New Roman"/>
          <w:sz w:val="24"/>
          <w:szCs w:val="24"/>
          <w:lang w:val="en-GB"/>
        </w:rPr>
      </w:pPr>
      <w:r>
        <w:rPr>
          <w:rFonts w:hint="default" w:ascii="Times New Roman" w:hAnsi="Times New Roman"/>
          <w:sz w:val="24"/>
          <w:szCs w:val="24"/>
          <w:lang w:val="en-GB"/>
        </w:rPr>
        <w:t>Jelaskan alasan potongan kode program di bawah ini tidak cocok untuk perintah remove!</w:t>
      </w:r>
    </w:p>
    <w:p>
      <w:pPr>
        <w:keepNext w:val="0"/>
        <w:keepLines w:val="0"/>
        <w:pageBreakBefore w:val="0"/>
        <w:widowControl/>
        <w:numPr>
          <w:numId w:val="0"/>
        </w:numPr>
        <w:kinsoku/>
        <w:wordWrap/>
        <w:overflowPunct/>
        <w:topLinePunct w:val="0"/>
        <w:autoSpaceDE/>
        <w:autoSpaceDN/>
        <w:bidi w:val="0"/>
        <w:adjustRightInd/>
        <w:snapToGrid/>
        <w:spacing w:line="276" w:lineRule="auto"/>
        <w:ind w:leftChars="0"/>
        <w:jc w:val="both"/>
        <w:textAlignment w:val="auto"/>
        <w:rPr>
          <w:rFonts w:hint="default" w:ascii="Times New Roman" w:hAnsi="Times New Roman"/>
          <w:sz w:val="24"/>
          <w:szCs w:val="24"/>
          <w:lang w:val="en-GB"/>
        </w:rPr>
      </w:pPr>
      <w:r>
        <w:drawing>
          <wp:inline distT="0" distB="0" distL="114300" distR="114300">
            <wp:extent cx="2152650" cy="790575"/>
            <wp:effectExtent l="0" t="0" r="0" b="9525"/>
            <wp:docPr id="67"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32"/>
                    <pic:cNvPicPr>
                      <a:picLocks noChangeAspect="1"/>
                    </pic:cNvPicPr>
                  </pic:nvPicPr>
                  <pic:blipFill>
                    <a:blip r:embed="rId34"/>
                    <a:stretch>
                      <a:fillRect/>
                    </a:stretch>
                  </pic:blipFill>
                  <pic:spPr>
                    <a:xfrm>
                      <a:off x="0" y="0"/>
                      <a:ext cx="2152650" cy="790575"/>
                    </a:xfrm>
                    <a:prstGeom prst="rect">
                      <a:avLst/>
                    </a:prstGeom>
                    <a:noFill/>
                    <a:ln>
                      <a:noFill/>
                    </a:ln>
                  </pic:spPr>
                </pic:pic>
              </a:graphicData>
            </a:graphic>
          </wp:inline>
        </w:drawing>
      </w:r>
    </w:p>
    <w:p>
      <w:pPr>
        <w:keepNext w:val="0"/>
        <w:keepLines w:val="0"/>
        <w:pageBreakBefore w:val="0"/>
        <w:widowControl/>
        <w:numPr>
          <w:numId w:val="0"/>
        </w:numPr>
        <w:kinsoku/>
        <w:wordWrap/>
        <w:overflowPunct/>
        <w:topLinePunct w:val="0"/>
        <w:autoSpaceDE/>
        <w:autoSpaceDN/>
        <w:bidi w:val="0"/>
        <w:adjustRightInd/>
        <w:snapToGrid/>
        <w:spacing w:line="276" w:lineRule="auto"/>
        <w:ind w:leftChars="0"/>
        <w:jc w:val="both"/>
        <w:textAlignment w:val="auto"/>
        <w:rPr>
          <w:rFonts w:hint="default" w:ascii="Times New Roman" w:hAnsi="Times New Roman"/>
          <w:sz w:val="24"/>
          <w:szCs w:val="24"/>
          <w:highlight w:val="yellow"/>
          <w:lang w:val="en-GB"/>
        </w:rPr>
      </w:pPr>
      <w:r>
        <w:rPr>
          <w:rFonts w:hint="default" w:ascii="Times New Roman" w:hAnsi="Times New Roman"/>
          <w:sz w:val="24"/>
          <w:szCs w:val="24"/>
          <w:highlight w:val="yellow"/>
          <w:lang w:val="en-GB"/>
        </w:rPr>
        <w:t xml:space="preserve">Kode tersebut tidak cocok untuk perintah remove karena itu tidak memperhitungkan kemungkinan bahwa elemen yang dihapus adalah elemen terakhir dalam daftar. Ketika Anda mencoba menghapus elemen terakhir, baris kode tmp.next.prev = head; akan menyebabkan NullPointerException karena tmp.next akan berisi null. Itu artinya, tidak ada properti prev yang bisa diakses dari null. Jadi, potongan kode ini hanya akan berhasil jika elemen yang akan dihapus bukan elemen terakhir. </w:t>
      </w:r>
    </w:p>
    <w:p>
      <w:pPr>
        <w:keepNext w:val="0"/>
        <w:keepLines w:val="0"/>
        <w:pageBreakBefore w:val="0"/>
        <w:widowControl/>
        <w:numPr>
          <w:numId w:val="0"/>
        </w:numPr>
        <w:kinsoku/>
        <w:wordWrap/>
        <w:overflowPunct/>
        <w:topLinePunct w:val="0"/>
        <w:autoSpaceDE/>
        <w:autoSpaceDN/>
        <w:bidi w:val="0"/>
        <w:adjustRightInd/>
        <w:snapToGrid/>
        <w:spacing w:line="276" w:lineRule="auto"/>
        <w:ind w:leftChars="0"/>
        <w:jc w:val="both"/>
        <w:textAlignment w:val="auto"/>
        <w:rPr>
          <w:rFonts w:hint="default" w:ascii="Times New Roman" w:hAnsi="Times New Roman"/>
          <w:sz w:val="24"/>
          <w:szCs w:val="24"/>
          <w:lang w:val="en-GB"/>
        </w:rPr>
      </w:pPr>
    </w:p>
    <w:p>
      <w:pPr>
        <w:keepNext w:val="0"/>
        <w:keepLines w:val="0"/>
        <w:pageBreakBefore w:val="0"/>
        <w:widowControl/>
        <w:numPr>
          <w:ilvl w:val="0"/>
          <w:numId w:val="14"/>
        </w:numPr>
        <w:tabs>
          <w:tab w:val="clear" w:pos="425"/>
        </w:tabs>
        <w:kinsoku/>
        <w:wordWrap/>
        <w:overflowPunct/>
        <w:topLinePunct w:val="0"/>
        <w:autoSpaceDE/>
        <w:autoSpaceDN/>
        <w:bidi w:val="0"/>
        <w:adjustRightInd/>
        <w:snapToGrid/>
        <w:spacing w:line="276" w:lineRule="auto"/>
        <w:ind w:left="425" w:leftChars="0" w:hanging="425" w:firstLineChars="0"/>
        <w:jc w:val="both"/>
        <w:textAlignment w:val="auto"/>
        <w:rPr>
          <w:rFonts w:hint="default" w:ascii="Times New Roman" w:hAnsi="Times New Roman"/>
          <w:sz w:val="24"/>
          <w:szCs w:val="24"/>
          <w:lang w:val="en-GB"/>
        </w:rPr>
      </w:pPr>
      <w:r>
        <w:rPr>
          <w:rFonts w:hint="default" w:ascii="Times New Roman" w:hAnsi="Times New Roman"/>
          <w:sz w:val="24"/>
          <w:szCs w:val="24"/>
          <w:lang w:val="en-GB"/>
        </w:rPr>
        <w:t>Jelaskan fungsi kode program berikut ini pada fungsi remove!</w:t>
      </w:r>
    </w:p>
    <w:p>
      <w:pPr>
        <w:keepNext w:val="0"/>
        <w:keepLines w:val="0"/>
        <w:pageBreakBefore w:val="0"/>
        <w:widowControl/>
        <w:numPr>
          <w:numId w:val="0"/>
        </w:numPr>
        <w:kinsoku/>
        <w:wordWrap/>
        <w:overflowPunct/>
        <w:topLinePunct w:val="0"/>
        <w:autoSpaceDE/>
        <w:autoSpaceDN/>
        <w:bidi w:val="0"/>
        <w:adjustRightInd/>
        <w:snapToGrid/>
        <w:spacing w:line="276" w:lineRule="auto"/>
        <w:ind w:leftChars="0"/>
        <w:jc w:val="both"/>
        <w:textAlignment w:val="auto"/>
        <w:rPr>
          <w:rFonts w:hint="default" w:ascii="Times New Roman" w:hAnsi="Times New Roman"/>
          <w:sz w:val="24"/>
          <w:szCs w:val="24"/>
          <w:lang w:val="en-GB"/>
        </w:rPr>
      </w:pPr>
      <w:r>
        <w:drawing>
          <wp:inline distT="0" distB="0" distL="114300" distR="114300">
            <wp:extent cx="2571750" cy="476250"/>
            <wp:effectExtent l="0" t="0" r="0" b="0"/>
            <wp:docPr id="68"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33"/>
                    <pic:cNvPicPr>
                      <a:picLocks noChangeAspect="1"/>
                    </pic:cNvPicPr>
                  </pic:nvPicPr>
                  <pic:blipFill>
                    <a:blip r:embed="rId35"/>
                    <a:stretch>
                      <a:fillRect/>
                    </a:stretch>
                  </pic:blipFill>
                  <pic:spPr>
                    <a:xfrm>
                      <a:off x="0" y="0"/>
                      <a:ext cx="2571750" cy="476250"/>
                    </a:xfrm>
                    <a:prstGeom prst="rect">
                      <a:avLst/>
                    </a:prstGeom>
                    <a:noFill/>
                    <a:ln>
                      <a:noFill/>
                    </a:ln>
                  </pic:spPr>
                </pic:pic>
              </a:graphicData>
            </a:graphic>
          </wp:inline>
        </w:drawing>
      </w:r>
    </w:p>
    <w:p>
      <w:pPr>
        <w:keepNext w:val="0"/>
        <w:keepLines w:val="0"/>
        <w:pageBreakBefore w:val="0"/>
        <w:widowControl/>
        <w:numPr>
          <w:numId w:val="0"/>
        </w:numPr>
        <w:kinsoku/>
        <w:wordWrap/>
        <w:overflowPunct/>
        <w:topLinePunct w:val="0"/>
        <w:autoSpaceDE/>
        <w:autoSpaceDN/>
        <w:bidi w:val="0"/>
        <w:adjustRightInd/>
        <w:snapToGrid/>
        <w:spacing w:line="276" w:lineRule="auto"/>
        <w:ind w:leftChars="0"/>
        <w:jc w:val="both"/>
        <w:textAlignment w:val="auto"/>
        <w:rPr>
          <w:rFonts w:hint="default" w:ascii="Times New Roman" w:hAnsi="Times New Roman"/>
          <w:sz w:val="24"/>
          <w:szCs w:val="24"/>
          <w:highlight w:val="yellow"/>
          <w:lang w:val="en-GB"/>
        </w:rPr>
      </w:pPr>
      <w:r>
        <w:rPr>
          <w:rFonts w:hint="default" w:ascii="Times New Roman" w:hAnsi="Times New Roman"/>
          <w:sz w:val="24"/>
          <w:szCs w:val="24"/>
          <w:highlight w:val="yellow"/>
          <w:lang w:val="en-GB"/>
        </w:rPr>
        <w:t>Kode tersebut digunakan untuk mengatur kembali pointer (atau referensi) dari elemen sebelum dan sesudah elemen yang dihapus, sehingga elemen yang dihapus dilewati dalam list dan dihapus dari struktur data</w:t>
      </w:r>
    </w:p>
    <w:p>
      <w:pPr>
        <w:keepNext w:val="0"/>
        <w:keepLines w:val="0"/>
        <w:pageBreakBefore w:val="0"/>
        <w:widowControl/>
        <w:numPr>
          <w:numId w:val="0"/>
        </w:numPr>
        <w:kinsoku/>
        <w:wordWrap/>
        <w:overflowPunct/>
        <w:topLinePunct w:val="0"/>
        <w:autoSpaceDE/>
        <w:autoSpaceDN/>
        <w:bidi w:val="0"/>
        <w:adjustRightInd/>
        <w:snapToGrid/>
        <w:spacing w:line="276" w:lineRule="auto"/>
        <w:ind w:leftChars="0"/>
        <w:jc w:val="both"/>
        <w:textAlignment w:val="auto"/>
        <w:rPr>
          <w:rFonts w:hint="default" w:ascii="Times New Roman" w:hAnsi="Times New Roman"/>
          <w:sz w:val="24"/>
          <w:szCs w:val="24"/>
          <w:lang w:val="en-GB"/>
        </w:rPr>
      </w:pPr>
    </w:p>
    <w:p>
      <w:pPr>
        <w:rPr>
          <w:rFonts w:hint="default" w:ascii="Times New Roman" w:hAnsi="Times New Roman"/>
          <w:sz w:val="24"/>
          <w:szCs w:val="24"/>
          <w:lang w:val="en-GB"/>
        </w:rPr>
      </w:pPr>
      <w:r>
        <w:rPr>
          <w:rFonts w:hint="default" w:ascii="Times New Roman" w:hAnsi="Times New Roman"/>
          <w:sz w:val="24"/>
          <w:szCs w:val="24"/>
          <w:lang w:val="en-GB"/>
        </w:rPr>
        <w:br w:type="page"/>
      </w:r>
    </w:p>
    <w:p>
      <w:pPr>
        <w:keepNext w:val="0"/>
        <w:keepLines w:val="0"/>
        <w:pageBreakBefore w:val="0"/>
        <w:widowControl/>
        <w:numPr>
          <w:numId w:val="0"/>
        </w:numPr>
        <w:kinsoku/>
        <w:wordWrap/>
        <w:overflowPunct/>
        <w:topLinePunct w:val="0"/>
        <w:autoSpaceDE/>
        <w:autoSpaceDN/>
        <w:bidi w:val="0"/>
        <w:adjustRightInd/>
        <w:snapToGrid/>
        <w:spacing w:line="276" w:lineRule="auto"/>
        <w:ind w:leftChars="0"/>
        <w:jc w:val="both"/>
        <w:textAlignment w:val="auto"/>
        <w:rPr>
          <w:rFonts w:hint="default" w:ascii="Times New Roman" w:hAnsi="Times New Roman"/>
          <w:b/>
          <w:bCs/>
          <w:sz w:val="28"/>
          <w:szCs w:val="28"/>
          <w:lang w:val="en-GB"/>
        </w:rPr>
      </w:pPr>
      <w:r>
        <w:rPr>
          <w:rFonts w:hint="default" w:ascii="Times New Roman" w:hAnsi="Times New Roman"/>
          <w:b/>
          <w:bCs/>
          <w:sz w:val="28"/>
          <w:szCs w:val="28"/>
          <w:lang w:val="en-GB"/>
        </w:rPr>
        <w:t>Percobaan 3</w:t>
      </w:r>
    </w:p>
    <w:p>
      <w:pPr>
        <w:keepNext w:val="0"/>
        <w:keepLines w:val="0"/>
        <w:pageBreakBefore w:val="0"/>
        <w:widowControl/>
        <w:numPr>
          <w:numId w:val="0"/>
        </w:numPr>
        <w:kinsoku/>
        <w:wordWrap/>
        <w:overflowPunct/>
        <w:topLinePunct w:val="0"/>
        <w:autoSpaceDE/>
        <w:autoSpaceDN/>
        <w:bidi w:val="0"/>
        <w:adjustRightInd/>
        <w:snapToGrid/>
        <w:spacing w:line="276" w:lineRule="auto"/>
        <w:ind w:leftChars="0"/>
        <w:jc w:val="both"/>
        <w:textAlignment w:val="auto"/>
        <w:rPr>
          <w:rFonts w:hint="default" w:ascii="Times New Roman" w:hAnsi="Times New Roman"/>
          <w:sz w:val="24"/>
          <w:szCs w:val="24"/>
          <w:lang w:val="en-GB"/>
        </w:rPr>
      </w:pPr>
    </w:p>
    <w:p>
      <w:pPr>
        <w:keepNext w:val="0"/>
        <w:keepLines w:val="0"/>
        <w:pageBreakBefore w:val="0"/>
        <w:widowControl/>
        <w:numPr>
          <w:ilvl w:val="0"/>
          <w:numId w:val="15"/>
        </w:numPr>
        <w:tabs>
          <w:tab w:val="clear" w:pos="425"/>
        </w:tabs>
        <w:kinsoku/>
        <w:wordWrap/>
        <w:overflowPunct/>
        <w:topLinePunct w:val="0"/>
        <w:autoSpaceDE/>
        <w:autoSpaceDN/>
        <w:bidi w:val="0"/>
        <w:adjustRightInd/>
        <w:snapToGrid/>
        <w:spacing w:line="276" w:lineRule="auto"/>
        <w:ind w:left="425" w:leftChars="0" w:hanging="425" w:firstLineChars="0"/>
        <w:jc w:val="both"/>
        <w:textAlignment w:val="auto"/>
        <w:rPr>
          <w:rFonts w:hint="default" w:ascii="Times New Roman" w:hAnsi="Times New Roman"/>
          <w:sz w:val="24"/>
          <w:szCs w:val="24"/>
          <w:lang w:val="en-GB"/>
        </w:rPr>
      </w:pPr>
      <w:r>
        <w:rPr>
          <w:rFonts w:hint="default" w:ascii="Times New Roman" w:hAnsi="Times New Roman"/>
          <w:sz w:val="24"/>
          <w:szCs w:val="24"/>
          <w:lang w:val="en-GB"/>
        </w:rPr>
        <w:t>Buatlah method getFirst() di dalam class DoubleLinkedLists untuk mendapatkan data pada awal linked lists.</w:t>
      </w:r>
    </w:p>
    <w:p>
      <w:pPr>
        <w:keepNext w:val="0"/>
        <w:keepLines w:val="0"/>
        <w:pageBreakBefore w:val="0"/>
        <w:widowControl/>
        <w:numPr>
          <w:numId w:val="0"/>
        </w:numPr>
        <w:kinsoku/>
        <w:wordWrap/>
        <w:overflowPunct/>
        <w:topLinePunct w:val="0"/>
        <w:autoSpaceDE/>
        <w:autoSpaceDN/>
        <w:bidi w:val="0"/>
        <w:adjustRightInd/>
        <w:snapToGrid/>
        <w:spacing w:line="276" w:lineRule="auto"/>
        <w:ind w:leftChars="0"/>
        <w:jc w:val="both"/>
        <w:textAlignment w:val="auto"/>
        <w:rPr>
          <w:rFonts w:hint="default" w:ascii="Times New Roman" w:hAnsi="Times New Roman"/>
          <w:sz w:val="24"/>
          <w:szCs w:val="24"/>
          <w:lang w:val="en-GB"/>
        </w:rPr>
      </w:pPr>
      <w:r>
        <w:drawing>
          <wp:inline distT="0" distB="0" distL="114300" distR="114300">
            <wp:extent cx="4600575" cy="1819275"/>
            <wp:effectExtent l="0" t="0" r="9525" b="9525"/>
            <wp:docPr id="69"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34"/>
                    <pic:cNvPicPr>
                      <a:picLocks noChangeAspect="1"/>
                    </pic:cNvPicPr>
                  </pic:nvPicPr>
                  <pic:blipFill>
                    <a:blip r:embed="rId36"/>
                    <a:stretch>
                      <a:fillRect/>
                    </a:stretch>
                  </pic:blipFill>
                  <pic:spPr>
                    <a:xfrm>
                      <a:off x="0" y="0"/>
                      <a:ext cx="4600575" cy="1819275"/>
                    </a:xfrm>
                    <a:prstGeom prst="rect">
                      <a:avLst/>
                    </a:prstGeom>
                    <a:noFill/>
                    <a:ln>
                      <a:noFill/>
                    </a:ln>
                  </pic:spPr>
                </pic:pic>
              </a:graphicData>
            </a:graphic>
          </wp:inline>
        </w:drawing>
      </w:r>
    </w:p>
    <w:p>
      <w:pPr>
        <w:keepNext w:val="0"/>
        <w:keepLines w:val="0"/>
        <w:pageBreakBefore w:val="0"/>
        <w:widowControl/>
        <w:numPr>
          <w:ilvl w:val="0"/>
          <w:numId w:val="15"/>
        </w:numPr>
        <w:tabs>
          <w:tab w:val="clear" w:pos="425"/>
        </w:tabs>
        <w:kinsoku/>
        <w:wordWrap/>
        <w:overflowPunct/>
        <w:topLinePunct w:val="0"/>
        <w:autoSpaceDE/>
        <w:autoSpaceDN/>
        <w:bidi w:val="0"/>
        <w:adjustRightInd/>
        <w:snapToGrid/>
        <w:spacing w:line="276" w:lineRule="auto"/>
        <w:ind w:left="425" w:leftChars="0" w:hanging="425" w:firstLineChars="0"/>
        <w:jc w:val="both"/>
        <w:textAlignment w:val="auto"/>
        <w:rPr>
          <w:rFonts w:hint="default" w:ascii="Times New Roman" w:hAnsi="Times New Roman"/>
          <w:sz w:val="24"/>
          <w:szCs w:val="24"/>
          <w:lang w:val="en-GB"/>
        </w:rPr>
      </w:pPr>
      <w:r>
        <w:rPr>
          <w:rFonts w:hint="default" w:ascii="Times New Roman" w:hAnsi="Times New Roman"/>
          <w:sz w:val="24"/>
          <w:szCs w:val="24"/>
          <w:lang w:val="en-GB"/>
        </w:rPr>
        <w:t>Selanjutnya, buatlah method getLast() untuk mendapat data pada akhir linked lists.</w:t>
      </w:r>
    </w:p>
    <w:p>
      <w:pPr>
        <w:keepNext w:val="0"/>
        <w:keepLines w:val="0"/>
        <w:pageBreakBefore w:val="0"/>
        <w:widowControl/>
        <w:numPr>
          <w:numId w:val="0"/>
        </w:numPr>
        <w:kinsoku/>
        <w:wordWrap/>
        <w:overflowPunct/>
        <w:topLinePunct w:val="0"/>
        <w:autoSpaceDE/>
        <w:autoSpaceDN/>
        <w:bidi w:val="0"/>
        <w:adjustRightInd/>
        <w:snapToGrid/>
        <w:spacing w:line="276" w:lineRule="auto"/>
        <w:ind w:leftChars="0"/>
        <w:jc w:val="both"/>
        <w:textAlignment w:val="auto"/>
        <w:rPr>
          <w:rFonts w:hint="default" w:ascii="Times New Roman" w:hAnsi="Times New Roman"/>
          <w:sz w:val="24"/>
          <w:szCs w:val="24"/>
          <w:lang w:val="en-GB"/>
        </w:rPr>
      </w:pPr>
      <w:r>
        <w:drawing>
          <wp:inline distT="0" distB="0" distL="114300" distR="114300">
            <wp:extent cx="4265930" cy="2682875"/>
            <wp:effectExtent l="0" t="0" r="1270" b="3175"/>
            <wp:docPr id="70"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35"/>
                    <pic:cNvPicPr>
                      <a:picLocks noChangeAspect="1"/>
                    </pic:cNvPicPr>
                  </pic:nvPicPr>
                  <pic:blipFill>
                    <a:blip r:embed="rId37"/>
                    <a:stretch>
                      <a:fillRect/>
                    </a:stretch>
                  </pic:blipFill>
                  <pic:spPr>
                    <a:xfrm>
                      <a:off x="0" y="0"/>
                      <a:ext cx="4265930" cy="2682875"/>
                    </a:xfrm>
                    <a:prstGeom prst="rect">
                      <a:avLst/>
                    </a:prstGeom>
                    <a:noFill/>
                    <a:ln>
                      <a:noFill/>
                    </a:ln>
                  </pic:spPr>
                </pic:pic>
              </a:graphicData>
            </a:graphic>
          </wp:inline>
        </w:drawing>
      </w:r>
    </w:p>
    <w:p>
      <w:pPr>
        <w:keepNext w:val="0"/>
        <w:keepLines w:val="0"/>
        <w:pageBreakBefore w:val="0"/>
        <w:widowControl/>
        <w:numPr>
          <w:ilvl w:val="0"/>
          <w:numId w:val="15"/>
        </w:numPr>
        <w:tabs>
          <w:tab w:val="clear" w:pos="425"/>
        </w:tabs>
        <w:kinsoku/>
        <w:wordWrap/>
        <w:overflowPunct/>
        <w:topLinePunct w:val="0"/>
        <w:autoSpaceDE/>
        <w:autoSpaceDN/>
        <w:bidi w:val="0"/>
        <w:adjustRightInd/>
        <w:snapToGrid/>
        <w:spacing w:line="276" w:lineRule="auto"/>
        <w:ind w:left="425" w:leftChars="0" w:hanging="425" w:firstLineChars="0"/>
        <w:jc w:val="both"/>
        <w:textAlignment w:val="auto"/>
        <w:rPr>
          <w:rFonts w:hint="default" w:ascii="Times New Roman" w:hAnsi="Times New Roman"/>
          <w:sz w:val="24"/>
          <w:szCs w:val="24"/>
          <w:lang w:val="en-GB"/>
        </w:rPr>
      </w:pPr>
      <w:r>
        <w:rPr>
          <w:rFonts w:hint="default" w:ascii="Times New Roman" w:hAnsi="Times New Roman"/>
          <w:sz w:val="24"/>
          <w:szCs w:val="24"/>
          <w:lang w:val="en-GB"/>
        </w:rPr>
        <w:t>Method get(int index) dibuat untuk mendapatkan data pada indeks tertentu</w:t>
      </w:r>
    </w:p>
    <w:p>
      <w:pPr>
        <w:keepNext w:val="0"/>
        <w:keepLines w:val="0"/>
        <w:pageBreakBefore w:val="0"/>
        <w:widowControl/>
        <w:numPr>
          <w:numId w:val="0"/>
        </w:numPr>
        <w:kinsoku/>
        <w:wordWrap/>
        <w:overflowPunct/>
        <w:topLinePunct w:val="0"/>
        <w:autoSpaceDE/>
        <w:autoSpaceDN/>
        <w:bidi w:val="0"/>
        <w:adjustRightInd/>
        <w:snapToGrid/>
        <w:spacing w:line="276" w:lineRule="auto"/>
        <w:ind w:leftChars="0"/>
        <w:jc w:val="both"/>
        <w:textAlignment w:val="auto"/>
        <w:rPr>
          <w:rFonts w:hint="default" w:ascii="Times New Roman" w:hAnsi="Times New Roman"/>
          <w:sz w:val="24"/>
          <w:szCs w:val="24"/>
          <w:lang w:val="en-GB"/>
        </w:rPr>
      </w:pPr>
      <w:r>
        <w:drawing>
          <wp:inline distT="0" distB="0" distL="114300" distR="114300">
            <wp:extent cx="4562475" cy="2838450"/>
            <wp:effectExtent l="0" t="0" r="9525" b="0"/>
            <wp:docPr id="71"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36"/>
                    <pic:cNvPicPr>
                      <a:picLocks noChangeAspect="1"/>
                    </pic:cNvPicPr>
                  </pic:nvPicPr>
                  <pic:blipFill>
                    <a:blip r:embed="rId38"/>
                    <a:stretch>
                      <a:fillRect/>
                    </a:stretch>
                  </pic:blipFill>
                  <pic:spPr>
                    <a:xfrm>
                      <a:off x="0" y="0"/>
                      <a:ext cx="4562475" cy="2838450"/>
                    </a:xfrm>
                    <a:prstGeom prst="rect">
                      <a:avLst/>
                    </a:prstGeom>
                    <a:noFill/>
                    <a:ln>
                      <a:noFill/>
                    </a:ln>
                  </pic:spPr>
                </pic:pic>
              </a:graphicData>
            </a:graphic>
          </wp:inline>
        </w:drawing>
      </w:r>
    </w:p>
    <w:p>
      <w:pPr>
        <w:keepNext w:val="0"/>
        <w:keepLines w:val="0"/>
        <w:pageBreakBefore w:val="0"/>
        <w:widowControl/>
        <w:numPr>
          <w:ilvl w:val="0"/>
          <w:numId w:val="15"/>
        </w:numPr>
        <w:tabs>
          <w:tab w:val="clear" w:pos="425"/>
        </w:tabs>
        <w:kinsoku/>
        <w:wordWrap/>
        <w:overflowPunct/>
        <w:topLinePunct w:val="0"/>
        <w:autoSpaceDE/>
        <w:autoSpaceDN/>
        <w:bidi w:val="0"/>
        <w:adjustRightInd/>
        <w:snapToGrid/>
        <w:spacing w:line="276" w:lineRule="auto"/>
        <w:ind w:left="425" w:leftChars="0" w:hanging="425" w:firstLineChars="0"/>
        <w:jc w:val="both"/>
        <w:textAlignment w:val="auto"/>
        <w:rPr>
          <w:rFonts w:hint="default" w:ascii="Times New Roman" w:hAnsi="Times New Roman"/>
          <w:sz w:val="24"/>
          <w:szCs w:val="24"/>
          <w:lang w:val="en-GB"/>
        </w:rPr>
      </w:pPr>
      <w:r>
        <w:rPr>
          <w:rFonts w:hint="default" w:ascii="Times New Roman" w:hAnsi="Times New Roman"/>
          <w:sz w:val="24"/>
          <w:szCs w:val="24"/>
          <w:lang w:val="en-GB"/>
        </w:rPr>
        <w:t>Pada main class tambahkan potongan program berikut dan amati hasilnya!</w:t>
      </w:r>
    </w:p>
    <w:p>
      <w:pPr>
        <w:keepNext w:val="0"/>
        <w:keepLines w:val="0"/>
        <w:pageBreakBefore w:val="0"/>
        <w:widowControl/>
        <w:numPr>
          <w:numId w:val="0"/>
        </w:numPr>
        <w:kinsoku/>
        <w:wordWrap/>
        <w:overflowPunct/>
        <w:topLinePunct w:val="0"/>
        <w:autoSpaceDE/>
        <w:autoSpaceDN/>
        <w:bidi w:val="0"/>
        <w:adjustRightInd/>
        <w:snapToGrid/>
        <w:spacing w:line="276" w:lineRule="auto"/>
        <w:ind w:leftChars="0"/>
        <w:jc w:val="both"/>
        <w:textAlignment w:val="auto"/>
      </w:pPr>
      <w:r>
        <w:drawing>
          <wp:inline distT="0" distB="0" distL="114300" distR="114300">
            <wp:extent cx="5269865" cy="3796030"/>
            <wp:effectExtent l="0" t="0" r="6985" b="13970"/>
            <wp:docPr id="72"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37"/>
                    <pic:cNvPicPr>
                      <a:picLocks noChangeAspect="1"/>
                    </pic:cNvPicPr>
                  </pic:nvPicPr>
                  <pic:blipFill>
                    <a:blip r:embed="rId39"/>
                    <a:stretch>
                      <a:fillRect/>
                    </a:stretch>
                  </pic:blipFill>
                  <pic:spPr>
                    <a:xfrm>
                      <a:off x="0" y="0"/>
                      <a:ext cx="5269865" cy="3796030"/>
                    </a:xfrm>
                    <a:prstGeom prst="rect">
                      <a:avLst/>
                    </a:prstGeom>
                    <a:noFill/>
                    <a:ln>
                      <a:noFill/>
                    </a:ln>
                  </pic:spPr>
                </pic:pic>
              </a:graphicData>
            </a:graphic>
          </wp:inline>
        </w:drawing>
      </w:r>
    </w:p>
    <w:p>
      <w:pPr>
        <w:keepNext w:val="0"/>
        <w:keepLines w:val="0"/>
        <w:pageBreakBefore w:val="0"/>
        <w:widowControl/>
        <w:numPr>
          <w:numId w:val="0"/>
        </w:numPr>
        <w:kinsoku/>
        <w:wordWrap/>
        <w:overflowPunct/>
        <w:topLinePunct w:val="0"/>
        <w:autoSpaceDE/>
        <w:autoSpaceDN/>
        <w:bidi w:val="0"/>
        <w:adjustRightInd/>
        <w:snapToGrid/>
        <w:spacing w:line="276" w:lineRule="auto"/>
        <w:ind w:leftChars="0"/>
        <w:jc w:val="both"/>
        <w:textAlignment w:val="auto"/>
        <w:rPr>
          <w:rFonts w:hint="default"/>
          <w:lang w:val="en-GB"/>
        </w:rPr>
      </w:pPr>
      <w:r>
        <w:drawing>
          <wp:inline distT="0" distB="0" distL="114300" distR="114300">
            <wp:extent cx="2867025" cy="3400425"/>
            <wp:effectExtent l="0" t="0" r="9525" b="9525"/>
            <wp:docPr id="73"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38"/>
                    <pic:cNvPicPr>
                      <a:picLocks noChangeAspect="1"/>
                    </pic:cNvPicPr>
                  </pic:nvPicPr>
                  <pic:blipFill>
                    <a:blip r:embed="rId40"/>
                    <a:stretch>
                      <a:fillRect/>
                    </a:stretch>
                  </pic:blipFill>
                  <pic:spPr>
                    <a:xfrm>
                      <a:off x="0" y="0"/>
                      <a:ext cx="2867025" cy="3400425"/>
                    </a:xfrm>
                    <a:prstGeom prst="rect">
                      <a:avLst/>
                    </a:prstGeom>
                    <a:noFill/>
                    <a:ln>
                      <a:noFill/>
                    </a:ln>
                  </pic:spPr>
                </pic:pic>
              </a:graphicData>
            </a:graphic>
          </wp:inline>
        </w:drawing>
      </w:r>
    </w:p>
    <w:p>
      <w:pPr>
        <w:rPr>
          <w:rFonts w:hint="default" w:ascii="Times New Roman" w:hAnsi="Times New Roman"/>
          <w:sz w:val="24"/>
          <w:szCs w:val="24"/>
          <w:lang w:val="en-GB"/>
        </w:rPr>
      </w:pPr>
      <w:r>
        <w:rPr>
          <w:rFonts w:hint="default" w:ascii="Times New Roman" w:hAnsi="Times New Roman"/>
          <w:sz w:val="24"/>
          <w:szCs w:val="24"/>
          <w:lang w:val="en-GB"/>
        </w:rPr>
        <w:br w:type="page"/>
      </w:r>
    </w:p>
    <w:p>
      <w:pPr>
        <w:keepNext w:val="0"/>
        <w:keepLines w:val="0"/>
        <w:pageBreakBefore w:val="0"/>
        <w:widowControl/>
        <w:numPr>
          <w:numId w:val="0"/>
        </w:numPr>
        <w:kinsoku/>
        <w:wordWrap/>
        <w:overflowPunct/>
        <w:topLinePunct w:val="0"/>
        <w:autoSpaceDE/>
        <w:autoSpaceDN/>
        <w:bidi w:val="0"/>
        <w:adjustRightInd/>
        <w:snapToGrid/>
        <w:spacing w:line="276" w:lineRule="auto"/>
        <w:ind w:leftChars="0"/>
        <w:jc w:val="both"/>
        <w:textAlignment w:val="auto"/>
        <w:rPr>
          <w:rFonts w:hint="default" w:ascii="Times New Roman" w:hAnsi="Times New Roman"/>
          <w:sz w:val="24"/>
          <w:szCs w:val="24"/>
          <w:lang w:val="en-GB"/>
        </w:rPr>
      </w:pPr>
      <w:r>
        <w:rPr>
          <w:rFonts w:hint="default" w:ascii="Times New Roman" w:hAnsi="Times New Roman"/>
          <w:b/>
          <w:bCs/>
          <w:sz w:val="28"/>
          <w:szCs w:val="28"/>
          <w:lang w:val="en-GB"/>
        </w:rPr>
        <w:t>Pertanyaan Percobaan 3</w:t>
      </w:r>
    </w:p>
    <w:p>
      <w:pPr>
        <w:keepNext w:val="0"/>
        <w:keepLines w:val="0"/>
        <w:pageBreakBefore w:val="0"/>
        <w:widowControl/>
        <w:numPr>
          <w:numId w:val="0"/>
        </w:numPr>
        <w:kinsoku/>
        <w:wordWrap/>
        <w:overflowPunct/>
        <w:topLinePunct w:val="0"/>
        <w:autoSpaceDE/>
        <w:autoSpaceDN/>
        <w:bidi w:val="0"/>
        <w:adjustRightInd/>
        <w:snapToGrid/>
        <w:spacing w:line="276" w:lineRule="auto"/>
        <w:ind w:leftChars="0"/>
        <w:jc w:val="both"/>
        <w:textAlignment w:val="auto"/>
        <w:rPr>
          <w:rFonts w:hint="default" w:ascii="Times New Roman" w:hAnsi="Times New Roman"/>
          <w:sz w:val="24"/>
          <w:szCs w:val="24"/>
          <w:lang w:val="en-GB"/>
        </w:rPr>
      </w:pPr>
    </w:p>
    <w:p>
      <w:pPr>
        <w:keepNext w:val="0"/>
        <w:keepLines w:val="0"/>
        <w:pageBreakBefore w:val="0"/>
        <w:widowControl/>
        <w:numPr>
          <w:ilvl w:val="0"/>
          <w:numId w:val="16"/>
        </w:numPr>
        <w:tabs>
          <w:tab w:val="clear" w:pos="425"/>
        </w:tabs>
        <w:kinsoku/>
        <w:wordWrap/>
        <w:overflowPunct/>
        <w:topLinePunct w:val="0"/>
        <w:autoSpaceDE/>
        <w:autoSpaceDN/>
        <w:bidi w:val="0"/>
        <w:adjustRightInd/>
        <w:snapToGrid/>
        <w:spacing w:line="276" w:lineRule="auto"/>
        <w:ind w:left="425" w:leftChars="0" w:hanging="425" w:firstLineChars="0"/>
        <w:jc w:val="both"/>
        <w:textAlignment w:val="auto"/>
        <w:rPr>
          <w:rFonts w:hint="default" w:ascii="Times New Roman" w:hAnsi="Times New Roman"/>
          <w:sz w:val="24"/>
          <w:szCs w:val="24"/>
          <w:lang w:val="en-GB"/>
        </w:rPr>
      </w:pPr>
      <w:r>
        <w:rPr>
          <w:rFonts w:hint="default" w:ascii="Times New Roman" w:hAnsi="Times New Roman"/>
          <w:sz w:val="24"/>
          <w:szCs w:val="24"/>
          <w:lang w:val="en-GB"/>
        </w:rPr>
        <w:t>Jelaskan method size() pada class DoubleLinkedLists!</w:t>
      </w:r>
    </w:p>
    <w:p>
      <w:pPr>
        <w:keepNext w:val="0"/>
        <w:keepLines w:val="0"/>
        <w:pageBreakBefore w:val="0"/>
        <w:widowControl/>
        <w:numPr>
          <w:numId w:val="0"/>
        </w:numPr>
        <w:kinsoku/>
        <w:wordWrap/>
        <w:overflowPunct/>
        <w:topLinePunct w:val="0"/>
        <w:autoSpaceDE/>
        <w:autoSpaceDN/>
        <w:bidi w:val="0"/>
        <w:adjustRightInd/>
        <w:snapToGrid/>
        <w:spacing w:line="276" w:lineRule="auto"/>
        <w:ind w:leftChars="0"/>
        <w:jc w:val="both"/>
        <w:textAlignment w:val="auto"/>
        <w:rPr>
          <w:rFonts w:hint="default" w:ascii="Times New Roman" w:hAnsi="Times New Roman"/>
          <w:sz w:val="24"/>
          <w:szCs w:val="24"/>
          <w:lang w:val="en-GB"/>
        </w:rPr>
      </w:pPr>
    </w:p>
    <w:p>
      <w:pPr>
        <w:keepNext w:val="0"/>
        <w:keepLines w:val="0"/>
        <w:pageBreakBefore w:val="0"/>
        <w:widowControl/>
        <w:numPr>
          <w:numId w:val="0"/>
        </w:numPr>
        <w:kinsoku/>
        <w:wordWrap/>
        <w:overflowPunct/>
        <w:topLinePunct w:val="0"/>
        <w:autoSpaceDE/>
        <w:autoSpaceDN/>
        <w:bidi w:val="0"/>
        <w:adjustRightInd/>
        <w:snapToGrid/>
        <w:spacing w:line="276" w:lineRule="auto"/>
        <w:ind w:leftChars="0"/>
        <w:jc w:val="both"/>
        <w:textAlignment w:val="auto"/>
        <w:rPr>
          <w:rFonts w:hint="default" w:ascii="Times New Roman" w:hAnsi="Times New Roman"/>
          <w:sz w:val="24"/>
          <w:szCs w:val="24"/>
          <w:highlight w:val="yellow"/>
          <w:lang w:val="en-GB"/>
        </w:rPr>
      </w:pPr>
      <w:r>
        <w:rPr>
          <w:rFonts w:hint="default" w:ascii="Times New Roman" w:hAnsi="Times New Roman"/>
          <w:sz w:val="24"/>
          <w:szCs w:val="24"/>
          <w:highlight w:val="yellow"/>
          <w:lang w:val="en-GB"/>
        </w:rPr>
        <w:t>Method size() pada kelas DoubleLinkedLists digunakan untuk mengembalikan jumlah elemen yang saat ini ada dalam linked list.</w:t>
      </w:r>
    </w:p>
    <w:p>
      <w:pPr>
        <w:keepNext w:val="0"/>
        <w:keepLines w:val="0"/>
        <w:pageBreakBefore w:val="0"/>
        <w:widowControl/>
        <w:numPr>
          <w:numId w:val="0"/>
        </w:numPr>
        <w:kinsoku/>
        <w:wordWrap/>
        <w:overflowPunct/>
        <w:topLinePunct w:val="0"/>
        <w:autoSpaceDE/>
        <w:autoSpaceDN/>
        <w:bidi w:val="0"/>
        <w:adjustRightInd/>
        <w:snapToGrid/>
        <w:spacing w:line="276" w:lineRule="auto"/>
        <w:ind w:leftChars="0"/>
        <w:jc w:val="both"/>
        <w:textAlignment w:val="auto"/>
        <w:rPr>
          <w:rFonts w:hint="default" w:ascii="Times New Roman" w:hAnsi="Times New Roman"/>
          <w:sz w:val="24"/>
          <w:szCs w:val="24"/>
          <w:lang w:val="en-GB"/>
        </w:rPr>
      </w:pPr>
    </w:p>
    <w:p>
      <w:pPr>
        <w:keepNext w:val="0"/>
        <w:keepLines w:val="0"/>
        <w:pageBreakBefore w:val="0"/>
        <w:widowControl/>
        <w:numPr>
          <w:ilvl w:val="0"/>
          <w:numId w:val="16"/>
        </w:numPr>
        <w:tabs>
          <w:tab w:val="clear" w:pos="425"/>
        </w:tabs>
        <w:kinsoku/>
        <w:wordWrap/>
        <w:overflowPunct/>
        <w:topLinePunct w:val="0"/>
        <w:autoSpaceDE/>
        <w:autoSpaceDN/>
        <w:bidi w:val="0"/>
        <w:adjustRightInd/>
        <w:snapToGrid/>
        <w:spacing w:line="276" w:lineRule="auto"/>
        <w:ind w:left="425" w:leftChars="0" w:hanging="425" w:firstLineChars="0"/>
        <w:jc w:val="both"/>
        <w:textAlignment w:val="auto"/>
        <w:rPr>
          <w:rFonts w:hint="default" w:ascii="Times New Roman" w:hAnsi="Times New Roman"/>
          <w:sz w:val="24"/>
          <w:szCs w:val="24"/>
          <w:lang w:val="en-GB"/>
        </w:rPr>
      </w:pPr>
      <w:r>
        <w:rPr>
          <w:rFonts w:hint="default" w:ascii="Times New Roman" w:hAnsi="Times New Roman"/>
          <w:sz w:val="24"/>
          <w:szCs w:val="24"/>
          <w:lang w:val="en-GB"/>
        </w:rPr>
        <w:t>Jelaskan cara mengatur indeks pada double linked lists supaya dapat dimulai dari indeks ke-1!</w:t>
      </w:r>
    </w:p>
    <w:p>
      <w:pPr>
        <w:keepNext w:val="0"/>
        <w:keepLines w:val="0"/>
        <w:pageBreakBefore w:val="0"/>
        <w:widowControl/>
        <w:numPr>
          <w:numId w:val="0"/>
        </w:numPr>
        <w:kinsoku/>
        <w:wordWrap/>
        <w:overflowPunct/>
        <w:topLinePunct w:val="0"/>
        <w:autoSpaceDE/>
        <w:autoSpaceDN/>
        <w:bidi w:val="0"/>
        <w:adjustRightInd/>
        <w:snapToGrid/>
        <w:spacing w:line="276" w:lineRule="auto"/>
        <w:ind w:leftChars="0"/>
        <w:jc w:val="both"/>
        <w:textAlignment w:val="auto"/>
        <w:rPr>
          <w:rFonts w:hint="default" w:ascii="Times New Roman" w:hAnsi="Times New Roman"/>
          <w:sz w:val="24"/>
          <w:szCs w:val="24"/>
          <w:lang w:val="en-GB"/>
        </w:rPr>
      </w:pPr>
    </w:p>
    <w:p>
      <w:pPr>
        <w:keepNext w:val="0"/>
        <w:keepLines w:val="0"/>
        <w:pageBreakBefore w:val="0"/>
        <w:widowControl/>
        <w:numPr>
          <w:numId w:val="0"/>
        </w:numPr>
        <w:kinsoku/>
        <w:wordWrap/>
        <w:overflowPunct/>
        <w:topLinePunct w:val="0"/>
        <w:autoSpaceDE/>
        <w:autoSpaceDN/>
        <w:bidi w:val="0"/>
        <w:adjustRightInd/>
        <w:snapToGrid/>
        <w:spacing w:line="276" w:lineRule="auto"/>
        <w:ind w:leftChars="0"/>
        <w:jc w:val="both"/>
        <w:textAlignment w:val="auto"/>
        <w:rPr>
          <w:rFonts w:hint="default" w:ascii="Times New Roman" w:hAnsi="Times New Roman"/>
          <w:sz w:val="24"/>
          <w:szCs w:val="24"/>
          <w:highlight w:val="yellow"/>
          <w:lang w:val="en-GB"/>
        </w:rPr>
      </w:pPr>
      <w:r>
        <w:rPr>
          <w:rFonts w:hint="default" w:ascii="Times New Roman" w:hAnsi="Times New Roman"/>
          <w:sz w:val="24"/>
          <w:szCs w:val="24"/>
          <w:highlight w:val="yellow"/>
          <w:lang w:val="en-GB"/>
        </w:rPr>
        <w:t>Untuk mengatur indeks pada double linked lists agar dimulai dari indeks ke-1, dapat membuat sebuah variabel tambahan yang bertindak sebagai indeks ke-1, seperti `index`, yang diinisialisasi dengan nilai 1. Saat menambahkan elemen pertama ke linked list, set variabel `index` ini ke 1, dan saat menambahkan elemen baru setelahnya, tingkatkan nilai `index` sebesar 1. Ketika mengakses atau menghapus elemen berdasarkan indeks, hitung indeks aktual dalam linked list dengan mengurangi 1 dari nilai indeks yang digunakan di luar linked list. Ini memungkinkan untuk berinteraksi dengan linked list menggunakan indeks yang lebih intuitif dimulai dari 1.</w:t>
      </w:r>
    </w:p>
    <w:p>
      <w:pPr>
        <w:keepNext w:val="0"/>
        <w:keepLines w:val="0"/>
        <w:pageBreakBefore w:val="0"/>
        <w:widowControl/>
        <w:numPr>
          <w:numId w:val="0"/>
        </w:numPr>
        <w:kinsoku/>
        <w:wordWrap/>
        <w:overflowPunct/>
        <w:topLinePunct w:val="0"/>
        <w:autoSpaceDE/>
        <w:autoSpaceDN/>
        <w:bidi w:val="0"/>
        <w:adjustRightInd/>
        <w:snapToGrid/>
        <w:spacing w:line="276" w:lineRule="auto"/>
        <w:ind w:leftChars="0"/>
        <w:jc w:val="both"/>
        <w:textAlignment w:val="auto"/>
        <w:rPr>
          <w:rFonts w:hint="default" w:ascii="Times New Roman" w:hAnsi="Times New Roman"/>
          <w:sz w:val="24"/>
          <w:szCs w:val="24"/>
          <w:lang w:val="en-GB"/>
        </w:rPr>
      </w:pPr>
    </w:p>
    <w:p>
      <w:pPr>
        <w:keepNext w:val="0"/>
        <w:keepLines w:val="0"/>
        <w:pageBreakBefore w:val="0"/>
        <w:widowControl/>
        <w:numPr>
          <w:ilvl w:val="0"/>
          <w:numId w:val="16"/>
        </w:numPr>
        <w:tabs>
          <w:tab w:val="clear" w:pos="425"/>
        </w:tabs>
        <w:kinsoku/>
        <w:wordWrap/>
        <w:overflowPunct/>
        <w:topLinePunct w:val="0"/>
        <w:autoSpaceDE/>
        <w:autoSpaceDN/>
        <w:bidi w:val="0"/>
        <w:adjustRightInd/>
        <w:snapToGrid/>
        <w:spacing w:line="276" w:lineRule="auto"/>
        <w:ind w:left="425" w:leftChars="0" w:hanging="425" w:firstLineChars="0"/>
        <w:jc w:val="both"/>
        <w:textAlignment w:val="auto"/>
        <w:rPr>
          <w:rFonts w:hint="default" w:ascii="Times New Roman" w:hAnsi="Times New Roman"/>
          <w:sz w:val="24"/>
          <w:szCs w:val="24"/>
          <w:lang w:val="en-GB"/>
        </w:rPr>
      </w:pPr>
      <w:r>
        <w:rPr>
          <w:rFonts w:hint="default" w:ascii="Times New Roman" w:hAnsi="Times New Roman"/>
          <w:sz w:val="24"/>
          <w:szCs w:val="24"/>
          <w:lang w:val="en-GB"/>
        </w:rPr>
        <w:t>Jelaskan perbedaan karakteristik fungsi Add pada Double Linked Lists dan Single Linked Lists!</w:t>
      </w:r>
    </w:p>
    <w:p>
      <w:pPr>
        <w:keepNext w:val="0"/>
        <w:keepLines w:val="0"/>
        <w:pageBreakBefore w:val="0"/>
        <w:widowControl/>
        <w:numPr>
          <w:numId w:val="0"/>
        </w:numPr>
        <w:kinsoku/>
        <w:wordWrap/>
        <w:overflowPunct/>
        <w:topLinePunct w:val="0"/>
        <w:autoSpaceDE/>
        <w:autoSpaceDN/>
        <w:bidi w:val="0"/>
        <w:adjustRightInd/>
        <w:snapToGrid/>
        <w:spacing w:line="276" w:lineRule="auto"/>
        <w:ind w:leftChars="0"/>
        <w:jc w:val="both"/>
        <w:textAlignment w:val="auto"/>
        <w:rPr>
          <w:rFonts w:hint="default" w:ascii="Times New Roman" w:hAnsi="Times New Roman"/>
          <w:sz w:val="24"/>
          <w:szCs w:val="24"/>
          <w:lang w:val="en-GB"/>
        </w:rPr>
      </w:pPr>
    </w:p>
    <w:p>
      <w:pPr>
        <w:keepNext w:val="0"/>
        <w:keepLines w:val="0"/>
        <w:pageBreakBefore w:val="0"/>
        <w:widowControl/>
        <w:numPr>
          <w:ilvl w:val="0"/>
          <w:numId w:val="17"/>
        </w:numPr>
        <w:tabs>
          <w:tab w:val="clear" w:pos="420"/>
        </w:tabs>
        <w:kinsoku/>
        <w:wordWrap/>
        <w:overflowPunct/>
        <w:topLinePunct w:val="0"/>
        <w:autoSpaceDE/>
        <w:autoSpaceDN/>
        <w:bidi w:val="0"/>
        <w:adjustRightInd/>
        <w:snapToGrid/>
        <w:spacing w:line="276" w:lineRule="auto"/>
        <w:ind w:left="420" w:leftChars="0" w:hanging="420" w:firstLineChars="0"/>
        <w:jc w:val="both"/>
        <w:textAlignment w:val="auto"/>
        <w:rPr>
          <w:rFonts w:hint="default" w:ascii="Times New Roman" w:hAnsi="Times New Roman"/>
          <w:sz w:val="24"/>
          <w:szCs w:val="24"/>
          <w:lang w:val="en-GB"/>
        </w:rPr>
      </w:pPr>
      <w:r>
        <w:rPr>
          <w:rFonts w:hint="default" w:ascii="Times New Roman" w:hAnsi="Times New Roman"/>
          <w:sz w:val="24"/>
          <w:szCs w:val="24"/>
          <w:lang w:val="en-GB"/>
        </w:rPr>
        <w:t>Double Linked Lists, fungsi Add memungkinkan penambahan elemen di depan, di belakang, atau di tengah linked list dengan mudah karena setiap elemen memiliki referensi ke elemen sebelumnya (prev) dan setelahnya (next).</w:t>
      </w:r>
    </w:p>
    <w:p>
      <w:pPr>
        <w:keepNext w:val="0"/>
        <w:keepLines w:val="0"/>
        <w:pageBreakBefore w:val="0"/>
        <w:widowControl/>
        <w:numPr>
          <w:numId w:val="0"/>
        </w:numPr>
        <w:kinsoku/>
        <w:wordWrap/>
        <w:overflowPunct/>
        <w:topLinePunct w:val="0"/>
        <w:autoSpaceDE/>
        <w:autoSpaceDN/>
        <w:bidi w:val="0"/>
        <w:adjustRightInd/>
        <w:snapToGrid/>
        <w:spacing w:line="276" w:lineRule="auto"/>
        <w:ind w:leftChars="0"/>
        <w:jc w:val="both"/>
        <w:textAlignment w:val="auto"/>
        <w:rPr>
          <w:rFonts w:hint="default" w:ascii="Times New Roman" w:hAnsi="Times New Roman"/>
          <w:sz w:val="24"/>
          <w:szCs w:val="24"/>
          <w:lang w:val="en-GB"/>
        </w:rPr>
      </w:pPr>
    </w:p>
    <w:p>
      <w:pPr>
        <w:keepNext w:val="0"/>
        <w:keepLines w:val="0"/>
        <w:pageBreakBefore w:val="0"/>
        <w:widowControl/>
        <w:numPr>
          <w:ilvl w:val="0"/>
          <w:numId w:val="17"/>
        </w:numPr>
        <w:tabs>
          <w:tab w:val="clear" w:pos="420"/>
        </w:tabs>
        <w:kinsoku/>
        <w:wordWrap/>
        <w:overflowPunct/>
        <w:topLinePunct w:val="0"/>
        <w:autoSpaceDE/>
        <w:autoSpaceDN/>
        <w:bidi w:val="0"/>
        <w:adjustRightInd/>
        <w:snapToGrid/>
        <w:spacing w:line="276" w:lineRule="auto"/>
        <w:ind w:left="420" w:leftChars="0" w:hanging="420" w:firstLineChars="0"/>
        <w:jc w:val="both"/>
        <w:textAlignment w:val="auto"/>
        <w:rPr>
          <w:rFonts w:hint="default" w:ascii="Times New Roman" w:hAnsi="Times New Roman"/>
          <w:sz w:val="24"/>
          <w:szCs w:val="24"/>
          <w:lang w:val="en-GB"/>
        </w:rPr>
      </w:pPr>
      <w:r>
        <w:rPr>
          <w:rFonts w:hint="default" w:ascii="Times New Roman" w:hAnsi="Times New Roman"/>
          <w:sz w:val="24"/>
          <w:szCs w:val="24"/>
          <w:lang w:val="en-GB"/>
        </w:rPr>
        <w:t>Single Linked Lists, fungsi Add sebagai penambahan elemen seringkali hanya dimungkinkan di awal (head) atau di akhir (tail) linked list, karena setiap elemen hanya memiliki referensi ke elemen berikutnya. Untuk menambahkan elemen di tengah linked list, Anda harus mencari elemen sebelumnya, yang memerlukan waktu lebih lama karena Anda harus melakukan pencarian dari awal linked list untuk menemukan elemen tersebut.</w:t>
      </w:r>
    </w:p>
    <w:p>
      <w:pPr>
        <w:keepNext w:val="0"/>
        <w:keepLines w:val="0"/>
        <w:pageBreakBefore w:val="0"/>
        <w:widowControl/>
        <w:numPr>
          <w:numId w:val="0"/>
        </w:numPr>
        <w:kinsoku/>
        <w:wordWrap/>
        <w:overflowPunct/>
        <w:topLinePunct w:val="0"/>
        <w:autoSpaceDE/>
        <w:autoSpaceDN/>
        <w:bidi w:val="0"/>
        <w:adjustRightInd/>
        <w:snapToGrid/>
        <w:spacing w:line="276" w:lineRule="auto"/>
        <w:ind w:leftChars="0"/>
        <w:jc w:val="both"/>
        <w:textAlignment w:val="auto"/>
        <w:rPr>
          <w:rFonts w:hint="default" w:ascii="Times New Roman" w:hAnsi="Times New Roman"/>
          <w:sz w:val="24"/>
          <w:szCs w:val="24"/>
          <w:lang w:val="en-GB"/>
        </w:rPr>
      </w:pPr>
    </w:p>
    <w:p>
      <w:pPr>
        <w:rPr>
          <w:rFonts w:hint="default" w:ascii="Times New Roman" w:hAnsi="Times New Roman"/>
          <w:sz w:val="24"/>
          <w:szCs w:val="24"/>
          <w:lang w:val="en-GB"/>
        </w:rPr>
      </w:pPr>
      <w:r>
        <w:rPr>
          <w:rFonts w:hint="default" w:ascii="Times New Roman" w:hAnsi="Times New Roman"/>
          <w:sz w:val="24"/>
          <w:szCs w:val="24"/>
          <w:lang w:val="en-GB"/>
        </w:rPr>
        <w:br w:type="page"/>
      </w:r>
    </w:p>
    <w:p>
      <w:pPr>
        <w:keepNext w:val="0"/>
        <w:keepLines w:val="0"/>
        <w:pageBreakBefore w:val="0"/>
        <w:widowControl/>
        <w:numPr>
          <w:ilvl w:val="0"/>
          <w:numId w:val="16"/>
        </w:numPr>
        <w:tabs>
          <w:tab w:val="clear" w:pos="425"/>
        </w:tabs>
        <w:kinsoku/>
        <w:wordWrap/>
        <w:overflowPunct/>
        <w:topLinePunct w:val="0"/>
        <w:autoSpaceDE/>
        <w:autoSpaceDN/>
        <w:bidi w:val="0"/>
        <w:adjustRightInd/>
        <w:snapToGrid/>
        <w:spacing w:line="276" w:lineRule="auto"/>
        <w:ind w:left="425" w:leftChars="0" w:hanging="425" w:firstLineChars="0"/>
        <w:jc w:val="both"/>
        <w:textAlignment w:val="auto"/>
        <w:rPr>
          <w:rFonts w:hint="default" w:ascii="Times New Roman" w:hAnsi="Times New Roman"/>
          <w:sz w:val="24"/>
          <w:szCs w:val="24"/>
          <w:lang w:val="en-GB"/>
        </w:rPr>
      </w:pPr>
      <w:r>
        <w:rPr>
          <w:rFonts w:hint="default" w:ascii="Times New Roman" w:hAnsi="Times New Roman"/>
          <w:sz w:val="24"/>
          <w:szCs w:val="24"/>
          <w:lang w:val="en-GB"/>
        </w:rPr>
        <w:t>Jelaskan perbedaan logika dari kedua kode program di bawah ini!</w:t>
      </w:r>
    </w:p>
    <w:p>
      <w:pPr>
        <w:keepNext w:val="0"/>
        <w:keepLines w:val="0"/>
        <w:pageBreakBefore w:val="0"/>
        <w:widowControl/>
        <w:numPr>
          <w:numId w:val="0"/>
        </w:numPr>
        <w:kinsoku/>
        <w:wordWrap/>
        <w:overflowPunct/>
        <w:topLinePunct w:val="0"/>
        <w:autoSpaceDE/>
        <w:autoSpaceDN/>
        <w:bidi w:val="0"/>
        <w:adjustRightInd/>
        <w:snapToGrid/>
        <w:spacing w:line="276" w:lineRule="auto"/>
        <w:ind w:leftChars="0"/>
        <w:jc w:val="both"/>
        <w:textAlignment w:val="auto"/>
        <w:rPr>
          <w:rFonts w:hint="default"/>
          <w:lang w:val="en-GB"/>
        </w:rPr>
      </w:pPr>
      <w:r>
        <w:drawing>
          <wp:inline distT="0" distB="0" distL="114300" distR="114300">
            <wp:extent cx="2047875" cy="1562100"/>
            <wp:effectExtent l="0" t="0" r="9525" b="0"/>
            <wp:docPr id="76"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41"/>
                    <pic:cNvPicPr>
                      <a:picLocks noChangeAspect="1"/>
                    </pic:cNvPicPr>
                  </pic:nvPicPr>
                  <pic:blipFill>
                    <a:blip r:embed="rId41"/>
                    <a:stretch>
                      <a:fillRect/>
                    </a:stretch>
                  </pic:blipFill>
                  <pic:spPr>
                    <a:xfrm>
                      <a:off x="0" y="0"/>
                      <a:ext cx="2047875" cy="1562100"/>
                    </a:xfrm>
                    <a:prstGeom prst="rect">
                      <a:avLst/>
                    </a:prstGeom>
                    <a:noFill/>
                    <a:ln>
                      <a:noFill/>
                    </a:ln>
                  </pic:spPr>
                </pic:pic>
              </a:graphicData>
            </a:graphic>
          </wp:inline>
        </w:drawing>
      </w:r>
      <w:r>
        <w:rPr>
          <w:rFonts w:hint="default"/>
          <w:lang w:val="en-GB"/>
        </w:rPr>
        <w:t xml:space="preserve"> </w:t>
      </w:r>
    </w:p>
    <w:p>
      <w:pPr>
        <w:keepNext w:val="0"/>
        <w:keepLines w:val="0"/>
        <w:pageBreakBefore w:val="0"/>
        <w:widowControl/>
        <w:numPr>
          <w:numId w:val="0"/>
        </w:numPr>
        <w:kinsoku/>
        <w:wordWrap/>
        <w:overflowPunct/>
        <w:topLinePunct w:val="0"/>
        <w:autoSpaceDE/>
        <w:autoSpaceDN/>
        <w:bidi w:val="0"/>
        <w:adjustRightInd/>
        <w:snapToGrid/>
        <w:spacing w:line="276" w:lineRule="auto"/>
        <w:ind w:leftChars="0"/>
        <w:jc w:val="both"/>
        <w:textAlignment w:val="auto"/>
        <w:rPr>
          <w:rFonts w:hint="default" w:ascii="Times New Roman" w:hAnsi="Times New Roman"/>
          <w:sz w:val="24"/>
          <w:szCs w:val="24"/>
          <w:lang w:val="en-GB"/>
        </w:rPr>
      </w:pPr>
      <w:r>
        <w:drawing>
          <wp:inline distT="0" distB="0" distL="114300" distR="114300">
            <wp:extent cx="2314575" cy="733425"/>
            <wp:effectExtent l="0" t="0" r="9525" b="9525"/>
            <wp:docPr id="75"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40"/>
                    <pic:cNvPicPr>
                      <a:picLocks noChangeAspect="1"/>
                    </pic:cNvPicPr>
                  </pic:nvPicPr>
                  <pic:blipFill>
                    <a:blip r:embed="rId42"/>
                    <a:stretch>
                      <a:fillRect/>
                    </a:stretch>
                  </pic:blipFill>
                  <pic:spPr>
                    <a:xfrm>
                      <a:off x="0" y="0"/>
                      <a:ext cx="2314575" cy="733425"/>
                    </a:xfrm>
                    <a:prstGeom prst="rect">
                      <a:avLst/>
                    </a:prstGeom>
                    <a:noFill/>
                    <a:ln>
                      <a:noFill/>
                    </a:ln>
                  </pic:spPr>
                </pic:pic>
              </a:graphicData>
            </a:graphic>
          </wp:inline>
        </w:drawing>
      </w:r>
    </w:p>
    <w:p>
      <w:pPr>
        <w:keepNext w:val="0"/>
        <w:keepLines w:val="0"/>
        <w:pageBreakBefore w:val="0"/>
        <w:widowControl/>
        <w:numPr>
          <w:numId w:val="0"/>
        </w:numPr>
        <w:kinsoku/>
        <w:wordWrap/>
        <w:overflowPunct/>
        <w:topLinePunct w:val="0"/>
        <w:autoSpaceDE/>
        <w:autoSpaceDN/>
        <w:bidi w:val="0"/>
        <w:adjustRightInd/>
        <w:snapToGrid/>
        <w:spacing w:line="276" w:lineRule="auto"/>
        <w:ind w:leftChars="0"/>
        <w:jc w:val="both"/>
        <w:textAlignment w:val="auto"/>
        <w:rPr>
          <w:rFonts w:hint="default" w:ascii="Times New Roman" w:hAnsi="Times New Roman"/>
          <w:sz w:val="24"/>
          <w:szCs w:val="24"/>
          <w:highlight w:val="yellow"/>
          <w:lang w:val="en-GB"/>
        </w:rPr>
      </w:pPr>
      <w:r>
        <w:rPr>
          <w:rFonts w:hint="default" w:ascii="Times New Roman" w:hAnsi="Times New Roman"/>
          <w:sz w:val="24"/>
          <w:szCs w:val="24"/>
          <w:highlight w:val="yellow"/>
          <w:lang w:val="en-GB"/>
        </w:rPr>
        <w:t>kode kedua langsung memeriksa status head, sementara kode pertama memeriksa ukuran linked list. Meskipun keduanya memberikan hasil yang sama, pendekatan yang lebih langsung menggunakan head terlihat lebih sederhana dan mudah dipahami.</w:t>
      </w:r>
    </w:p>
    <w:p>
      <w:pPr>
        <w:keepNext w:val="0"/>
        <w:keepLines w:val="0"/>
        <w:pageBreakBefore w:val="0"/>
        <w:widowControl/>
        <w:numPr>
          <w:numId w:val="0"/>
        </w:numPr>
        <w:kinsoku/>
        <w:wordWrap/>
        <w:overflowPunct/>
        <w:topLinePunct w:val="0"/>
        <w:autoSpaceDE/>
        <w:autoSpaceDN/>
        <w:bidi w:val="0"/>
        <w:adjustRightInd/>
        <w:snapToGrid/>
        <w:spacing w:line="276" w:lineRule="auto"/>
        <w:ind w:leftChars="0"/>
        <w:jc w:val="both"/>
        <w:textAlignment w:val="auto"/>
        <w:rPr>
          <w:rFonts w:hint="default" w:ascii="Times New Roman" w:hAnsi="Times New Roman"/>
          <w:sz w:val="24"/>
          <w:szCs w:val="24"/>
          <w:lang w:val="en-GB"/>
        </w:rPr>
      </w:pPr>
    </w:p>
    <w:p>
      <w:pPr>
        <w:keepNext w:val="0"/>
        <w:keepLines w:val="0"/>
        <w:pageBreakBefore w:val="0"/>
        <w:widowControl/>
        <w:numPr>
          <w:numId w:val="0"/>
        </w:numPr>
        <w:kinsoku/>
        <w:wordWrap/>
        <w:overflowPunct/>
        <w:topLinePunct w:val="0"/>
        <w:autoSpaceDE/>
        <w:autoSpaceDN/>
        <w:bidi w:val="0"/>
        <w:adjustRightInd/>
        <w:snapToGrid/>
        <w:spacing w:line="276" w:lineRule="auto"/>
        <w:ind w:leftChars="0"/>
        <w:jc w:val="both"/>
        <w:textAlignment w:val="auto"/>
        <w:rPr>
          <w:rFonts w:hint="default" w:ascii="Times New Roman" w:hAnsi="Times New Roman"/>
          <w:sz w:val="24"/>
          <w:szCs w:val="24"/>
          <w:lang w:val="en-GB"/>
        </w:rPr>
      </w:pPr>
    </w:p>
    <w:p>
      <w:pPr>
        <w:keepNext w:val="0"/>
        <w:keepLines w:val="0"/>
        <w:pageBreakBefore w:val="0"/>
        <w:widowControl/>
        <w:numPr>
          <w:ilvl w:val="0"/>
          <w:numId w:val="0"/>
        </w:numPr>
        <w:kinsoku/>
        <w:wordWrap/>
        <w:overflowPunct/>
        <w:topLinePunct w:val="0"/>
        <w:autoSpaceDE/>
        <w:autoSpaceDN/>
        <w:bidi w:val="0"/>
        <w:adjustRightInd/>
        <w:snapToGrid/>
        <w:spacing w:line="276" w:lineRule="auto"/>
        <w:ind w:leftChars="0"/>
        <w:jc w:val="both"/>
        <w:textAlignment w:val="auto"/>
        <w:rPr>
          <w:rFonts w:hint="default" w:ascii="Times New Roman" w:hAnsi="Times New Roman"/>
          <w:sz w:val="24"/>
          <w:szCs w:val="24"/>
          <w:lang w:val="en-GB"/>
        </w:rPr>
      </w:pPr>
      <w:r>
        <w:rPr>
          <w:rFonts w:hint="default" w:ascii="Times New Roman" w:hAnsi="Times New Roman"/>
          <w:sz w:val="24"/>
          <w:szCs w:val="24"/>
          <w:lang w:val="en-GB"/>
        </w:rPr>
        <w:br w:type="page"/>
      </w:r>
    </w:p>
    <w:p>
      <w:pPr>
        <w:keepNext w:val="0"/>
        <w:keepLines w:val="0"/>
        <w:pageBreakBefore w:val="0"/>
        <w:widowControl/>
        <w:numPr>
          <w:ilvl w:val="0"/>
          <w:numId w:val="0"/>
        </w:numPr>
        <w:kinsoku/>
        <w:wordWrap/>
        <w:overflowPunct/>
        <w:topLinePunct w:val="0"/>
        <w:autoSpaceDE/>
        <w:autoSpaceDN/>
        <w:bidi w:val="0"/>
        <w:adjustRightInd/>
        <w:snapToGrid/>
        <w:spacing w:line="276" w:lineRule="auto"/>
        <w:ind w:leftChars="0"/>
        <w:jc w:val="both"/>
        <w:textAlignment w:val="auto"/>
        <w:rPr>
          <w:rFonts w:hint="default" w:ascii="Times New Roman" w:hAnsi="Times New Roman"/>
          <w:b/>
          <w:bCs/>
          <w:sz w:val="28"/>
          <w:szCs w:val="28"/>
          <w:lang w:val="en-GB"/>
        </w:rPr>
      </w:pPr>
      <w:r>
        <w:rPr>
          <w:rFonts w:hint="default" w:ascii="Times New Roman" w:hAnsi="Times New Roman"/>
          <w:b/>
          <w:bCs/>
          <w:sz w:val="28"/>
          <w:szCs w:val="28"/>
          <w:lang w:val="en-GB"/>
        </w:rPr>
        <w:t>Tugas Praktikum 1</w:t>
      </w:r>
    </w:p>
    <w:p>
      <w:pPr>
        <w:keepNext w:val="0"/>
        <w:keepLines w:val="0"/>
        <w:pageBreakBefore w:val="0"/>
        <w:widowControl/>
        <w:numPr>
          <w:ilvl w:val="0"/>
          <w:numId w:val="0"/>
        </w:numPr>
        <w:kinsoku/>
        <w:wordWrap/>
        <w:overflowPunct/>
        <w:topLinePunct w:val="0"/>
        <w:autoSpaceDE/>
        <w:autoSpaceDN/>
        <w:bidi w:val="0"/>
        <w:adjustRightInd/>
        <w:snapToGrid/>
        <w:spacing w:line="276" w:lineRule="auto"/>
        <w:ind w:leftChars="0"/>
        <w:jc w:val="both"/>
        <w:textAlignment w:val="auto"/>
        <w:rPr>
          <w:rFonts w:hint="default" w:ascii="Times New Roman" w:hAnsi="Times New Roman" w:cs="Times New Roman"/>
          <w:b w:val="0"/>
          <w:bCs w:val="0"/>
          <w:sz w:val="24"/>
          <w:szCs w:val="24"/>
          <w:lang w:val="en-GB"/>
        </w:rPr>
      </w:pPr>
    </w:p>
    <w:p>
      <w:pPr>
        <w:keepNext w:val="0"/>
        <w:keepLines w:val="0"/>
        <w:pageBreakBefore w:val="0"/>
        <w:widowControl/>
        <w:numPr>
          <w:numId w:val="0"/>
        </w:numPr>
        <w:kinsoku/>
        <w:wordWrap/>
        <w:overflowPunct/>
        <w:topLinePunct w:val="0"/>
        <w:autoSpaceDE/>
        <w:autoSpaceDN/>
        <w:bidi w:val="0"/>
        <w:adjustRightInd/>
        <w:snapToGrid/>
        <w:spacing w:line="276" w:lineRule="auto"/>
        <w:ind w:leftChars="0"/>
        <w:jc w:val="both"/>
        <w:textAlignment w:val="auto"/>
        <w:rPr>
          <w:rFonts w:hint="default" w:ascii="Times New Roman" w:hAnsi="Times New Roman"/>
          <w:b w:val="0"/>
          <w:bCs w:val="0"/>
          <w:sz w:val="24"/>
          <w:szCs w:val="24"/>
          <w:lang w:val="en-GB"/>
        </w:rPr>
      </w:pPr>
      <w:r>
        <w:rPr>
          <w:rFonts w:hint="default" w:ascii="Times New Roman" w:hAnsi="Times New Roman"/>
          <w:b w:val="0"/>
          <w:bCs w:val="0"/>
          <w:sz w:val="24"/>
          <w:szCs w:val="24"/>
          <w:lang w:val="en-GB"/>
        </w:rPr>
        <w:t>Buat program antrian vaksinasi menggunakan queue berbasis double linked list sesuai ilustrasi dan menu di bawah ini! (counter jumlah antrian tersisa di menu cetak(3) dan data orang yang telah divaksinasi di menu Hapus Data(2) harus ada)</w:t>
      </w:r>
    </w:p>
    <w:p>
      <w:pPr>
        <w:keepNext w:val="0"/>
        <w:keepLines w:val="0"/>
        <w:pageBreakBefore w:val="0"/>
        <w:widowControl/>
        <w:numPr>
          <w:numId w:val="0"/>
        </w:numPr>
        <w:kinsoku/>
        <w:wordWrap/>
        <w:overflowPunct/>
        <w:topLinePunct w:val="0"/>
        <w:autoSpaceDE/>
        <w:autoSpaceDN/>
        <w:bidi w:val="0"/>
        <w:adjustRightInd/>
        <w:snapToGrid/>
        <w:spacing w:line="276" w:lineRule="auto"/>
        <w:ind w:leftChars="0"/>
        <w:jc w:val="both"/>
        <w:textAlignment w:val="auto"/>
        <w:rPr>
          <w:rFonts w:hint="default" w:ascii="Times New Roman" w:hAnsi="Times New Roman"/>
          <w:b w:val="0"/>
          <w:bCs w:val="0"/>
          <w:sz w:val="24"/>
          <w:szCs w:val="24"/>
          <w:lang w:val="en-GB"/>
        </w:rPr>
      </w:pPr>
    </w:p>
    <w:p>
      <w:pPr>
        <w:keepNext w:val="0"/>
        <w:keepLines w:val="0"/>
        <w:pageBreakBefore w:val="0"/>
        <w:widowControl/>
        <w:numPr>
          <w:ilvl w:val="0"/>
          <w:numId w:val="18"/>
        </w:numPr>
        <w:tabs>
          <w:tab w:val="clear" w:pos="425"/>
        </w:tabs>
        <w:kinsoku/>
        <w:wordWrap/>
        <w:overflowPunct/>
        <w:topLinePunct w:val="0"/>
        <w:autoSpaceDE/>
        <w:autoSpaceDN/>
        <w:bidi w:val="0"/>
        <w:adjustRightInd/>
        <w:snapToGrid/>
        <w:spacing w:line="276" w:lineRule="auto"/>
        <w:ind w:left="425" w:leftChars="0" w:hanging="425" w:firstLineChars="0"/>
        <w:jc w:val="both"/>
        <w:textAlignment w:val="auto"/>
        <w:rPr>
          <w:rFonts w:hint="default" w:ascii="Times New Roman" w:hAnsi="Times New Roman"/>
          <w:b w:val="0"/>
          <w:bCs w:val="0"/>
          <w:sz w:val="24"/>
          <w:szCs w:val="24"/>
          <w:lang w:val="en-GB"/>
        </w:rPr>
      </w:pPr>
      <w:r>
        <w:rPr>
          <w:rFonts w:hint="default" w:ascii="Times New Roman" w:hAnsi="Times New Roman"/>
          <w:b w:val="0"/>
          <w:bCs w:val="0"/>
          <w:sz w:val="24"/>
          <w:szCs w:val="24"/>
          <w:lang w:val="en-GB"/>
        </w:rPr>
        <w:t>Program (class Antrian)</w:t>
      </w:r>
    </w:p>
    <w:p>
      <w:pPr>
        <w:keepNext w:val="0"/>
        <w:keepLines w:val="0"/>
        <w:pageBreakBefore w:val="0"/>
        <w:widowControl/>
        <w:numPr>
          <w:numId w:val="0"/>
        </w:numPr>
        <w:kinsoku/>
        <w:wordWrap/>
        <w:overflowPunct/>
        <w:topLinePunct w:val="0"/>
        <w:autoSpaceDE/>
        <w:autoSpaceDN/>
        <w:bidi w:val="0"/>
        <w:adjustRightInd/>
        <w:snapToGrid/>
        <w:spacing w:line="276" w:lineRule="auto"/>
        <w:ind w:leftChars="0"/>
        <w:jc w:val="both"/>
        <w:textAlignment w:val="auto"/>
        <w:rPr>
          <w:rFonts w:hint="default" w:ascii="Times New Roman" w:hAnsi="Times New Roman"/>
          <w:b w:val="0"/>
          <w:bCs w:val="0"/>
          <w:sz w:val="24"/>
          <w:szCs w:val="24"/>
          <w:lang w:val="en-GB"/>
        </w:rPr>
      </w:pPr>
      <w:r>
        <w:drawing>
          <wp:inline distT="0" distB="0" distL="114300" distR="114300">
            <wp:extent cx="5269230" cy="2909570"/>
            <wp:effectExtent l="0" t="0" r="7620" b="5080"/>
            <wp:docPr id="77"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42"/>
                    <pic:cNvPicPr>
                      <a:picLocks noChangeAspect="1"/>
                    </pic:cNvPicPr>
                  </pic:nvPicPr>
                  <pic:blipFill>
                    <a:blip r:embed="rId43"/>
                    <a:stretch>
                      <a:fillRect/>
                    </a:stretch>
                  </pic:blipFill>
                  <pic:spPr>
                    <a:xfrm>
                      <a:off x="0" y="0"/>
                      <a:ext cx="5269230" cy="2909570"/>
                    </a:xfrm>
                    <a:prstGeom prst="rect">
                      <a:avLst/>
                    </a:prstGeom>
                    <a:noFill/>
                    <a:ln>
                      <a:noFill/>
                    </a:ln>
                  </pic:spPr>
                </pic:pic>
              </a:graphicData>
            </a:graphic>
          </wp:inline>
        </w:drawing>
      </w:r>
    </w:p>
    <w:p>
      <w:pPr>
        <w:rPr>
          <w:rFonts w:hint="default" w:ascii="Times New Roman" w:hAnsi="Times New Roman"/>
          <w:b w:val="0"/>
          <w:bCs w:val="0"/>
          <w:sz w:val="24"/>
          <w:szCs w:val="24"/>
          <w:lang w:val="en-GB"/>
        </w:rPr>
      </w:pPr>
      <w:r>
        <w:rPr>
          <w:rFonts w:hint="default" w:ascii="Times New Roman" w:hAnsi="Times New Roman"/>
          <w:b w:val="0"/>
          <w:bCs w:val="0"/>
          <w:sz w:val="24"/>
          <w:szCs w:val="24"/>
          <w:lang w:val="en-GB"/>
        </w:rPr>
        <w:br w:type="page"/>
      </w:r>
    </w:p>
    <w:p>
      <w:pPr>
        <w:keepNext w:val="0"/>
        <w:keepLines w:val="0"/>
        <w:pageBreakBefore w:val="0"/>
        <w:widowControl/>
        <w:numPr>
          <w:ilvl w:val="0"/>
          <w:numId w:val="18"/>
        </w:numPr>
        <w:tabs>
          <w:tab w:val="clear" w:pos="425"/>
        </w:tabs>
        <w:kinsoku/>
        <w:wordWrap/>
        <w:overflowPunct/>
        <w:topLinePunct w:val="0"/>
        <w:autoSpaceDE/>
        <w:autoSpaceDN/>
        <w:bidi w:val="0"/>
        <w:adjustRightInd/>
        <w:snapToGrid/>
        <w:spacing w:line="276" w:lineRule="auto"/>
        <w:ind w:left="425" w:leftChars="0" w:hanging="425" w:firstLineChars="0"/>
        <w:jc w:val="both"/>
        <w:textAlignment w:val="auto"/>
        <w:rPr>
          <w:rFonts w:hint="default" w:ascii="Times New Roman" w:hAnsi="Times New Roman"/>
          <w:b w:val="0"/>
          <w:bCs w:val="0"/>
          <w:sz w:val="24"/>
          <w:szCs w:val="24"/>
          <w:lang w:val="en-GB"/>
        </w:rPr>
      </w:pPr>
      <w:r>
        <w:rPr>
          <w:rFonts w:hint="default" w:ascii="Times New Roman" w:hAnsi="Times New Roman"/>
          <w:b w:val="0"/>
          <w:bCs w:val="0"/>
          <w:sz w:val="24"/>
          <w:szCs w:val="24"/>
          <w:lang w:val="en-GB"/>
        </w:rPr>
        <w:t>Program (class DoubleLinkedLists)</w:t>
      </w:r>
    </w:p>
    <w:p>
      <w:pPr>
        <w:keepNext w:val="0"/>
        <w:keepLines w:val="0"/>
        <w:pageBreakBefore w:val="0"/>
        <w:widowControl/>
        <w:numPr>
          <w:numId w:val="0"/>
        </w:numPr>
        <w:kinsoku/>
        <w:wordWrap/>
        <w:overflowPunct/>
        <w:topLinePunct w:val="0"/>
        <w:autoSpaceDE/>
        <w:autoSpaceDN/>
        <w:bidi w:val="0"/>
        <w:adjustRightInd/>
        <w:snapToGrid/>
        <w:spacing w:line="276" w:lineRule="auto"/>
        <w:ind w:leftChars="0"/>
        <w:jc w:val="both"/>
        <w:textAlignment w:val="auto"/>
        <w:rPr>
          <w:rFonts w:hint="default" w:ascii="Times New Roman" w:hAnsi="Times New Roman"/>
          <w:b w:val="0"/>
          <w:bCs w:val="0"/>
          <w:sz w:val="24"/>
          <w:szCs w:val="24"/>
          <w:lang w:val="en-GB"/>
        </w:rPr>
      </w:pPr>
    </w:p>
    <w:p>
      <w:pPr>
        <w:keepNext w:val="0"/>
        <w:keepLines w:val="0"/>
        <w:pageBreakBefore w:val="0"/>
        <w:widowControl/>
        <w:numPr>
          <w:numId w:val="0"/>
        </w:numPr>
        <w:kinsoku/>
        <w:wordWrap/>
        <w:overflowPunct/>
        <w:topLinePunct w:val="0"/>
        <w:autoSpaceDE/>
        <w:autoSpaceDN/>
        <w:bidi w:val="0"/>
        <w:adjustRightInd/>
        <w:snapToGrid/>
        <w:spacing w:line="276" w:lineRule="auto"/>
        <w:ind w:leftChars="0"/>
        <w:jc w:val="both"/>
        <w:textAlignment w:val="auto"/>
        <w:rPr>
          <w:rFonts w:hint="default" w:ascii="Times New Roman" w:hAnsi="Times New Roman"/>
          <w:b w:val="0"/>
          <w:bCs w:val="0"/>
          <w:sz w:val="24"/>
          <w:szCs w:val="24"/>
          <w:lang w:val="en-GB"/>
        </w:rPr>
      </w:pPr>
      <w:r>
        <w:rPr>
          <w:rFonts w:hint="default" w:ascii="Times New Roman" w:hAnsi="Times New Roman"/>
          <w:b w:val="0"/>
          <w:bCs w:val="0"/>
          <w:sz w:val="24"/>
          <w:szCs w:val="24"/>
          <w:lang w:val="en-GB"/>
        </w:rPr>
        <w:drawing>
          <wp:inline distT="0" distB="0" distL="114300" distR="114300">
            <wp:extent cx="5253990" cy="8000365"/>
            <wp:effectExtent l="0" t="0" r="3810" b="635"/>
            <wp:docPr id="78" name="Picture 78" descr="Tugas 1 DoubleLinkedLis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Tugas 1 DoubleLinkedLists"/>
                    <pic:cNvPicPr>
                      <a:picLocks noChangeAspect="1"/>
                    </pic:cNvPicPr>
                  </pic:nvPicPr>
                  <pic:blipFill>
                    <a:blip r:embed="rId44"/>
                    <a:stretch>
                      <a:fillRect/>
                    </a:stretch>
                  </pic:blipFill>
                  <pic:spPr>
                    <a:xfrm>
                      <a:off x="0" y="0"/>
                      <a:ext cx="5253990" cy="8000365"/>
                    </a:xfrm>
                    <a:prstGeom prst="rect">
                      <a:avLst/>
                    </a:prstGeom>
                  </pic:spPr>
                </pic:pic>
              </a:graphicData>
            </a:graphic>
          </wp:inline>
        </w:drawing>
      </w:r>
    </w:p>
    <w:p>
      <w:pPr>
        <w:rPr>
          <w:rFonts w:hint="default" w:ascii="Times New Roman" w:hAnsi="Times New Roman"/>
          <w:b w:val="0"/>
          <w:bCs w:val="0"/>
          <w:sz w:val="24"/>
          <w:szCs w:val="24"/>
          <w:lang w:val="en-GB"/>
        </w:rPr>
      </w:pPr>
      <w:r>
        <w:rPr>
          <w:rFonts w:hint="default" w:ascii="Times New Roman" w:hAnsi="Times New Roman"/>
          <w:b w:val="0"/>
          <w:bCs w:val="0"/>
          <w:sz w:val="24"/>
          <w:szCs w:val="24"/>
          <w:lang w:val="en-GB"/>
        </w:rPr>
        <w:br w:type="page"/>
      </w:r>
    </w:p>
    <w:p>
      <w:pPr>
        <w:keepNext w:val="0"/>
        <w:keepLines w:val="0"/>
        <w:pageBreakBefore w:val="0"/>
        <w:widowControl/>
        <w:numPr>
          <w:ilvl w:val="0"/>
          <w:numId w:val="18"/>
        </w:numPr>
        <w:tabs>
          <w:tab w:val="clear" w:pos="425"/>
        </w:tabs>
        <w:kinsoku/>
        <w:wordWrap/>
        <w:overflowPunct/>
        <w:topLinePunct w:val="0"/>
        <w:autoSpaceDE/>
        <w:autoSpaceDN/>
        <w:bidi w:val="0"/>
        <w:adjustRightInd/>
        <w:snapToGrid/>
        <w:spacing w:line="276" w:lineRule="auto"/>
        <w:ind w:left="425" w:leftChars="0" w:hanging="425" w:firstLineChars="0"/>
        <w:jc w:val="both"/>
        <w:textAlignment w:val="auto"/>
        <w:rPr>
          <w:rFonts w:hint="default" w:ascii="Times New Roman" w:hAnsi="Times New Roman"/>
          <w:b w:val="0"/>
          <w:bCs w:val="0"/>
          <w:sz w:val="24"/>
          <w:szCs w:val="24"/>
          <w:lang w:val="en-GB"/>
        </w:rPr>
      </w:pPr>
      <w:r>
        <w:rPr>
          <w:rFonts w:hint="default" w:ascii="Times New Roman" w:hAnsi="Times New Roman"/>
          <w:b w:val="0"/>
          <w:bCs w:val="0"/>
          <w:sz w:val="24"/>
          <w:szCs w:val="24"/>
          <w:lang w:val="en-GB"/>
        </w:rPr>
        <w:t>Program (class main)</w:t>
      </w:r>
    </w:p>
    <w:p>
      <w:pPr>
        <w:keepNext w:val="0"/>
        <w:keepLines w:val="0"/>
        <w:pageBreakBefore w:val="0"/>
        <w:widowControl/>
        <w:numPr>
          <w:numId w:val="0"/>
        </w:numPr>
        <w:kinsoku/>
        <w:wordWrap/>
        <w:overflowPunct/>
        <w:topLinePunct w:val="0"/>
        <w:autoSpaceDE/>
        <w:autoSpaceDN/>
        <w:bidi w:val="0"/>
        <w:adjustRightInd/>
        <w:snapToGrid/>
        <w:spacing w:line="276" w:lineRule="auto"/>
        <w:ind w:leftChars="0"/>
        <w:jc w:val="both"/>
        <w:textAlignment w:val="auto"/>
        <w:rPr>
          <w:rFonts w:hint="default" w:ascii="Times New Roman" w:hAnsi="Times New Roman"/>
          <w:b w:val="0"/>
          <w:bCs w:val="0"/>
          <w:sz w:val="24"/>
          <w:szCs w:val="24"/>
          <w:lang w:val="en-GB"/>
        </w:rPr>
      </w:pPr>
      <w:r>
        <w:rPr>
          <w:rFonts w:hint="default" w:ascii="Times New Roman" w:hAnsi="Times New Roman"/>
          <w:b w:val="0"/>
          <w:bCs w:val="0"/>
          <w:sz w:val="24"/>
          <w:szCs w:val="24"/>
          <w:lang w:val="en-GB"/>
        </w:rPr>
        <w:drawing>
          <wp:inline distT="0" distB="0" distL="114300" distR="114300">
            <wp:extent cx="4485005" cy="7832090"/>
            <wp:effectExtent l="0" t="0" r="0" b="0"/>
            <wp:docPr id="79" name="Picture 79" descr="Tugas 1 m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Tugas 1 main"/>
                    <pic:cNvPicPr>
                      <a:picLocks noChangeAspect="1"/>
                    </pic:cNvPicPr>
                  </pic:nvPicPr>
                  <pic:blipFill>
                    <a:blip r:embed="rId45"/>
                    <a:srcRect l="9205" t="6092" r="5586" b="3376"/>
                    <a:stretch>
                      <a:fillRect/>
                    </a:stretch>
                  </pic:blipFill>
                  <pic:spPr>
                    <a:xfrm>
                      <a:off x="0" y="0"/>
                      <a:ext cx="4485005" cy="7832090"/>
                    </a:xfrm>
                    <a:prstGeom prst="rect">
                      <a:avLst/>
                    </a:prstGeom>
                  </pic:spPr>
                </pic:pic>
              </a:graphicData>
            </a:graphic>
          </wp:inline>
        </w:drawing>
      </w:r>
    </w:p>
    <w:p>
      <w:pPr>
        <w:rPr>
          <w:rFonts w:hint="default" w:ascii="Times New Roman" w:hAnsi="Times New Roman"/>
          <w:b w:val="0"/>
          <w:bCs w:val="0"/>
          <w:sz w:val="24"/>
          <w:szCs w:val="24"/>
          <w:lang w:val="en-GB"/>
        </w:rPr>
      </w:pPr>
      <w:r>
        <w:rPr>
          <w:rFonts w:hint="default" w:ascii="Times New Roman" w:hAnsi="Times New Roman"/>
          <w:b w:val="0"/>
          <w:bCs w:val="0"/>
          <w:sz w:val="24"/>
          <w:szCs w:val="24"/>
          <w:lang w:val="en-GB"/>
        </w:rPr>
        <w:br w:type="page"/>
      </w:r>
    </w:p>
    <w:p>
      <w:pPr>
        <w:keepNext w:val="0"/>
        <w:keepLines w:val="0"/>
        <w:pageBreakBefore w:val="0"/>
        <w:widowControl/>
        <w:numPr>
          <w:ilvl w:val="0"/>
          <w:numId w:val="18"/>
        </w:numPr>
        <w:tabs>
          <w:tab w:val="clear" w:pos="425"/>
        </w:tabs>
        <w:kinsoku/>
        <w:wordWrap/>
        <w:overflowPunct/>
        <w:topLinePunct w:val="0"/>
        <w:autoSpaceDE/>
        <w:autoSpaceDN/>
        <w:bidi w:val="0"/>
        <w:adjustRightInd/>
        <w:snapToGrid/>
        <w:spacing w:line="276" w:lineRule="auto"/>
        <w:ind w:left="425" w:leftChars="0" w:hanging="425" w:firstLineChars="0"/>
        <w:jc w:val="both"/>
        <w:textAlignment w:val="auto"/>
        <w:rPr>
          <w:rFonts w:hint="default" w:ascii="Times New Roman" w:hAnsi="Times New Roman"/>
          <w:b w:val="0"/>
          <w:bCs w:val="0"/>
          <w:sz w:val="24"/>
          <w:szCs w:val="24"/>
          <w:lang w:val="en-GB"/>
        </w:rPr>
      </w:pPr>
      <w:r>
        <w:rPr>
          <w:rFonts w:hint="default" w:ascii="Times New Roman" w:hAnsi="Times New Roman"/>
          <w:b w:val="0"/>
          <w:bCs w:val="0"/>
          <w:sz w:val="24"/>
          <w:szCs w:val="24"/>
          <w:lang w:val="en-GB"/>
        </w:rPr>
        <w:t>Output Tambah Antrian</w:t>
      </w:r>
    </w:p>
    <w:p>
      <w:pPr>
        <w:keepNext w:val="0"/>
        <w:keepLines w:val="0"/>
        <w:pageBreakBefore w:val="0"/>
        <w:widowControl/>
        <w:numPr>
          <w:numId w:val="0"/>
        </w:numPr>
        <w:kinsoku/>
        <w:wordWrap/>
        <w:overflowPunct/>
        <w:topLinePunct w:val="0"/>
        <w:autoSpaceDE/>
        <w:autoSpaceDN/>
        <w:bidi w:val="0"/>
        <w:adjustRightInd/>
        <w:snapToGrid/>
        <w:spacing w:line="276" w:lineRule="auto"/>
        <w:ind w:leftChars="0"/>
        <w:jc w:val="both"/>
        <w:textAlignment w:val="auto"/>
        <w:rPr>
          <w:rFonts w:hint="default" w:ascii="Times New Roman" w:hAnsi="Times New Roman"/>
          <w:b w:val="0"/>
          <w:bCs w:val="0"/>
          <w:sz w:val="24"/>
          <w:szCs w:val="24"/>
          <w:lang w:val="en-GB"/>
        </w:rPr>
      </w:pPr>
    </w:p>
    <w:p>
      <w:pPr>
        <w:keepNext w:val="0"/>
        <w:keepLines w:val="0"/>
        <w:pageBreakBefore w:val="0"/>
        <w:widowControl/>
        <w:numPr>
          <w:numId w:val="0"/>
        </w:numPr>
        <w:kinsoku/>
        <w:wordWrap/>
        <w:overflowPunct/>
        <w:topLinePunct w:val="0"/>
        <w:autoSpaceDE/>
        <w:autoSpaceDN/>
        <w:bidi w:val="0"/>
        <w:adjustRightInd/>
        <w:snapToGrid/>
        <w:spacing w:line="276" w:lineRule="auto"/>
        <w:ind w:leftChars="0"/>
        <w:jc w:val="both"/>
        <w:textAlignment w:val="auto"/>
        <w:rPr>
          <w:rFonts w:hint="default" w:ascii="Times New Roman" w:hAnsi="Times New Roman"/>
          <w:b w:val="0"/>
          <w:bCs w:val="0"/>
          <w:sz w:val="24"/>
          <w:szCs w:val="24"/>
          <w:lang w:val="en-GB"/>
        </w:rPr>
      </w:pPr>
      <w:r>
        <w:rPr>
          <w:sz w:val="20"/>
        </w:rPr>
        <mc:AlternateContent>
          <mc:Choice Requires="wps">
            <w:drawing>
              <wp:anchor distT="0" distB="0" distL="114300" distR="114300" simplePos="0" relativeHeight="251667456" behindDoc="0" locked="0" layoutInCell="1" allowOverlap="1">
                <wp:simplePos x="0" y="0"/>
                <wp:positionH relativeFrom="column">
                  <wp:posOffset>110490</wp:posOffset>
                </wp:positionH>
                <wp:positionV relativeFrom="paragraph">
                  <wp:posOffset>7606030</wp:posOffset>
                </wp:positionV>
                <wp:extent cx="1591945" cy="202565"/>
                <wp:effectExtent l="9525" t="9525" r="17780" b="16510"/>
                <wp:wrapNone/>
                <wp:docPr id="91" name="Rectangles 91"/>
                <wp:cNvGraphicFramePr/>
                <a:graphic xmlns:a="http://schemas.openxmlformats.org/drawingml/2006/main">
                  <a:graphicData uri="http://schemas.microsoft.com/office/word/2010/wordprocessingShape">
                    <wps:wsp>
                      <wps:cNvSpPr/>
                      <wps:spPr>
                        <a:xfrm>
                          <a:off x="0" y="0"/>
                          <a:ext cx="1591945" cy="202565"/>
                        </a:xfrm>
                        <a:prstGeom prst="rect">
                          <a:avLst/>
                        </a:prstGeom>
                        <a:noFill/>
                        <a:ln w="19050">
                          <a:solidFill>
                            <a:srgbClr val="FF0000"/>
                          </a:solidFill>
                        </a:ln>
                      </wps:spPr>
                      <wps:style>
                        <a:lnRef idx="2">
                          <a:schemeClr val="accent1">
                            <a:lumMod val="75000"/>
                          </a:schemeClr>
                        </a:lnRef>
                        <a:fillRef idx="1">
                          <a:schemeClr val="accent1"/>
                        </a:fillRef>
                        <a:effectRef idx="0">
                          <a:srgbClr val="FFFFFF"/>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8.7pt;margin-top:598.9pt;height:15.95pt;width:125.35pt;z-index:251667456;v-text-anchor:middle;mso-width-relative:page;mso-height-relative:page;" filled="f" stroked="t" coordsize="21600,21600" o:gfxdata="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">
                <v:fill on="f" focussize="0,0"/>
                <v:stroke weight="1.5pt" color="#FF0000 [2404]" miterlimit="8" joinstyle="miter"/>
                <v:imagedata o:title=""/>
                <o:lock v:ext="edit" aspectratio="f"/>
                <v:textbox>
                  <w:txbxContent>
                    <w:p>
                      <w:pPr>
                        <w:jc w:val="center"/>
                      </w:pPr>
                    </w:p>
                  </w:txbxContent>
                </v:textbox>
              </v:rect>
            </w:pict>
          </mc:Fallback>
        </mc:AlternateContent>
      </w:r>
      <w:r>
        <w:rPr>
          <w:sz w:val="20"/>
        </w:rPr>
        <mc:AlternateContent>
          <mc:Choice Requires="wps">
            <w:drawing>
              <wp:anchor distT="0" distB="0" distL="114300" distR="114300" simplePos="0" relativeHeight="251662336" behindDoc="0" locked="0" layoutInCell="1" allowOverlap="1">
                <wp:simplePos x="0" y="0"/>
                <wp:positionH relativeFrom="column">
                  <wp:posOffset>121920</wp:posOffset>
                </wp:positionH>
                <wp:positionV relativeFrom="paragraph">
                  <wp:posOffset>6462395</wp:posOffset>
                </wp:positionV>
                <wp:extent cx="2308225" cy="191135"/>
                <wp:effectExtent l="9525" t="9525" r="25400" b="27940"/>
                <wp:wrapNone/>
                <wp:docPr id="84" name="Rectangles 84"/>
                <wp:cNvGraphicFramePr/>
                <a:graphic xmlns:a="http://schemas.openxmlformats.org/drawingml/2006/main">
                  <a:graphicData uri="http://schemas.microsoft.com/office/word/2010/wordprocessingShape">
                    <wps:wsp>
                      <wps:cNvSpPr/>
                      <wps:spPr>
                        <a:xfrm>
                          <a:off x="0" y="0"/>
                          <a:ext cx="2308225" cy="191135"/>
                        </a:xfrm>
                        <a:prstGeom prst="rect">
                          <a:avLst/>
                        </a:prstGeom>
                        <a:noFill/>
                        <a:ln w="19050">
                          <a:solidFill>
                            <a:srgbClr val="FF0000"/>
                          </a:solidFill>
                        </a:ln>
                      </wps:spPr>
                      <wps:style>
                        <a:lnRef idx="2">
                          <a:schemeClr val="accent1">
                            <a:lumMod val="75000"/>
                          </a:schemeClr>
                        </a:lnRef>
                        <a:fillRef idx="1">
                          <a:schemeClr val="accent1"/>
                        </a:fillRef>
                        <a:effectRef idx="0">
                          <a:srgbClr val="FFFFFF"/>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9.6pt;margin-top:508.85pt;height:15.05pt;width:181.75pt;z-index:251662336;v-text-anchor:middle;mso-width-relative:page;mso-height-relative:page;" filled="f" stroked="t" coordsize="21600,21600" o:gfxdata="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">
                <v:fill on="f" focussize="0,0"/>
                <v:stroke weight="1.5pt" color="#FF0000 [2404]" miterlimit="8" joinstyle="miter"/>
                <v:imagedata o:title=""/>
                <o:lock v:ext="edit" aspectratio="f"/>
                <v:textbox>
                  <w:txbxContent>
                    <w:p>
                      <w:pPr>
                        <w:jc w:val="center"/>
                      </w:pPr>
                    </w:p>
                  </w:txbxContent>
                </v:textbox>
              </v:rect>
            </w:pict>
          </mc:Fallback>
        </mc:AlternateContent>
      </w:r>
      <w:r>
        <w:rPr>
          <w:sz w:val="20"/>
        </w:rPr>
        <mc:AlternateContent>
          <mc:Choice Requires="wps">
            <w:drawing>
              <wp:anchor distT="0" distB="0" distL="114300" distR="114300" simplePos="0" relativeHeight="251661312" behindDoc="0" locked="0" layoutInCell="1" allowOverlap="1">
                <wp:simplePos x="0" y="0"/>
                <wp:positionH relativeFrom="column">
                  <wp:posOffset>88900</wp:posOffset>
                </wp:positionH>
                <wp:positionV relativeFrom="paragraph">
                  <wp:posOffset>3873500</wp:posOffset>
                </wp:positionV>
                <wp:extent cx="1513205" cy="391160"/>
                <wp:effectExtent l="9525" t="9525" r="20320" b="18415"/>
                <wp:wrapNone/>
                <wp:docPr id="83" name="Rectangles 83"/>
                <wp:cNvGraphicFramePr/>
                <a:graphic xmlns:a="http://schemas.openxmlformats.org/drawingml/2006/main">
                  <a:graphicData uri="http://schemas.microsoft.com/office/word/2010/wordprocessingShape">
                    <wps:wsp>
                      <wps:cNvSpPr/>
                      <wps:spPr>
                        <a:xfrm>
                          <a:off x="0" y="0"/>
                          <a:ext cx="1513205" cy="391160"/>
                        </a:xfrm>
                        <a:prstGeom prst="rect">
                          <a:avLst/>
                        </a:prstGeom>
                        <a:noFill/>
                        <a:ln w="19050">
                          <a:solidFill>
                            <a:srgbClr val="FF0000"/>
                          </a:solidFill>
                        </a:ln>
                      </wps:spPr>
                      <wps:style>
                        <a:lnRef idx="2">
                          <a:schemeClr val="accent1">
                            <a:lumMod val="75000"/>
                          </a:schemeClr>
                        </a:lnRef>
                        <a:fillRef idx="1">
                          <a:schemeClr val="accent1"/>
                        </a:fillRef>
                        <a:effectRef idx="0">
                          <a:srgbClr val="FFFFFF"/>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7pt;margin-top:305pt;height:30.8pt;width:119.15pt;z-index:251661312;v-text-anchor:middle;mso-width-relative:page;mso-height-relative:page;" filled="f" stroked="t" coordsize="21600,21600" o:gfxdata="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">
                <v:fill on="f" focussize="0,0"/>
                <v:stroke weight="1.5pt" color="#FF0000 [2404]" miterlimit="8" joinstyle="miter"/>
                <v:imagedata o:title=""/>
                <o:lock v:ext="edit" aspectratio="f"/>
                <v:textbox>
                  <w:txbxContent>
                    <w:p>
                      <w:pPr>
                        <w:jc w:val="center"/>
                      </w:pPr>
                    </w:p>
                  </w:txbxContent>
                </v:textbox>
              </v:rect>
            </w:pict>
          </mc:Fallback>
        </mc:AlternateContent>
      </w:r>
      <w:r>
        <w:rPr>
          <w:sz w:val="20"/>
        </w:rPr>
        <mc:AlternateContent>
          <mc:Choice Requires="wps">
            <w:drawing>
              <wp:anchor distT="0" distB="0" distL="114300" distR="114300" simplePos="0" relativeHeight="251660288" behindDoc="0" locked="0" layoutInCell="1" allowOverlap="1">
                <wp:simplePos x="0" y="0"/>
                <wp:positionH relativeFrom="column">
                  <wp:posOffset>93345</wp:posOffset>
                </wp:positionH>
                <wp:positionV relativeFrom="paragraph">
                  <wp:posOffset>3216910</wp:posOffset>
                </wp:positionV>
                <wp:extent cx="1513205" cy="224155"/>
                <wp:effectExtent l="9525" t="9525" r="20320" b="13970"/>
                <wp:wrapNone/>
                <wp:docPr id="82" name="Rectangles 82"/>
                <wp:cNvGraphicFramePr/>
                <a:graphic xmlns:a="http://schemas.openxmlformats.org/drawingml/2006/main">
                  <a:graphicData uri="http://schemas.microsoft.com/office/word/2010/wordprocessingShape">
                    <wps:wsp>
                      <wps:cNvSpPr/>
                      <wps:spPr>
                        <a:xfrm>
                          <a:off x="0" y="0"/>
                          <a:ext cx="1513205" cy="224155"/>
                        </a:xfrm>
                        <a:prstGeom prst="rect">
                          <a:avLst/>
                        </a:prstGeom>
                        <a:noFill/>
                        <a:ln w="19050">
                          <a:solidFill>
                            <a:srgbClr val="FF0000"/>
                          </a:solidFill>
                        </a:ln>
                      </wps:spPr>
                      <wps:style>
                        <a:lnRef idx="2">
                          <a:schemeClr val="accent1">
                            <a:lumMod val="75000"/>
                          </a:schemeClr>
                        </a:lnRef>
                        <a:fillRef idx="1">
                          <a:schemeClr val="accent1"/>
                        </a:fillRef>
                        <a:effectRef idx="0">
                          <a:srgbClr val="FFFFFF"/>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7.35pt;margin-top:253.3pt;height:17.65pt;width:119.15pt;z-index:251660288;v-text-anchor:middle;mso-width-relative:page;mso-height-relative:page;" filled="f" stroked="t" coordsize="21600,21600" o:gfxdata="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">
                <v:fill on="f" focussize="0,0"/>
                <v:stroke weight="1.5pt" color="#FF0000 [2404]" miterlimit="8" joinstyle="miter"/>
                <v:imagedata o:title=""/>
                <o:lock v:ext="edit" aspectratio="f"/>
                <v:textbox>
                  <w:txbxContent>
                    <w:p>
                      <w:pPr>
                        <w:jc w:val="center"/>
                      </w:pPr>
                    </w:p>
                  </w:txbxContent>
                </v:textbox>
              </v:rect>
            </w:pict>
          </mc:Fallback>
        </mc:AlternateContent>
      </w:r>
      <w:r>
        <w:rPr>
          <w:sz w:val="20"/>
        </w:rPr>
        <mc:AlternateContent>
          <mc:Choice Requires="wps">
            <w:drawing>
              <wp:anchor distT="0" distB="0" distL="114300" distR="114300" simplePos="0" relativeHeight="251659264" behindDoc="0" locked="0" layoutInCell="1" allowOverlap="1">
                <wp:simplePos x="0" y="0"/>
                <wp:positionH relativeFrom="column">
                  <wp:posOffset>131445</wp:posOffset>
                </wp:positionH>
                <wp:positionV relativeFrom="paragraph">
                  <wp:posOffset>1764030</wp:posOffset>
                </wp:positionV>
                <wp:extent cx="1389380" cy="224155"/>
                <wp:effectExtent l="9525" t="9525" r="10795" b="13970"/>
                <wp:wrapNone/>
                <wp:docPr id="81" name="Rectangles 81"/>
                <wp:cNvGraphicFramePr/>
                <a:graphic xmlns:a="http://schemas.openxmlformats.org/drawingml/2006/main">
                  <a:graphicData uri="http://schemas.microsoft.com/office/word/2010/wordprocessingShape">
                    <wps:wsp>
                      <wps:cNvSpPr/>
                      <wps:spPr>
                        <a:xfrm>
                          <a:off x="1274445" y="3081020"/>
                          <a:ext cx="1389380" cy="224155"/>
                        </a:xfrm>
                        <a:prstGeom prst="rect">
                          <a:avLst/>
                        </a:prstGeom>
                        <a:noFill/>
                        <a:ln w="19050">
                          <a:solidFill>
                            <a:srgbClr val="FF0000"/>
                          </a:solidFill>
                        </a:ln>
                        <a:extLst>
                          <a:ext uri="{909E8E84-426E-40DD-AFC4-6F175D3DCCD1}">
                            <a14:hiddenFill xmlns:a14="http://schemas.microsoft.com/office/drawing/2010/main">
                              <a:solidFill>
                                <a:schemeClr val="accent1"/>
                              </a:solidFill>
                            </a14:hiddenFill>
                          </a:ext>
                        </a:extLst>
                      </wps:spPr>
                      <wps:style>
                        <a:lnRef idx="2">
                          <a:schemeClr val="accent1">
                            <a:lumMod val="75000"/>
                          </a:schemeClr>
                        </a:lnRef>
                        <a:fillRef idx="1">
                          <a:schemeClr val="accent1"/>
                        </a:fillRef>
                        <a:effectRef idx="0">
                          <a:srgbClr val="FFFFFF"/>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0.35pt;margin-top:138.9pt;height:17.65pt;width:109.4pt;z-index:251659264;v-text-anchor:middle;mso-width-relative:page;mso-height-relative:page;" filled="f" stroked="t" coordsize="21600,21600" o:gfxdata="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">
                <v:fill on="f" focussize="0,0"/>
                <v:stroke weight="1.5pt" color="#FF0000 [2404]" miterlimit="8" joinstyle="miter"/>
                <v:imagedata o:title=""/>
                <o:lock v:ext="edit" aspectratio="f"/>
                <v:textbox>
                  <w:txbxContent>
                    <w:p>
                      <w:pPr>
                        <w:jc w:val="center"/>
                      </w:pPr>
                    </w:p>
                  </w:txbxContent>
                </v:textbox>
              </v:rect>
            </w:pict>
          </mc:Fallback>
        </mc:AlternateContent>
      </w:r>
      <w:r>
        <w:drawing>
          <wp:inline distT="0" distB="0" distL="114300" distR="114300">
            <wp:extent cx="2905125" cy="7934325"/>
            <wp:effectExtent l="0" t="0" r="9525" b="9525"/>
            <wp:docPr id="80"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43"/>
                    <pic:cNvPicPr>
                      <a:picLocks noChangeAspect="1"/>
                    </pic:cNvPicPr>
                  </pic:nvPicPr>
                  <pic:blipFill>
                    <a:blip r:embed="rId46"/>
                    <a:stretch>
                      <a:fillRect/>
                    </a:stretch>
                  </pic:blipFill>
                  <pic:spPr>
                    <a:xfrm>
                      <a:off x="0" y="0"/>
                      <a:ext cx="2905125" cy="7934325"/>
                    </a:xfrm>
                    <a:prstGeom prst="rect">
                      <a:avLst/>
                    </a:prstGeom>
                    <a:noFill/>
                    <a:ln>
                      <a:noFill/>
                    </a:ln>
                  </pic:spPr>
                </pic:pic>
              </a:graphicData>
            </a:graphic>
          </wp:inline>
        </w:drawing>
      </w:r>
    </w:p>
    <w:p>
      <w:pPr>
        <w:rPr>
          <w:rFonts w:hint="default" w:ascii="Times New Roman" w:hAnsi="Times New Roman"/>
          <w:b w:val="0"/>
          <w:bCs w:val="0"/>
          <w:sz w:val="24"/>
          <w:szCs w:val="24"/>
          <w:lang w:val="en-GB"/>
        </w:rPr>
      </w:pPr>
      <w:r>
        <w:rPr>
          <w:rFonts w:hint="default" w:ascii="Times New Roman" w:hAnsi="Times New Roman"/>
          <w:b w:val="0"/>
          <w:bCs w:val="0"/>
          <w:sz w:val="24"/>
          <w:szCs w:val="24"/>
          <w:lang w:val="en-GB"/>
        </w:rPr>
        <w:br w:type="page"/>
      </w:r>
    </w:p>
    <w:p>
      <w:pPr>
        <w:keepNext w:val="0"/>
        <w:keepLines w:val="0"/>
        <w:pageBreakBefore w:val="0"/>
        <w:widowControl/>
        <w:numPr>
          <w:ilvl w:val="0"/>
          <w:numId w:val="18"/>
        </w:numPr>
        <w:tabs>
          <w:tab w:val="clear" w:pos="425"/>
        </w:tabs>
        <w:kinsoku/>
        <w:wordWrap/>
        <w:overflowPunct/>
        <w:topLinePunct w:val="0"/>
        <w:autoSpaceDE/>
        <w:autoSpaceDN/>
        <w:bidi w:val="0"/>
        <w:adjustRightInd/>
        <w:snapToGrid/>
        <w:spacing w:line="276" w:lineRule="auto"/>
        <w:ind w:left="425" w:leftChars="0" w:hanging="425" w:firstLineChars="0"/>
        <w:jc w:val="both"/>
        <w:textAlignment w:val="auto"/>
        <w:rPr>
          <w:rFonts w:hint="default" w:ascii="Times New Roman" w:hAnsi="Times New Roman"/>
          <w:b w:val="0"/>
          <w:bCs w:val="0"/>
          <w:sz w:val="24"/>
          <w:szCs w:val="24"/>
          <w:lang w:val="en-GB"/>
        </w:rPr>
      </w:pPr>
      <w:r>
        <w:rPr>
          <w:rFonts w:hint="default" w:ascii="Times New Roman" w:hAnsi="Times New Roman"/>
          <w:b w:val="0"/>
          <w:bCs w:val="0"/>
          <w:sz w:val="24"/>
          <w:szCs w:val="24"/>
          <w:lang w:val="en-GB"/>
        </w:rPr>
        <w:t>Output Hapus Antrian</w:t>
      </w:r>
    </w:p>
    <w:p>
      <w:pPr>
        <w:keepNext w:val="0"/>
        <w:keepLines w:val="0"/>
        <w:pageBreakBefore w:val="0"/>
        <w:widowControl/>
        <w:numPr>
          <w:numId w:val="0"/>
        </w:numPr>
        <w:kinsoku/>
        <w:wordWrap/>
        <w:overflowPunct/>
        <w:topLinePunct w:val="0"/>
        <w:autoSpaceDE/>
        <w:autoSpaceDN/>
        <w:bidi w:val="0"/>
        <w:adjustRightInd/>
        <w:snapToGrid/>
        <w:spacing w:line="276" w:lineRule="auto"/>
        <w:ind w:leftChars="0"/>
        <w:jc w:val="both"/>
        <w:textAlignment w:val="auto"/>
        <w:rPr>
          <w:rFonts w:hint="default" w:ascii="Times New Roman" w:hAnsi="Times New Roman"/>
          <w:b w:val="0"/>
          <w:bCs w:val="0"/>
          <w:sz w:val="24"/>
          <w:szCs w:val="24"/>
          <w:lang w:val="en-GB"/>
        </w:rPr>
      </w:pPr>
    </w:p>
    <w:p>
      <w:pPr>
        <w:keepNext w:val="0"/>
        <w:keepLines w:val="0"/>
        <w:pageBreakBefore w:val="0"/>
        <w:widowControl/>
        <w:numPr>
          <w:numId w:val="0"/>
        </w:numPr>
        <w:kinsoku/>
        <w:wordWrap/>
        <w:overflowPunct/>
        <w:topLinePunct w:val="0"/>
        <w:autoSpaceDE/>
        <w:autoSpaceDN/>
        <w:bidi w:val="0"/>
        <w:adjustRightInd/>
        <w:snapToGrid/>
        <w:spacing w:line="276" w:lineRule="auto"/>
        <w:ind w:leftChars="0"/>
        <w:jc w:val="both"/>
        <w:textAlignment w:val="auto"/>
      </w:pPr>
      <w:r>
        <w:rPr>
          <w:sz w:val="20"/>
        </w:rPr>
        <mc:AlternateContent>
          <mc:Choice Requires="wps">
            <w:drawing>
              <wp:anchor distT="0" distB="0" distL="114300" distR="114300" simplePos="0" relativeHeight="251665408" behindDoc="0" locked="0" layoutInCell="1" allowOverlap="1">
                <wp:simplePos x="0" y="0"/>
                <wp:positionH relativeFrom="column">
                  <wp:posOffset>88265</wp:posOffset>
                </wp:positionH>
                <wp:positionV relativeFrom="paragraph">
                  <wp:posOffset>4187825</wp:posOffset>
                </wp:positionV>
                <wp:extent cx="2308225" cy="191135"/>
                <wp:effectExtent l="9525" t="9525" r="25400" b="27940"/>
                <wp:wrapNone/>
                <wp:docPr id="88" name="Rectangles 88"/>
                <wp:cNvGraphicFramePr/>
                <a:graphic xmlns:a="http://schemas.openxmlformats.org/drawingml/2006/main">
                  <a:graphicData uri="http://schemas.microsoft.com/office/word/2010/wordprocessingShape">
                    <wps:wsp>
                      <wps:cNvSpPr/>
                      <wps:spPr>
                        <a:xfrm>
                          <a:off x="0" y="0"/>
                          <a:ext cx="2308225" cy="191135"/>
                        </a:xfrm>
                        <a:prstGeom prst="rect">
                          <a:avLst/>
                        </a:prstGeom>
                        <a:noFill/>
                        <a:ln w="19050">
                          <a:solidFill>
                            <a:srgbClr val="FF0000"/>
                          </a:solidFill>
                        </a:ln>
                      </wps:spPr>
                      <wps:style>
                        <a:lnRef idx="2">
                          <a:schemeClr val="accent1">
                            <a:lumMod val="75000"/>
                          </a:schemeClr>
                        </a:lnRef>
                        <a:fillRef idx="1">
                          <a:schemeClr val="accent1"/>
                        </a:fillRef>
                        <a:effectRef idx="0">
                          <a:srgbClr val="FFFFFF"/>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6.95pt;margin-top:329.75pt;height:15.05pt;width:181.75pt;z-index:251665408;v-text-anchor:middle;mso-width-relative:page;mso-height-relative:page;" filled="f" stroked="t" coordsize="21600,21600" o:gfxdata="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">
                <v:fill on="f" focussize="0,0"/>
                <v:stroke weight="1.5pt" color="#FF0000 [2404]" miterlimit="8" joinstyle="miter"/>
                <v:imagedata o:title=""/>
                <o:lock v:ext="edit" aspectratio="f"/>
                <v:textbox>
                  <w:txbxContent>
                    <w:p>
                      <w:pPr>
                        <w:jc w:val="center"/>
                      </w:pPr>
                    </w:p>
                  </w:txbxContent>
                </v:textbox>
              </v:rect>
            </w:pict>
          </mc:Fallback>
        </mc:AlternateContent>
      </w:r>
      <w:r>
        <w:rPr>
          <w:sz w:val="20"/>
        </w:rPr>
        <mc:AlternateContent>
          <mc:Choice Requires="wps">
            <w:drawing>
              <wp:anchor distT="0" distB="0" distL="114300" distR="114300" simplePos="0" relativeHeight="251663360" behindDoc="0" locked="0" layoutInCell="1" allowOverlap="1">
                <wp:simplePos x="0" y="0"/>
                <wp:positionH relativeFrom="column">
                  <wp:posOffset>54610</wp:posOffset>
                </wp:positionH>
                <wp:positionV relativeFrom="paragraph">
                  <wp:posOffset>1240155</wp:posOffset>
                </wp:positionV>
                <wp:extent cx="1591945" cy="202565"/>
                <wp:effectExtent l="9525" t="9525" r="17780" b="16510"/>
                <wp:wrapNone/>
                <wp:docPr id="86" name="Rectangles 86"/>
                <wp:cNvGraphicFramePr/>
                <a:graphic xmlns:a="http://schemas.openxmlformats.org/drawingml/2006/main">
                  <a:graphicData uri="http://schemas.microsoft.com/office/word/2010/wordprocessingShape">
                    <wps:wsp>
                      <wps:cNvSpPr/>
                      <wps:spPr>
                        <a:xfrm>
                          <a:off x="0" y="0"/>
                          <a:ext cx="1591945" cy="202565"/>
                        </a:xfrm>
                        <a:prstGeom prst="rect">
                          <a:avLst/>
                        </a:prstGeom>
                        <a:noFill/>
                        <a:ln w="19050">
                          <a:solidFill>
                            <a:srgbClr val="FF0000"/>
                          </a:solidFill>
                        </a:ln>
                      </wps:spPr>
                      <wps:style>
                        <a:lnRef idx="2">
                          <a:schemeClr val="accent1">
                            <a:lumMod val="75000"/>
                          </a:schemeClr>
                        </a:lnRef>
                        <a:fillRef idx="1">
                          <a:schemeClr val="accent1"/>
                        </a:fillRef>
                        <a:effectRef idx="0">
                          <a:srgbClr val="FFFFFF"/>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4.3pt;margin-top:97.65pt;height:15.95pt;width:125.35pt;z-index:251663360;v-text-anchor:middle;mso-width-relative:page;mso-height-relative:page;" filled="f" stroked="t" coordsize="21600,21600" o:gfxdata="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">
                <v:fill on="f" focussize="0,0"/>
                <v:stroke weight="1.5pt" color="#FF0000 [2404]" miterlimit="8" joinstyle="miter"/>
                <v:imagedata o:title=""/>
                <o:lock v:ext="edit" aspectratio="f"/>
                <v:textbox>
                  <w:txbxContent>
                    <w:p>
                      <w:pPr>
                        <w:jc w:val="center"/>
                      </w:pPr>
                    </w:p>
                  </w:txbxContent>
                </v:textbox>
              </v:rect>
            </w:pict>
          </mc:Fallback>
        </mc:AlternateContent>
      </w:r>
      <w:r>
        <w:rPr>
          <w:sz w:val="20"/>
        </w:rPr>
        <mc:AlternateContent>
          <mc:Choice Requires="wps">
            <w:drawing>
              <wp:anchor distT="0" distB="0" distL="114300" distR="114300" simplePos="0" relativeHeight="251664384" behindDoc="0" locked="0" layoutInCell="1" allowOverlap="1">
                <wp:simplePos x="0" y="0"/>
                <wp:positionH relativeFrom="column">
                  <wp:posOffset>54610</wp:posOffset>
                </wp:positionH>
                <wp:positionV relativeFrom="paragraph">
                  <wp:posOffset>1442720</wp:posOffset>
                </wp:positionV>
                <wp:extent cx="3652520" cy="191135"/>
                <wp:effectExtent l="9525" t="9525" r="14605" b="27940"/>
                <wp:wrapNone/>
                <wp:docPr id="87" name="Rectangles 87"/>
                <wp:cNvGraphicFramePr/>
                <a:graphic xmlns:a="http://schemas.openxmlformats.org/drawingml/2006/main">
                  <a:graphicData uri="http://schemas.microsoft.com/office/word/2010/wordprocessingShape">
                    <wps:wsp>
                      <wps:cNvSpPr/>
                      <wps:spPr>
                        <a:xfrm>
                          <a:off x="0" y="0"/>
                          <a:ext cx="3652520" cy="191135"/>
                        </a:xfrm>
                        <a:prstGeom prst="rect">
                          <a:avLst/>
                        </a:prstGeom>
                        <a:noFill/>
                        <a:ln w="19050">
                          <a:solidFill>
                            <a:srgbClr val="FF0000"/>
                          </a:solidFill>
                        </a:ln>
                      </wps:spPr>
                      <wps:style>
                        <a:lnRef idx="2">
                          <a:schemeClr val="accent1">
                            <a:lumMod val="75000"/>
                          </a:schemeClr>
                        </a:lnRef>
                        <a:fillRef idx="1">
                          <a:schemeClr val="accent1"/>
                        </a:fillRef>
                        <a:effectRef idx="0">
                          <a:srgbClr val="FFFFFF"/>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4.3pt;margin-top:113.6pt;height:15.05pt;width:287.6pt;z-index:251664384;v-text-anchor:middle;mso-width-relative:page;mso-height-relative:page;" filled="f" stroked="t" coordsize="21600,21600" o:gfxdata="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">
                <v:fill on="f" focussize="0,0"/>
                <v:stroke weight="1.5pt" color="#FF0000 [2404]" miterlimit="8" joinstyle="miter"/>
                <v:imagedata o:title=""/>
                <o:lock v:ext="edit" aspectratio="f"/>
                <v:textbox>
                  <w:txbxContent>
                    <w:p>
                      <w:pPr>
                        <w:jc w:val="center"/>
                      </w:pPr>
                    </w:p>
                  </w:txbxContent>
                </v:textbox>
              </v:rect>
            </w:pict>
          </mc:Fallback>
        </mc:AlternateContent>
      </w:r>
      <w:r>
        <w:drawing>
          <wp:inline distT="0" distB="0" distL="114300" distR="114300">
            <wp:extent cx="3619500" cy="5143500"/>
            <wp:effectExtent l="0" t="0" r="0" b="0"/>
            <wp:docPr id="85"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44"/>
                    <pic:cNvPicPr>
                      <a:picLocks noChangeAspect="1"/>
                    </pic:cNvPicPr>
                  </pic:nvPicPr>
                  <pic:blipFill>
                    <a:blip r:embed="rId47"/>
                    <a:stretch>
                      <a:fillRect/>
                    </a:stretch>
                  </pic:blipFill>
                  <pic:spPr>
                    <a:xfrm>
                      <a:off x="0" y="0"/>
                      <a:ext cx="3619500" cy="5143500"/>
                    </a:xfrm>
                    <a:prstGeom prst="rect">
                      <a:avLst/>
                    </a:prstGeom>
                    <a:noFill/>
                    <a:ln>
                      <a:noFill/>
                    </a:ln>
                  </pic:spPr>
                </pic:pic>
              </a:graphicData>
            </a:graphic>
          </wp:inline>
        </w:drawing>
      </w:r>
    </w:p>
    <w:p>
      <w:pPr>
        <w:keepNext w:val="0"/>
        <w:keepLines w:val="0"/>
        <w:pageBreakBefore w:val="0"/>
        <w:widowControl/>
        <w:numPr>
          <w:numId w:val="0"/>
        </w:numPr>
        <w:kinsoku/>
        <w:wordWrap/>
        <w:overflowPunct/>
        <w:topLinePunct w:val="0"/>
        <w:autoSpaceDE/>
        <w:autoSpaceDN/>
        <w:bidi w:val="0"/>
        <w:adjustRightInd/>
        <w:snapToGrid/>
        <w:spacing w:line="276" w:lineRule="auto"/>
        <w:ind w:leftChars="0"/>
        <w:jc w:val="both"/>
        <w:textAlignment w:val="auto"/>
      </w:pPr>
    </w:p>
    <w:p>
      <w:pPr>
        <w:keepNext w:val="0"/>
        <w:keepLines w:val="0"/>
        <w:pageBreakBefore w:val="0"/>
        <w:widowControl/>
        <w:numPr>
          <w:numId w:val="0"/>
        </w:numPr>
        <w:kinsoku/>
        <w:wordWrap/>
        <w:overflowPunct/>
        <w:topLinePunct w:val="0"/>
        <w:autoSpaceDE/>
        <w:autoSpaceDN/>
        <w:bidi w:val="0"/>
        <w:adjustRightInd/>
        <w:snapToGrid/>
        <w:spacing w:line="276" w:lineRule="auto"/>
        <w:ind w:leftChars="0"/>
        <w:jc w:val="both"/>
        <w:textAlignment w:val="auto"/>
        <w:rPr>
          <w:rFonts w:hint="default" w:ascii="Times New Roman" w:hAnsi="Times New Roman" w:cs="Times New Roman"/>
          <w:sz w:val="24"/>
          <w:szCs w:val="24"/>
          <w:highlight w:val="yellow"/>
          <w:lang w:val="en-GB"/>
        </w:rPr>
      </w:pPr>
      <w:r>
        <w:rPr>
          <w:rFonts w:hint="default" w:ascii="Times New Roman" w:hAnsi="Times New Roman" w:cs="Times New Roman"/>
          <w:sz w:val="24"/>
          <w:szCs w:val="24"/>
          <w:highlight w:val="yellow"/>
          <w:lang w:val="en-GB"/>
        </w:rPr>
        <w:t>Pada antrian selanjutnya berganti menjadi septa sesuai dengan urutan</w:t>
      </w:r>
    </w:p>
    <w:p>
      <w:pPr>
        <w:rPr>
          <w:rFonts w:hint="default" w:ascii="Times New Roman" w:hAnsi="Times New Roman"/>
          <w:b w:val="0"/>
          <w:bCs w:val="0"/>
          <w:sz w:val="24"/>
          <w:szCs w:val="24"/>
          <w:lang w:val="en-GB"/>
        </w:rPr>
      </w:pPr>
      <w:r>
        <w:rPr>
          <w:rFonts w:hint="default" w:ascii="Times New Roman" w:hAnsi="Times New Roman"/>
          <w:b w:val="0"/>
          <w:bCs w:val="0"/>
          <w:sz w:val="24"/>
          <w:szCs w:val="24"/>
          <w:lang w:val="en-GB"/>
        </w:rPr>
        <w:br w:type="page"/>
      </w:r>
    </w:p>
    <w:p>
      <w:pPr>
        <w:keepNext w:val="0"/>
        <w:keepLines w:val="0"/>
        <w:pageBreakBefore w:val="0"/>
        <w:widowControl/>
        <w:numPr>
          <w:ilvl w:val="0"/>
          <w:numId w:val="18"/>
        </w:numPr>
        <w:tabs>
          <w:tab w:val="clear" w:pos="425"/>
        </w:tabs>
        <w:kinsoku/>
        <w:wordWrap/>
        <w:overflowPunct/>
        <w:topLinePunct w:val="0"/>
        <w:autoSpaceDE/>
        <w:autoSpaceDN/>
        <w:bidi w:val="0"/>
        <w:adjustRightInd/>
        <w:snapToGrid/>
        <w:spacing w:line="276" w:lineRule="auto"/>
        <w:ind w:left="425" w:leftChars="0" w:hanging="425" w:firstLineChars="0"/>
        <w:jc w:val="both"/>
        <w:textAlignment w:val="auto"/>
        <w:rPr>
          <w:rFonts w:hint="default" w:ascii="Times New Roman" w:hAnsi="Times New Roman"/>
          <w:b w:val="0"/>
          <w:bCs w:val="0"/>
          <w:sz w:val="24"/>
          <w:szCs w:val="24"/>
          <w:lang w:val="en-GB"/>
        </w:rPr>
      </w:pPr>
      <w:r>
        <w:rPr>
          <w:rFonts w:hint="default" w:ascii="Times New Roman" w:hAnsi="Times New Roman"/>
          <w:b w:val="0"/>
          <w:bCs w:val="0"/>
          <w:sz w:val="24"/>
          <w:szCs w:val="24"/>
          <w:lang w:val="en-GB"/>
        </w:rPr>
        <w:t>Output Daftar Antrian</w:t>
      </w:r>
    </w:p>
    <w:p>
      <w:pPr>
        <w:keepNext w:val="0"/>
        <w:keepLines w:val="0"/>
        <w:pageBreakBefore w:val="0"/>
        <w:widowControl/>
        <w:numPr>
          <w:numId w:val="0"/>
        </w:numPr>
        <w:kinsoku/>
        <w:wordWrap/>
        <w:overflowPunct/>
        <w:topLinePunct w:val="0"/>
        <w:autoSpaceDE/>
        <w:autoSpaceDN/>
        <w:bidi w:val="0"/>
        <w:adjustRightInd/>
        <w:snapToGrid/>
        <w:spacing w:line="276" w:lineRule="auto"/>
        <w:ind w:leftChars="0"/>
        <w:jc w:val="both"/>
        <w:textAlignment w:val="auto"/>
        <w:rPr>
          <w:rFonts w:hint="default" w:ascii="Times New Roman" w:hAnsi="Times New Roman"/>
          <w:b w:val="0"/>
          <w:bCs w:val="0"/>
          <w:sz w:val="24"/>
          <w:szCs w:val="24"/>
          <w:lang w:val="en-GB"/>
        </w:rPr>
      </w:pPr>
    </w:p>
    <w:p>
      <w:pPr>
        <w:keepNext w:val="0"/>
        <w:keepLines w:val="0"/>
        <w:pageBreakBefore w:val="0"/>
        <w:widowControl/>
        <w:numPr>
          <w:numId w:val="0"/>
        </w:numPr>
        <w:kinsoku/>
        <w:wordWrap/>
        <w:overflowPunct/>
        <w:topLinePunct w:val="0"/>
        <w:autoSpaceDE/>
        <w:autoSpaceDN/>
        <w:bidi w:val="0"/>
        <w:adjustRightInd/>
        <w:snapToGrid/>
        <w:spacing w:line="276" w:lineRule="auto"/>
        <w:ind w:leftChars="0"/>
        <w:jc w:val="both"/>
        <w:textAlignment w:val="auto"/>
        <w:rPr>
          <w:rFonts w:hint="default" w:ascii="Times New Roman" w:hAnsi="Times New Roman"/>
          <w:b w:val="0"/>
          <w:bCs w:val="0"/>
          <w:sz w:val="24"/>
          <w:szCs w:val="24"/>
          <w:lang w:val="en-GB"/>
        </w:rPr>
      </w:pPr>
      <w:r>
        <w:rPr>
          <w:sz w:val="20"/>
        </w:rPr>
        <mc:AlternateContent>
          <mc:Choice Requires="wps">
            <w:drawing>
              <wp:anchor distT="0" distB="0" distL="114300" distR="114300" simplePos="0" relativeHeight="251666432" behindDoc="0" locked="0" layoutInCell="1" allowOverlap="1">
                <wp:simplePos x="0" y="0"/>
                <wp:positionH relativeFrom="column">
                  <wp:posOffset>65405</wp:posOffset>
                </wp:positionH>
                <wp:positionV relativeFrom="paragraph">
                  <wp:posOffset>1778000</wp:posOffset>
                </wp:positionV>
                <wp:extent cx="1591945" cy="202565"/>
                <wp:effectExtent l="9525" t="9525" r="17780" b="16510"/>
                <wp:wrapNone/>
                <wp:docPr id="90" name="Rectangles 90"/>
                <wp:cNvGraphicFramePr/>
                <a:graphic xmlns:a="http://schemas.openxmlformats.org/drawingml/2006/main">
                  <a:graphicData uri="http://schemas.microsoft.com/office/word/2010/wordprocessingShape">
                    <wps:wsp>
                      <wps:cNvSpPr/>
                      <wps:spPr>
                        <a:xfrm>
                          <a:off x="0" y="0"/>
                          <a:ext cx="1591945" cy="202565"/>
                        </a:xfrm>
                        <a:prstGeom prst="rect">
                          <a:avLst/>
                        </a:prstGeom>
                        <a:noFill/>
                        <a:ln w="19050">
                          <a:solidFill>
                            <a:srgbClr val="FF0000"/>
                          </a:solidFill>
                        </a:ln>
                      </wps:spPr>
                      <wps:style>
                        <a:lnRef idx="2">
                          <a:schemeClr val="accent1">
                            <a:lumMod val="75000"/>
                          </a:schemeClr>
                        </a:lnRef>
                        <a:fillRef idx="1">
                          <a:schemeClr val="accent1"/>
                        </a:fillRef>
                        <a:effectRef idx="0">
                          <a:srgbClr val="FFFFFF"/>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5.15pt;margin-top:140pt;height:15.95pt;width:125.35pt;z-index:251666432;v-text-anchor:middle;mso-width-relative:page;mso-height-relative:page;" filled="f" stroked="t" coordsize="21600,21600" o:gfxdata="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">
                <v:fill on="f" focussize="0,0"/>
                <v:stroke weight="1.5pt" color="#FF0000 [2404]" miterlimit="8" joinstyle="miter"/>
                <v:imagedata o:title=""/>
                <o:lock v:ext="edit" aspectratio="f"/>
                <v:textbox>
                  <w:txbxContent>
                    <w:p>
                      <w:pPr>
                        <w:jc w:val="center"/>
                      </w:pPr>
                    </w:p>
                  </w:txbxContent>
                </v:textbox>
              </v:rect>
            </w:pict>
          </mc:Fallback>
        </mc:AlternateContent>
      </w:r>
      <w:r>
        <w:drawing>
          <wp:inline distT="0" distB="0" distL="114300" distR="114300">
            <wp:extent cx="2981325" cy="2105025"/>
            <wp:effectExtent l="0" t="0" r="9525" b="9525"/>
            <wp:docPr id="89"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45"/>
                    <pic:cNvPicPr>
                      <a:picLocks noChangeAspect="1"/>
                    </pic:cNvPicPr>
                  </pic:nvPicPr>
                  <pic:blipFill>
                    <a:blip r:embed="rId48"/>
                    <a:stretch>
                      <a:fillRect/>
                    </a:stretch>
                  </pic:blipFill>
                  <pic:spPr>
                    <a:xfrm>
                      <a:off x="0" y="0"/>
                      <a:ext cx="2981325" cy="2105025"/>
                    </a:xfrm>
                    <a:prstGeom prst="rect">
                      <a:avLst/>
                    </a:prstGeom>
                    <a:noFill/>
                    <a:ln>
                      <a:noFill/>
                    </a:ln>
                  </pic:spPr>
                </pic:pic>
              </a:graphicData>
            </a:graphic>
          </wp:inline>
        </w:drawing>
      </w:r>
    </w:p>
    <w:p>
      <w:pPr>
        <w:keepNext w:val="0"/>
        <w:keepLines w:val="0"/>
        <w:pageBreakBefore w:val="0"/>
        <w:widowControl/>
        <w:numPr>
          <w:numId w:val="0"/>
        </w:numPr>
        <w:kinsoku/>
        <w:wordWrap/>
        <w:overflowPunct/>
        <w:topLinePunct w:val="0"/>
        <w:autoSpaceDE/>
        <w:autoSpaceDN/>
        <w:bidi w:val="0"/>
        <w:adjustRightInd/>
        <w:snapToGrid/>
        <w:spacing w:line="276" w:lineRule="auto"/>
        <w:ind w:leftChars="0"/>
        <w:jc w:val="both"/>
        <w:textAlignment w:val="auto"/>
        <w:rPr>
          <w:rFonts w:hint="default" w:ascii="Times New Roman" w:hAnsi="Times New Roman"/>
          <w:b w:val="0"/>
          <w:bCs w:val="0"/>
          <w:sz w:val="22"/>
          <w:szCs w:val="22"/>
          <w:lang w:val="en-GB"/>
        </w:rPr>
      </w:pPr>
    </w:p>
    <w:p>
      <w:pPr>
        <w:keepNext w:val="0"/>
        <w:keepLines w:val="0"/>
        <w:pageBreakBefore w:val="0"/>
        <w:widowControl/>
        <w:numPr>
          <w:numId w:val="0"/>
        </w:numPr>
        <w:kinsoku/>
        <w:wordWrap/>
        <w:overflowPunct/>
        <w:topLinePunct w:val="0"/>
        <w:autoSpaceDE/>
        <w:autoSpaceDN/>
        <w:bidi w:val="0"/>
        <w:adjustRightInd/>
        <w:snapToGrid/>
        <w:spacing w:line="276" w:lineRule="auto"/>
        <w:ind w:leftChars="0"/>
        <w:jc w:val="both"/>
        <w:textAlignment w:val="auto"/>
        <w:rPr>
          <w:rFonts w:hint="default" w:ascii="Times New Roman" w:hAnsi="Times New Roman"/>
          <w:b w:val="0"/>
          <w:bCs w:val="0"/>
          <w:sz w:val="24"/>
          <w:szCs w:val="24"/>
          <w:lang w:val="en-GB"/>
        </w:rPr>
      </w:pPr>
    </w:p>
    <w:p>
      <w:pPr>
        <w:keepNext w:val="0"/>
        <w:keepLines w:val="0"/>
        <w:pageBreakBefore w:val="0"/>
        <w:widowControl/>
        <w:numPr>
          <w:numId w:val="0"/>
        </w:numPr>
        <w:kinsoku/>
        <w:wordWrap/>
        <w:overflowPunct/>
        <w:topLinePunct w:val="0"/>
        <w:autoSpaceDE/>
        <w:autoSpaceDN/>
        <w:bidi w:val="0"/>
        <w:adjustRightInd/>
        <w:snapToGrid/>
        <w:spacing w:line="276" w:lineRule="auto"/>
        <w:ind w:leftChars="0"/>
        <w:jc w:val="both"/>
        <w:textAlignment w:val="auto"/>
        <w:rPr>
          <w:rFonts w:hint="default" w:ascii="Times New Roman" w:hAnsi="Times New Roman"/>
          <w:b w:val="0"/>
          <w:bCs w:val="0"/>
          <w:sz w:val="22"/>
          <w:szCs w:val="22"/>
          <w:lang w:val="en-GB"/>
        </w:rPr>
      </w:pPr>
    </w:p>
    <w:p>
      <w:pPr>
        <w:keepNext w:val="0"/>
        <w:keepLines w:val="0"/>
        <w:pageBreakBefore w:val="0"/>
        <w:widowControl/>
        <w:numPr>
          <w:numId w:val="0"/>
        </w:numPr>
        <w:kinsoku/>
        <w:wordWrap/>
        <w:overflowPunct/>
        <w:topLinePunct w:val="0"/>
        <w:autoSpaceDE/>
        <w:autoSpaceDN/>
        <w:bidi w:val="0"/>
        <w:adjustRightInd/>
        <w:snapToGrid/>
        <w:spacing w:line="276" w:lineRule="auto"/>
        <w:ind w:leftChars="0"/>
        <w:jc w:val="both"/>
        <w:textAlignment w:val="auto"/>
        <w:rPr>
          <w:rFonts w:hint="default" w:ascii="Times New Roman" w:hAnsi="Times New Roman"/>
          <w:b w:val="0"/>
          <w:bCs w:val="0"/>
          <w:sz w:val="22"/>
          <w:szCs w:val="22"/>
          <w:lang w:val="en-GB"/>
        </w:rPr>
      </w:pPr>
    </w:p>
    <w:p>
      <w:pPr>
        <w:keepNext w:val="0"/>
        <w:keepLines w:val="0"/>
        <w:pageBreakBefore w:val="0"/>
        <w:widowControl/>
        <w:numPr>
          <w:numId w:val="0"/>
        </w:numPr>
        <w:kinsoku/>
        <w:wordWrap/>
        <w:overflowPunct/>
        <w:topLinePunct w:val="0"/>
        <w:autoSpaceDE/>
        <w:autoSpaceDN/>
        <w:bidi w:val="0"/>
        <w:adjustRightInd/>
        <w:snapToGrid/>
        <w:spacing w:line="276" w:lineRule="auto"/>
        <w:ind w:leftChars="0"/>
        <w:jc w:val="both"/>
        <w:textAlignment w:val="auto"/>
        <w:rPr>
          <w:rFonts w:hint="default" w:ascii="Times New Roman" w:hAnsi="Times New Roman"/>
          <w:b w:val="0"/>
          <w:bCs w:val="0"/>
          <w:sz w:val="22"/>
          <w:szCs w:val="22"/>
          <w:lang w:val="en-GB"/>
        </w:rPr>
      </w:pPr>
    </w:p>
    <w:p>
      <w:pPr>
        <w:rPr>
          <w:rFonts w:hint="default" w:ascii="Times New Roman" w:hAnsi="Times New Roman" w:cs="Times New Roman"/>
          <w:b w:val="0"/>
          <w:bCs w:val="0"/>
          <w:sz w:val="22"/>
          <w:szCs w:val="22"/>
          <w:lang w:val="en-GB"/>
        </w:rPr>
      </w:pPr>
      <w:r>
        <w:rPr>
          <w:rFonts w:hint="default" w:ascii="Times New Roman" w:hAnsi="Times New Roman"/>
          <w:b w:val="0"/>
          <w:bCs w:val="0"/>
          <w:sz w:val="22"/>
          <w:szCs w:val="22"/>
          <w:lang w:val="en-GB"/>
        </w:rPr>
        <w:br w:type="page"/>
      </w:r>
    </w:p>
    <w:p>
      <w:pPr>
        <w:keepNext w:val="0"/>
        <w:keepLines w:val="0"/>
        <w:pageBreakBefore w:val="0"/>
        <w:widowControl/>
        <w:numPr>
          <w:numId w:val="0"/>
        </w:numPr>
        <w:kinsoku/>
        <w:wordWrap/>
        <w:overflowPunct/>
        <w:topLinePunct w:val="0"/>
        <w:autoSpaceDE/>
        <w:autoSpaceDN/>
        <w:bidi w:val="0"/>
        <w:adjustRightInd/>
        <w:snapToGrid/>
        <w:spacing w:line="276" w:lineRule="auto"/>
        <w:ind w:leftChars="0"/>
        <w:jc w:val="both"/>
        <w:textAlignment w:val="auto"/>
        <w:rPr>
          <w:rFonts w:hint="default" w:ascii="Times New Roman" w:hAnsi="Times New Roman" w:cs="Times New Roman"/>
          <w:b/>
          <w:bCs/>
          <w:sz w:val="28"/>
          <w:szCs w:val="28"/>
          <w:lang w:val="en-GB"/>
        </w:rPr>
      </w:pPr>
      <w:r>
        <w:rPr>
          <w:rFonts w:hint="default" w:ascii="Times New Roman" w:hAnsi="Times New Roman" w:cs="Times New Roman"/>
          <w:b/>
          <w:bCs/>
          <w:sz w:val="28"/>
          <w:szCs w:val="28"/>
          <w:lang w:val="en-GB"/>
        </w:rPr>
        <w:t>Tugas Praktikum 2</w:t>
      </w:r>
    </w:p>
    <w:p>
      <w:pPr>
        <w:keepNext w:val="0"/>
        <w:keepLines w:val="0"/>
        <w:pageBreakBefore w:val="0"/>
        <w:widowControl/>
        <w:numPr>
          <w:numId w:val="0"/>
        </w:numPr>
        <w:kinsoku/>
        <w:wordWrap/>
        <w:overflowPunct/>
        <w:topLinePunct w:val="0"/>
        <w:autoSpaceDE/>
        <w:autoSpaceDN/>
        <w:bidi w:val="0"/>
        <w:adjustRightInd/>
        <w:snapToGrid/>
        <w:spacing w:line="276" w:lineRule="auto"/>
        <w:ind w:leftChars="0"/>
        <w:jc w:val="both"/>
        <w:textAlignment w:val="auto"/>
        <w:rPr>
          <w:rFonts w:hint="default" w:ascii="Times New Roman" w:hAnsi="Times New Roman" w:cs="Times New Roman"/>
          <w:b w:val="0"/>
          <w:bCs w:val="0"/>
          <w:sz w:val="22"/>
          <w:szCs w:val="22"/>
          <w:lang w:val="en-GB"/>
        </w:rPr>
      </w:pPr>
    </w:p>
    <w:p>
      <w:pPr>
        <w:keepNext w:val="0"/>
        <w:keepLines w:val="0"/>
        <w:pageBreakBefore w:val="0"/>
        <w:widowControl/>
        <w:numPr>
          <w:numId w:val="0"/>
        </w:numPr>
        <w:kinsoku/>
        <w:wordWrap/>
        <w:overflowPunct/>
        <w:topLinePunct w:val="0"/>
        <w:autoSpaceDE/>
        <w:autoSpaceDN/>
        <w:bidi w:val="0"/>
        <w:adjustRightInd/>
        <w:snapToGrid/>
        <w:spacing w:line="276" w:lineRule="auto"/>
        <w:ind w:leftChars="0"/>
        <w:jc w:val="both"/>
        <w:textAlignment w:val="auto"/>
        <w:rPr>
          <w:rFonts w:hint="default" w:ascii="Times New Roman" w:hAnsi="Times New Roman" w:cs="Times New Roman"/>
          <w:b w:val="0"/>
          <w:bCs w:val="0"/>
          <w:sz w:val="24"/>
          <w:szCs w:val="24"/>
          <w:lang w:val="en-GB"/>
        </w:rPr>
      </w:pPr>
      <w:r>
        <w:rPr>
          <w:rFonts w:hint="default" w:ascii="Times New Roman" w:hAnsi="Times New Roman"/>
          <w:b w:val="0"/>
          <w:bCs w:val="0"/>
          <w:sz w:val="24"/>
          <w:szCs w:val="24"/>
          <w:lang w:val="en-GB"/>
        </w:rPr>
        <w:t>Buatlah program daftar film yang terdiri dari id, judul dan rating menggunakan double linked lists, bentuk program memiliki fitur pencarian melalui ID Film dan pengurutan Rating secara descending. Class Film wajib diimplementasikan dalam soal ini.</w:t>
      </w:r>
    </w:p>
    <w:p>
      <w:pPr>
        <w:keepNext w:val="0"/>
        <w:keepLines w:val="0"/>
        <w:pageBreakBefore w:val="0"/>
        <w:widowControl/>
        <w:numPr>
          <w:ilvl w:val="0"/>
          <w:numId w:val="0"/>
        </w:numPr>
        <w:kinsoku/>
        <w:wordWrap/>
        <w:overflowPunct/>
        <w:topLinePunct w:val="0"/>
        <w:autoSpaceDE/>
        <w:autoSpaceDN/>
        <w:bidi w:val="0"/>
        <w:adjustRightInd/>
        <w:snapToGrid/>
        <w:spacing w:line="276" w:lineRule="auto"/>
        <w:jc w:val="both"/>
        <w:textAlignment w:val="auto"/>
        <w:rPr>
          <w:rFonts w:hint="default" w:ascii="Times New Roman" w:hAnsi="Times New Roman" w:cs="Times New Roman"/>
          <w:b w:val="0"/>
          <w:bCs w:val="0"/>
          <w:sz w:val="24"/>
          <w:szCs w:val="24"/>
          <w:lang w:val="en-GB"/>
        </w:rPr>
      </w:pPr>
    </w:p>
    <w:p>
      <w:pPr>
        <w:keepNext w:val="0"/>
        <w:keepLines w:val="0"/>
        <w:pageBreakBefore w:val="0"/>
        <w:widowControl/>
        <w:numPr>
          <w:ilvl w:val="0"/>
          <w:numId w:val="19"/>
        </w:numPr>
        <w:tabs>
          <w:tab w:val="clear" w:pos="425"/>
        </w:tabs>
        <w:kinsoku/>
        <w:wordWrap/>
        <w:overflowPunct/>
        <w:topLinePunct w:val="0"/>
        <w:autoSpaceDE/>
        <w:autoSpaceDN/>
        <w:bidi w:val="0"/>
        <w:adjustRightInd/>
        <w:snapToGrid/>
        <w:spacing w:line="276" w:lineRule="auto"/>
        <w:ind w:left="425" w:leftChars="0" w:hanging="425" w:firstLineChars="0"/>
        <w:jc w:val="both"/>
        <w:textAlignment w:val="auto"/>
        <w:rPr>
          <w:rFonts w:hint="default" w:ascii="Times New Roman" w:hAnsi="Times New Roman" w:cs="Times New Roman"/>
          <w:b w:val="0"/>
          <w:bCs w:val="0"/>
          <w:sz w:val="24"/>
          <w:szCs w:val="24"/>
          <w:lang w:val="en-GB"/>
        </w:rPr>
      </w:pPr>
      <w:r>
        <w:rPr>
          <w:rFonts w:hint="default" w:ascii="Times New Roman" w:hAnsi="Times New Roman" w:cs="Times New Roman"/>
          <w:b w:val="0"/>
          <w:bCs w:val="0"/>
          <w:sz w:val="24"/>
          <w:szCs w:val="24"/>
          <w:lang w:val="en-GB"/>
        </w:rPr>
        <w:t>Program (class Film)</w:t>
      </w:r>
    </w:p>
    <w:p>
      <w:pPr>
        <w:keepNext w:val="0"/>
        <w:keepLines w:val="0"/>
        <w:pageBreakBefore w:val="0"/>
        <w:widowControl/>
        <w:numPr>
          <w:numId w:val="0"/>
        </w:numPr>
        <w:kinsoku/>
        <w:wordWrap/>
        <w:overflowPunct/>
        <w:topLinePunct w:val="0"/>
        <w:autoSpaceDE/>
        <w:autoSpaceDN/>
        <w:bidi w:val="0"/>
        <w:adjustRightInd/>
        <w:snapToGrid/>
        <w:spacing w:line="276" w:lineRule="auto"/>
        <w:ind w:leftChars="0"/>
        <w:jc w:val="both"/>
        <w:textAlignment w:val="auto"/>
        <w:rPr>
          <w:rFonts w:hint="default" w:ascii="Times New Roman" w:hAnsi="Times New Roman" w:cs="Times New Roman"/>
          <w:b w:val="0"/>
          <w:bCs w:val="0"/>
          <w:sz w:val="24"/>
          <w:szCs w:val="24"/>
          <w:lang w:val="en-GB"/>
        </w:rPr>
      </w:pPr>
      <w:r>
        <w:drawing>
          <wp:inline distT="0" distB="0" distL="114300" distR="114300">
            <wp:extent cx="5270500" cy="3047365"/>
            <wp:effectExtent l="0" t="0" r="6350" b="635"/>
            <wp:docPr id="92"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46"/>
                    <pic:cNvPicPr>
                      <a:picLocks noChangeAspect="1"/>
                    </pic:cNvPicPr>
                  </pic:nvPicPr>
                  <pic:blipFill>
                    <a:blip r:embed="rId49"/>
                    <a:stretch>
                      <a:fillRect/>
                    </a:stretch>
                  </pic:blipFill>
                  <pic:spPr>
                    <a:xfrm>
                      <a:off x="0" y="0"/>
                      <a:ext cx="5270500" cy="3047365"/>
                    </a:xfrm>
                    <a:prstGeom prst="rect">
                      <a:avLst/>
                    </a:prstGeom>
                    <a:noFill/>
                    <a:ln>
                      <a:noFill/>
                    </a:ln>
                  </pic:spPr>
                </pic:pic>
              </a:graphicData>
            </a:graphic>
          </wp:inline>
        </w:drawing>
      </w:r>
    </w:p>
    <w:p>
      <w:pPr>
        <w:rPr>
          <w:rFonts w:hint="default" w:ascii="Times New Roman" w:hAnsi="Times New Roman" w:cs="Times New Roman"/>
          <w:b w:val="0"/>
          <w:bCs w:val="0"/>
          <w:sz w:val="24"/>
          <w:szCs w:val="24"/>
          <w:lang w:val="en-GB"/>
        </w:rPr>
      </w:pPr>
      <w:r>
        <w:rPr>
          <w:rFonts w:hint="default" w:ascii="Times New Roman" w:hAnsi="Times New Roman" w:cs="Times New Roman"/>
          <w:b w:val="0"/>
          <w:bCs w:val="0"/>
          <w:sz w:val="24"/>
          <w:szCs w:val="24"/>
          <w:lang w:val="en-GB"/>
        </w:rPr>
        <w:br w:type="page"/>
      </w:r>
    </w:p>
    <w:p>
      <w:pPr>
        <w:keepNext w:val="0"/>
        <w:keepLines w:val="0"/>
        <w:pageBreakBefore w:val="0"/>
        <w:widowControl/>
        <w:numPr>
          <w:ilvl w:val="0"/>
          <w:numId w:val="19"/>
        </w:numPr>
        <w:tabs>
          <w:tab w:val="clear" w:pos="425"/>
        </w:tabs>
        <w:kinsoku/>
        <w:wordWrap/>
        <w:overflowPunct/>
        <w:topLinePunct w:val="0"/>
        <w:autoSpaceDE/>
        <w:autoSpaceDN/>
        <w:bidi w:val="0"/>
        <w:adjustRightInd/>
        <w:snapToGrid/>
        <w:spacing w:line="276" w:lineRule="auto"/>
        <w:ind w:left="425" w:leftChars="0" w:hanging="425" w:firstLineChars="0"/>
        <w:jc w:val="both"/>
        <w:textAlignment w:val="auto"/>
        <w:rPr>
          <w:rFonts w:hint="default" w:ascii="Times New Roman" w:hAnsi="Times New Roman" w:cs="Times New Roman"/>
          <w:b w:val="0"/>
          <w:bCs w:val="0"/>
          <w:sz w:val="24"/>
          <w:szCs w:val="24"/>
          <w:lang w:val="en-GB"/>
        </w:rPr>
      </w:pPr>
      <w:r>
        <w:rPr>
          <w:rFonts w:hint="default" w:ascii="Times New Roman" w:hAnsi="Times New Roman" w:cs="Times New Roman"/>
          <w:b w:val="0"/>
          <w:bCs w:val="0"/>
          <w:sz w:val="24"/>
          <w:szCs w:val="24"/>
          <w:lang w:val="en-GB"/>
        </w:rPr>
        <w:t>Program (class DoubleLinkedLists dan class main)</w:t>
      </w:r>
    </w:p>
    <w:p>
      <w:pPr>
        <w:keepNext w:val="0"/>
        <w:keepLines w:val="0"/>
        <w:pageBreakBefore w:val="0"/>
        <w:widowControl/>
        <w:numPr>
          <w:numId w:val="0"/>
        </w:numPr>
        <w:kinsoku/>
        <w:wordWrap/>
        <w:overflowPunct/>
        <w:topLinePunct w:val="0"/>
        <w:autoSpaceDE/>
        <w:autoSpaceDN/>
        <w:bidi w:val="0"/>
        <w:adjustRightInd/>
        <w:snapToGrid/>
        <w:spacing w:line="276" w:lineRule="auto"/>
        <w:ind w:leftChars="0"/>
        <w:jc w:val="both"/>
        <w:textAlignment w:val="auto"/>
        <w:rPr>
          <w:rFonts w:hint="default" w:ascii="Times New Roman" w:hAnsi="Times New Roman" w:cs="Times New Roman"/>
          <w:b w:val="0"/>
          <w:bCs w:val="0"/>
          <w:sz w:val="24"/>
          <w:szCs w:val="24"/>
          <w:lang w:val="en-GB"/>
        </w:rPr>
      </w:pPr>
    </w:p>
    <w:p>
      <w:pPr>
        <w:keepNext w:val="0"/>
        <w:keepLines w:val="0"/>
        <w:pageBreakBefore w:val="0"/>
        <w:widowControl/>
        <w:numPr>
          <w:numId w:val="0"/>
        </w:numPr>
        <w:kinsoku/>
        <w:wordWrap/>
        <w:overflowPunct/>
        <w:topLinePunct w:val="0"/>
        <w:autoSpaceDE/>
        <w:autoSpaceDN/>
        <w:bidi w:val="0"/>
        <w:adjustRightInd/>
        <w:snapToGrid/>
        <w:spacing w:line="276" w:lineRule="auto"/>
        <w:ind w:leftChars="0"/>
        <w:jc w:val="both"/>
        <w:textAlignment w:val="auto"/>
        <w:rPr>
          <w:rFonts w:hint="default" w:ascii="Times New Roman" w:hAnsi="Times New Roman" w:cs="Times New Roman"/>
          <w:b w:val="0"/>
          <w:bCs w:val="0"/>
          <w:i/>
          <w:iCs/>
          <w:sz w:val="24"/>
          <w:szCs w:val="24"/>
          <w:lang w:val="en-GB"/>
        </w:rPr>
      </w:pPr>
      <w:r>
        <w:rPr>
          <w:rFonts w:hint="default" w:ascii="Times New Roman" w:hAnsi="Times New Roman" w:cs="Times New Roman"/>
          <w:b w:val="0"/>
          <w:bCs w:val="0"/>
          <w:i/>
          <w:iCs/>
          <w:sz w:val="24"/>
          <w:szCs w:val="24"/>
          <w:lang w:val="en-GB"/>
        </w:rPr>
        <w:t>Mohon maaf ibu Triana karena kode saya pada class ini banyak sehingga tidak dapat saya tampilkan disini. Ibu bisa melihat hasil outputnya atau melihat repository saya yang akan saya sertakan dibawah</w:t>
      </w:r>
    </w:p>
    <w:p>
      <w:pPr>
        <w:keepNext w:val="0"/>
        <w:keepLines w:val="0"/>
        <w:pageBreakBefore w:val="0"/>
        <w:widowControl/>
        <w:numPr>
          <w:numId w:val="0"/>
        </w:numPr>
        <w:kinsoku/>
        <w:wordWrap/>
        <w:overflowPunct/>
        <w:topLinePunct w:val="0"/>
        <w:autoSpaceDE/>
        <w:autoSpaceDN/>
        <w:bidi w:val="0"/>
        <w:adjustRightInd/>
        <w:snapToGrid/>
        <w:spacing w:line="276" w:lineRule="auto"/>
        <w:ind w:leftChars="0"/>
        <w:jc w:val="both"/>
        <w:textAlignment w:val="auto"/>
        <w:rPr>
          <w:rFonts w:hint="default" w:ascii="Times New Roman" w:hAnsi="Times New Roman" w:cs="Times New Roman"/>
          <w:b w:val="0"/>
          <w:bCs w:val="0"/>
          <w:sz w:val="24"/>
          <w:szCs w:val="24"/>
          <w:lang w:val="en-GB"/>
        </w:rPr>
      </w:pPr>
    </w:p>
    <w:p>
      <w:pPr>
        <w:keepNext w:val="0"/>
        <w:keepLines w:val="0"/>
        <w:pageBreakBefore w:val="0"/>
        <w:widowControl/>
        <w:numPr>
          <w:ilvl w:val="0"/>
          <w:numId w:val="19"/>
        </w:numPr>
        <w:tabs>
          <w:tab w:val="clear" w:pos="425"/>
        </w:tabs>
        <w:kinsoku/>
        <w:wordWrap/>
        <w:overflowPunct/>
        <w:topLinePunct w:val="0"/>
        <w:autoSpaceDE/>
        <w:autoSpaceDN/>
        <w:bidi w:val="0"/>
        <w:adjustRightInd/>
        <w:snapToGrid/>
        <w:spacing w:line="276" w:lineRule="auto"/>
        <w:ind w:left="425" w:leftChars="0" w:hanging="425" w:firstLineChars="0"/>
        <w:jc w:val="both"/>
        <w:textAlignment w:val="auto"/>
        <w:rPr>
          <w:rFonts w:hint="default" w:ascii="Times New Roman" w:hAnsi="Times New Roman" w:cs="Times New Roman"/>
          <w:b w:val="0"/>
          <w:bCs w:val="0"/>
          <w:sz w:val="24"/>
          <w:szCs w:val="24"/>
          <w:lang w:val="en-GB"/>
        </w:rPr>
      </w:pPr>
      <w:r>
        <w:rPr>
          <w:rFonts w:hint="default" w:ascii="Times New Roman" w:hAnsi="Times New Roman" w:cs="Times New Roman"/>
          <w:b w:val="0"/>
          <w:bCs w:val="0"/>
          <w:sz w:val="24"/>
          <w:szCs w:val="24"/>
          <w:lang w:val="en-GB"/>
        </w:rPr>
        <w:t>Output Tambah Film Awal</w:t>
      </w:r>
    </w:p>
    <w:p>
      <w:pPr>
        <w:keepNext w:val="0"/>
        <w:keepLines w:val="0"/>
        <w:pageBreakBefore w:val="0"/>
        <w:widowControl/>
        <w:numPr>
          <w:numId w:val="0"/>
        </w:numPr>
        <w:kinsoku/>
        <w:wordWrap/>
        <w:overflowPunct/>
        <w:topLinePunct w:val="0"/>
        <w:autoSpaceDE/>
        <w:autoSpaceDN/>
        <w:bidi w:val="0"/>
        <w:adjustRightInd/>
        <w:snapToGrid/>
        <w:spacing w:line="276" w:lineRule="auto"/>
        <w:ind w:leftChars="0"/>
        <w:jc w:val="both"/>
        <w:textAlignment w:val="auto"/>
        <w:rPr>
          <w:rFonts w:hint="default" w:ascii="Times New Roman" w:hAnsi="Times New Roman" w:cs="Times New Roman"/>
          <w:b w:val="0"/>
          <w:bCs w:val="0"/>
          <w:sz w:val="24"/>
          <w:szCs w:val="24"/>
          <w:lang w:val="en-GB"/>
        </w:rPr>
      </w:pPr>
    </w:p>
    <w:p>
      <w:pPr>
        <w:keepNext w:val="0"/>
        <w:keepLines w:val="0"/>
        <w:pageBreakBefore w:val="0"/>
        <w:widowControl/>
        <w:numPr>
          <w:numId w:val="0"/>
        </w:numPr>
        <w:kinsoku/>
        <w:wordWrap/>
        <w:overflowPunct/>
        <w:topLinePunct w:val="0"/>
        <w:autoSpaceDE/>
        <w:autoSpaceDN/>
        <w:bidi w:val="0"/>
        <w:adjustRightInd/>
        <w:snapToGrid/>
        <w:spacing w:line="276" w:lineRule="auto"/>
        <w:ind w:leftChars="0"/>
        <w:jc w:val="both"/>
        <w:textAlignment w:val="auto"/>
        <w:rPr>
          <w:rFonts w:hint="default" w:ascii="Times New Roman" w:hAnsi="Times New Roman" w:cs="Times New Roman"/>
          <w:b w:val="0"/>
          <w:bCs w:val="0"/>
          <w:sz w:val="24"/>
          <w:szCs w:val="24"/>
          <w:lang w:val="en-GB"/>
        </w:rPr>
      </w:pPr>
      <w:r>
        <w:rPr>
          <w:sz w:val="20"/>
        </w:rPr>
        <mc:AlternateContent>
          <mc:Choice Requires="wps">
            <w:drawing>
              <wp:anchor distT="0" distB="0" distL="114300" distR="114300" simplePos="0" relativeHeight="251671552" behindDoc="0" locked="0" layoutInCell="1" allowOverlap="1">
                <wp:simplePos x="0" y="0"/>
                <wp:positionH relativeFrom="column">
                  <wp:posOffset>55880</wp:posOffset>
                </wp:positionH>
                <wp:positionV relativeFrom="paragraph">
                  <wp:posOffset>269240</wp:posOffset>
                </wp:positionV>
                <wp:extent cx="3049270" cy="997585"/>
                <wp:effectExtent l="9525" t="9525" r="27305" b="21590"/>
                <wp:wrapNone/>
                <wp:docPr id="100" name="Rectangles 100"/>
                <wp:cNvGraphicFramePr/>
                <a:graphic xmlns:a="http://schemas.openxmlformats.org/drawingml/2006/main">
                  <a:graphicData uri="http://schemas.microsoft.com/office/word/2010/wordprocessingShape">
                    <wps:wsp>
                      <wps:cNvSpPr/>
                      <wps:spPr>
                        <a:xfrm>
                          <a:off x="0" y="0"/>
                          <a:ext cx="3049270" cy="997585"/>
                        </a:xfrm>
                        <a:prstGeom prst="rect">
                          <a:avLst/>
                        </a:prstGeom>
                        <a:noFill/>
                        <a:ln w="19050">
                          <a:solidFill>
                            <a:srgbClr val="FF0000"/>
                          </a:solidFill>
                        </a:ln>
                      </wps:spPr>
                      <wps:style>
                        <a:lnRef idx="2">
                          <a:schemeClr val="accent1">
                            <a:lumMod val="75000"/>
                          </a:schemeClr>
                        </a:lnRef>
                        <a:fillRef idx="1">
                          <a:schemeClr val="accent1"/>
                        </a:fillRef>
                        <a:effectRef idx="0">
                          <a:srgbClr val="FFFFFF"/>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4.4pt;margin-top:21.2pt;height:78.55pt;width:240.1pt;z-index:251671552;v-text-anchor:middle;mso-width-relative:page;mso-height-relative:page;" filled="f" stroked="t" coordsize="21600,21600" o:gfxdata="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">
                <v:fill on="f" focussize="0,0"/>
                <v:stroke weight="1.5pt" color="#FF0000 [2404]" miterlimit="8" joinstyle="miter"/>
                <v:imagedata o:title=""/>
                <o:lock v:ext="edit" aspectratio="f"/>
                <v:textbox>
                  <w:txbxContent>
                    <w:p>
                      <w:pPr>
                        <w:jc w:val="center"/>
                      </w:pPr>
                    </w:p>
                  </w:txbxContent>
                </v:textbox>
              </v:rect>
            </w:pict>
          </mc:Fallback>
        </mc:AlternateContent>
      </w:r>
      <w:r>
        <w:rPr>
          <w:sz w:val="20"/>
        </w:rPr>
        <mc:AlternateContent>
          <mc:Choice Requires="wps">
            <w:drawing>
              <wp:anchor distT="0" distB="0" distL="114300" distR="114300" simplePos="0" relativeHeight="251669504" behindDoc="0" locked="0" layoutInCell="1" allowOverlap="1">
                <wp:simplePos x="0" y="0"/>
                <wp:positionH relativeFrom="column">
                  <wp:posOffset>27305</wp:posOffset>
                </wp:positionH>
                <wp:positionV relativeFrom="paragraph">
                  <wp:posOffset>3487420</wp:posOffset>
                </wp:positionV>
                <wp:extent cx="1591945" cy="401320"/>
                <wp:effectExtent l="9525" t="9525" r="17780" b="27305"/>
                <wp:wrapNone/>
                <wp:docPr id="97" name="Rectangles 97"/>
                <wp:cNvGraphicFramePr/>
                <a:graphic xmlns:a="http://schemas.openxmlformats.org/drawingml/2006/main">
                  <a:graphicData uri="http://schemas.microsoft.com/office/word/2010/wordprocessingShape">
                    <wps:wsp>
                      <wps:cNvSpPr/>
                      <wps:spPr>
                        <a:xfrm>
                          <a:off x="0" y="0"/>
                          <a:ext cx="1591945" cy="401320"/>
                        </a:xfrm>
                        <a:prstGeom prst="rect">
                          <a:avLst/>
                        </a:prstGeom>
                        <a:noFill/>
                        <a:ln w="19050">
                          <a:solidFill>
                            <a:srgbClr val="FF0000"/>
                          </a:solidFill>
                        </a:ln>
                      </wps:spPr>
                      <wps:style>
                        <a:lnRef idx="2">
                          <a:schemeClr val="accent1">
                            <a:lumMod val="75000"/>
                          </a:schemeClr>
                        </a:lnRef>
                        <a:fillRef idx="1">
                          <a:schemeClr val="accent1"/>
                        </a:fillRef>
                        <a:effectRef idx="0">
                          <a:srgbClr val="FFFFFF"/>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15pt;margin-top:274.6pt;height:31.6pt;width:125.35pt;z-index:251669504;v-text-anchor:middle;mso-width-relative:page;mso-height-relative:page;" filled="f" stroked="t" coordsize="21600,21600" o:gfxdata="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">
                <v:fill on="f" focussize="0,0"/>
                <v:stroke weight="1.5pt" color="#FF0000 [2404]" miterlimit="8" joinstyle="miter"/>
                <v:imagedata o:title=""/>
                <o:lock v:ext="edit" aspectratio="f"/>
                <v:textbox>
                  <w:txbxContent>
                    <w:p>
                      <w:pPr>
                        <w:jc w:val="center"/>
                      </w:pPr>
                    </w:p>
                  </w:txbxContent>
                </v:textbox>
              </v:rect>
            </w:pict>
          </mc:Fallback>
        </mc:AlternateContent>
      </w:r>
      <w:r>
        <w:rPr>
          <w:sz w:val="20"/>
        </w:rPr>
        <mc:AlternateContent>
          <mc:Choice Requires="wps">
            <w:drawing>
              <wp:anchor distT="0" distB="0" distL="114300" distR="114300" simplePos="0" relativeHeight="251668480" behindDoc="0" locked="0" layoutInCell="1" allowOverlap="1">
                <wp:simplePos x="0" y="0"/>
                <wp:positionH relativeFrom="column">
                  <wp:posOffset>24130</wp:posOffset>
                </wp:positionH>
                <wp:positionV relativeFrom="paragraph">
                  <wp:posOffset>3020695</wp:posOffset>
                </wp:positionV>
                <wp:extent cx="1591945" cy="202565"/>
                <wp:effectExtent l="9525" t="9525" r="17780" b="16510"/>
                <wp:wrapNone/>
                <wp:docPr id="96" name="Rectangles 96"/>
                <wp:cNvGraphicFramePr/>
                <a:graphic xmlns:a="http://schemas.openxmlformats.org/drawingml/2006/main">
                  <a:graphicData uri="http://schemas.microsoft.com/office/word/2010/wordprocessingShape">
                    <wps:wsp>
                      <wps:cNvSpPr/>
                      <wps:spPr>
                        <a:xfrm>
                          <a:off x="0" y="0"/>
                          <a:ext cx="1591945" cy="202565"/>
                        </a:xfrm>
                        <a:prstGeom prst="rect">
                          <a:avLst/>
                        </a:prstGeom>
                        <a:noFill/>
                        <a:ln w="19050">
                          <a:solidFill>
                            <a:srgbClr val="FF0000"/>
                          </a:solidFill>
                        </a:ln>
                      </wps:spPr>
                      <wps:style>
                        <a:lnRef idx="2">
                          <a:schemeClr val="accent1">
                            <a:lumMod val="75000"/>
                          </a:schemeClr>
                        </a:lnRef>
                        <a:fillRef idx="1">
                          <a:schemeClr val="accent1"/>
                        </a:fillRef>
                        <a:effectRef idx="0">
                          <a:srgbClr val="FFFFFF"/>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9pt;margin-top:237.85pt;height:15.95pt;width:125.35pt;z-index:251668480;v-text-anchor:middle;mso-width-relative:page;mso-height-relative:page;" filled="f" stroked="t" coordsize="21600,21600" o:gfxdata="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">
                <v:fill on="f" focussize="0,0"/>
                <v:stroke weight="1.5pt" color="#FF0000 [2404]" miterlimit="8" joinstyle="miter"/>
                <v:imagedata o:title=""/>
                <o:lock v:ext="edit" aspectratio="f"/>
                <v:textbox>
                  <w:txbxContent>
                    <w:p>
                      <w:pPr>
                        <w:jc w:val="center"/>
                      </w:pPr>
                    </w:p>
                  </w:txbxContent>
                </v:textbox>
              </v:rect>
            </w:pict>
          </mc:Fallback>
        </mc:AlternateContent>
      </w:r>
      <w:r>
        <w:drawing>
          <wp:inline distT="0" distB="0" distL="114300" distR="114300">
            <wp:extent cx="3098800" cy="3870325"/>
            <wp:effectExtent l="0" t="0" r="6350" b="15875"/>
            <wp:docPr id="94"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47"/>
                    <pic:cNvPicPr>
                      <a:picLocks noChangeAspect="1"/>
                    </pic:cNvPicPr>
                  </pic:nvPicPr>
                  <pic:blipFill>
                    <a:blip r:embed="rId50"/>
                    <a:srcRect b="2222"/>
                    <a:stretch>
                      <a:fillRect/>
                    </a:stretch>
                  </pic:blipFill>
                  <pic:spPr>
                    <a:xfrm>
                      <a:off x="0" y="0"/>
                      <a:ext cx="3098800" cy="3870325"/>
                    </a:xfrm>
                    <a:prstGeom prst="rect">
                      <a:avLst/>
                    </a:prstGeom>
                    <a:noFill/>
                    <a:ln>
                      <a:noFill/>
                    </a:ln>
                  </pic:spPr>
                </pic:pic>
              </a:graphicData>
            </a:graphic>
          </wp:inline>
        </w:drawing>
      </w:r>
    </w:p>
    <w:p>
      <w:pPr>
        <w:rPr>
          <w:rFonts w:hint="default" w:ascii="Times New Roman" w:hAnsi="Times New Roman" w:cs="Times New Roman"/>
          <w:b w:val="0"/>
          <w:bCs w:val="0"/>
          <w:sz w:val="24"/>
          <w:szCs w:val="24"/>
          <w:lang w:val="en-GB"/>
        </w:rPr>
      </w:pPr>
      <w:r>
        <w:rPr>
          <w:sz w:val="20"/>
        </w:rPr>
        <mc:AlternateContent>
          <mc:Choice Requires="wps">
            <w:drawing>
              <wp:anchor distT="0" distB="0" distL="114300" distR="114300" simplePos="0" relativeHeight="251672576" behindDoc="0" locked="0" layoutInCell="1" allowOverlap="1">
                <wp:simplePos x="0" y="0"/>
                <wp:positionH relativeFrom="column">
                  <wp:posOffset>27940</wp:posOffset>
                </wp:positionH>
                <wp:positionV relativeFrom="paragraph">
                  <wp:posOffset>2510155</wp:posOffset>
                </wp:positionV>
                <wp:extent cx="2842260" cy="128905"/>
                <wp:effectExtent l="9525" t="9525" r="24765" b="13970"/>
                <wp:wrapNone/>
                <wp:docPr id="102" name="Rectangles 102"/>
                <wp:cNvGraphicFramePr/>
                <a:graphic xmlns:a="http://schemas.openxmlformats.org/drawingml/2006/main">
                  <a:graphicData uri="http://schemas.microsoft.com/office/word/2010/wordprocessingShape">
                    <wps:wsp>
                      <wps:cNvSpPr/>
                      <wps:spPr>
                        <a:xfrm>
                          <a:off x="0" y="0"/>
                          <a:ext cx="2842260" cy="128905"/>
                        </a:xfrm>
                        <a:prstGeom prst="rect">
                          <a:avLst/>
                        </a:prstGeom>
                        <a:noFill/>
                        <a:ln w="19050">
                          <a:solidFill>
                            <a:srgbClr val="FF0000"/>
                          </a:solidFill>
                        </a:ln>
                      </wps:spPr>
                      <wps:style>
                        <a:lnRef idx="2">
                          <a:schemeClr val="accent1">
                            <a:lumMod val="75000"/>
                          </a:schemeClr>
                        </a:lnRef>
                        <a:fillRef idx="1">
                          <a:schemeClr val="accent1"/>
                        </a:fillRef>
                        <a:effectRef idx="0">
                          <a:srgbClr val="FFFFFF"/>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2pt;margin-top:197.65pt;height:10.15pt;width:223.8pt;z-index:251672576;v-text-anchor:middle;mso-width-relative:page;mso-height-relative:page;" filled="f" stroked="t" coordsize="21600,21600" o:gfxdata="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">
                <v:fill on="f" focussize="0,0"/>
                <v:stroke weight="1.5pt" color="#FF0000 [2404]" miterlimit="8" joinstyle="miter"/>
                <v:imagedata o:title=""/>
                <o:lock v:ext="edit" aspectratio="f"/>
                <v:textbox>
                  <w:txbxContent>
                    <w:p>
                      <w:pPr>
                        <w:jc w:val="center"/>
                      </w:pPr>
                    </w:p>
                  </w:txbxContent>
                </v:textbox>
              </v:rect>
            </w:pict>
          </mc:Fallback>
        </mc:AlternateContent>
      </w:r>
      <w:r>
        <w:drawing>
          <wp:inline distT="0" distB="0" distL="114300" distR="114300">
            <wp:extent cx="3092450" cy="3319780"/>
            <wp:effectExtent l="0" t="0" r="12700" b="13970"/>
            <wp:docPr id="95"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48"/>
                    <pic:cNvPicPr>
                      <a:picLocks noChangeAspect="1"/>
                    </pic:cNvPicPr>
                  </pic:nvPicPr>
                  <pic:blipFill>
                    <a:blip r:embed="rId51"/>
                    <a:stretch>
                      <a:fillRect/>
                    </a:stretch>
                  </pic:blipFill>
                  <pic:spPr>
                    <a:xfrm>
                      <a:off x="0" y="0"/>
                      <a:ext cx="3092450" cy="3319780"/>
                    </a:xfrm>
                    <a:prstGeom prst="rect">
                      <a:avLst/>
                    </a:prstGeom>
                    <a:noFill/>
                    <a:ln>
                      <a:noFill/>
                    </a:ln>
                  </pic:spPr>
                </pic:pic>
              </a:graphicData>
            </a:graphic>
          </wp:inline>
        </w:drawing>
      </w:r>
      <w:r>
        <w:rPr>
          <w:rFonts w:hint="default" w:ascii="Times New Roman" w:hAnsi="Times New Roman" w:cs="Times New Roman"/>
          <w:b w:val="0"/>
          <w:bCs w:val="0"/>
          <w:sz w:val="24"/>
          <w:szCs w:val="24"/>
          <w:lang w:val="en-GB"/>
        </w:rPr>
        <w:br w:type="page"/>
      </w:r>
    </w:p>
    <w:p>
      <w:pPr>
        <w:keepNext w:val="0"/>
        <w:keepLines w:val="0"/>
        <w:pageBreakBefore w:val="0"/>
        <w:widowControl/>
        <w:numPr>
          <w:ilvl w:val="0"/>
          <w:numId w:val="19"/>
        </w:numPr>
        <w:tabs>
          <w:tab w:val="clear" w:pos="425"/>
        </w:tabs>
        <w:kinsoku/>
        <w:wordWrap/>
        <w:overflowPunct/>
        <w:topLinePunct w:val="0"/>
        <w:autoSpaceDE/>
        <w:autoSpaceDN/>
        <w:bidi w:val="0"/>
        <w:adjustRightInd/>
        <w:snapToGrid/>
        <w:spacing w:line="276" w:lineRule="auto"/>
        <w:ind w:left="425" w:leftChars="0" w:hanging="425" w:firstLineChars="0"/>
        <w:jc w:val="both"/>
        <w:textAlignment w:val="auto"/>
        <w:rPr>
          <w:rFonts w:hint="default" w:ascii="Times New Roman" w:hAnsi="Times New Roman" w:cs="Times New Roman"/>
          <w:b w:val="0"/>
          <w:bCs w:val="0"/>
          <w:sz w:val="24"/>
          <w:szCs w:val="24"/>
          <w:lang w:val="en-GB"/>
        </w:rPr>
      </w:pPr>
      <w:r>
        <w:rPr>
          <w:rFonts w:hint="default" w:ascii="Times New Roman" w:hAnsi="Times New Roman" w:cs="Times New Roman"/>
          <w:b w:val="0"/>
          <w:bCs w:val="0"/>
          <w:sz w:val="24"/>
          <w:szCs w:val="24"/>
          <w:lang w:val="en-GB"/>
        </w:rPr>
        <w:t>Output Tambah Film Akhir</w:t>
      </w:r>
    </w:p>
    <w:p>
      <w:pPr>
        <w:keepNext w:val="0"/>
        <w:keepLines w:val="0"/>
        <w:pageBreakBefore w:val="0"/>
        <w:widowControl/>
        <w:numPr>
          <w:numId w:val="0"/>
        </w:numPr>
        <w:kinsoku/>
        <w:wordWrap/>
        <w:overflowPunct/>
        <w:topLinePunct w:val="0"/>
        <w:autoSpaceDE/>
        <w:autoSpaceDN/>
        <w:bidi w:val="0"/>
        <w:adjustRightInd/>
        <w:snapToGrid/>
        <w:spacing w:line="276" w:lineRule="auto"/>
        <w:ind w:leftChars="0"/>
        <w:jc w:val="both"/>
        <w:textAlignment w:val="auto"/>
        <w:rPr>
          <w:rFonts w:hint="default" w:ascii="Times New Roman" w:hAnsi="Times New Roman" w:cs="Times New Roman"/>
          <w:b w:val="0"/>
          <w:bCs w:val="0"/>
          <w:sz w:val="24"/>
          <w:szCs w:val="24"/>
          <w:lang w:val="en-GB"/>
        </w:rPr>
      </w:pPr>
    </w:p>
    <w:p>
      <w:pPr>
        <w:keepNext w:val="0"/>
        <w:keepLines w:val="0"/>
        <w:pageBreakBefore w:val="0"/>
        <w:widowControl/>
        <w:numPr>
          <w:numId w:val="0"/>
        </w:numPr>
        <w:kinsoku/>
        <w:wordWrap/>
        <w:overflowPunct/>
        <w:topLinePunct w:val="0"/>
        <w:autoSpaceDE/>
        <w:autoSpaceDN/>
        <w:bidi w:val="0"/>
        <w:adjustRightInd/>
        <w:snapToGrid/>
        <w:spacing w:line="276" w:lineRule="auto"/>
        <w:ind w:leftChars="0"/>
        <w:jc w:val="both"/>
        <w:textAlignment w:val="auto"/>
        <w:rPr>
          <w:rFonts w:hint="default" w:ascii="Times New Roman" w:hAnsi="Times New Roman" w:cs="Times New Roman"/>
          <w:b w:val="0"/>
          <w:bCs w:val="0"/>
          <w:sz w:val="24"/>
          <w:szCs w:val="24"/>
          <w:lang w:val="en-GB"/>
        </w:rPr>
      </w:pPr>
      <w:r>
        <w:rPr>
          <w:sz w:val="20"/>
        </w:rPr>
        <mc:AlternateContent>
          <mc:Choice Requires="wps">
            <w:drawing>
              <wp:anchor distT="0" distB="0" distL="114300" distR="114300" simplePos="0" relativeHeight="251674624" behindDoc="0" locked="0" layoutInCell="1" allowOverlap="1">
                <wp:simplePos x="0" y="0"/>
                <wp:positionH relativeFrom="column">
                  <wp:posOffset>40640</wp:posOffset>
                </wp:positionH>
                <wp:positionV relativeFrom="paragraph">
                  <wp:posOffset>798830</wp:posOffset>
                </wp:positionV>
                <wp:extent cx="3299460" cy="523240"/>
                <wp:effectExtent l="9525" t="9525" r="24765" b="19685"/>
                <wp:wrapNone/>
                <wp:docPr id="104" name="Rectangles 104"/>
                <wp:cNvGraphicFramePr/>
                <a:graphic xmlns:a="http://schemas.openxmlformats.org/drawingml/2006/main">
                  <a:graphicData uri="http://schemas.microsoft.com/office/word/2010/wordprocessingShape">
                    <wps:wsp>
                      <wps:cNvSpPr/>
                      <wps:spPr>
                        <a:xfrm>
                          <a:off x="0" y="0"/>
                          <a:ext cx="3299460" cy="523240"/>
                        </a:xfrm>
                        <a:prstGeom prst="rect">
                          <a:avLst/>
                        </a:prstGeom>
                        <a:noFill/>
                        <a:ln w="19050">
                          <a:solidFill>
                            <a:srgbClr val="FF0000"/>
                          </a:solidFill>
                        </a:ln>
                      </wps:spPr>
                      <wps:style>
                        <a:lnRef idx="2">
                          <a:schemeClr val="accent1">
                            <a:lumMod val="75000"/>
                          </a:schemeClr>
                        </a:lnRef>
                        <a:fillRef idx="1">
                          <a:schemeClr val="accent1"/>
                        </a:fillRef>
                        <a:effectRef idx="0">
                          <a:srgbClr val="FFFFFF"/>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2pt;margin-top:62.9pt;height:41.2pt;width:259.8pt;z-index:251674624;v-text-anchor:middle;mso-width-relative:page;mso-height-relative:page;" filled="f" stroked="t" coordsize="21600,21600" o:gfxdata="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">
                <v:fill on="f" focussize="0,0"/>
                <v:stroke weight="1.5pt" color="#FF0000 [2404]" miterlimit="8" joinstyle="miter"/>
                <v:imagedata o:title=""/>
                <o:lock v:ext="edit" aspectratio="f"/>
                <v:textbox>
                  <w:txbxContent>
                    <w:p>
                      <w:pPr>
                        <w:jc w:val="center"/>
                      </w:pPr>
                    </w:p>
                  </w:txbxContent>
                </v:textbox>
              </v:rect>
            </w:pict>
          </mc:Fallback>
        </mc:AlternateContent>
      </w:r>
      <w:r>
        <w:rPr>
          <w:sz w:val="20"/>
        </w:rPr>
        <mc:AlternateContent>
          <mc:Choice Requires="wps">
            <w:drawing>
              <wp:anchor distT="0" distB="0" distL="114300" distR="114300" simplePos="0" relativeHeight="251673600" behindDoc="0" locked="0" layoutInCell="1" allowOverlap="1">
                <wp:simplePos x="0" y="0"/>
                <wp:positionH relativeFrom="column">
                  <wp:posOffset>53340</wp:posOffset>
                </wp:positionH>
                <wp:positionV relativeFrom="paragraph">
                  <wp:posOffset>139065</wp:posOffset>
                </wp:positionV>
                <wp:extent cx="2842260" cy="217805"/>
                <wp:effectExtent l="9525" t="9525" r="24765" b="20320"/>
                <wp:wrapNone/>
                <wp:docPr id="103" name="Rectangles 103"/>
                <wp:cNvGraphicFramePr/>
                <a:graphic xmlns:a="http://schemas.openxmlformats.org/drawingml/2006/main">
                  <a:graphicData uri="http://schemas.microsoft.com/office/word/2010/wordprocessingShape">
                    <wps:wsp>
                      <wps:cNvSpPr/>
                      <wps:spPr>
                        <a:xfrm>
                          <a:off x="0" y="0"/>
                          <a:ext cx="2842260" cy="217805"/>
                        </a:xfrm>
                        <a:prstGeom prst="rect">
                          <a:avLst/>
                        </a:prstGeom>
                        <a:noFill/>
                        <a:ln w="19050">
                          <a:solidFill>
                            <a:srgbClr val="FF0000"/>
                          </a:solidFill>
                        </a:ln>
                      </wps:spPr>
                      <wps:style>
                        <a:lnRef idx="2">
                          <a:schemeClr val="accent1">
                            <a:lumMod val="75000"/>
                          </a:schemeClr>
                        </a:lnRef>
                        <a:fillRef idx="1">
                          <a:schemeClr val="accent1"/>
                        </a:fillRef>
                        <a:effectRef idx="0">
                          <a:srgbClr val="FFFFFF"/>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4.2pt;margin-top:10.95pt;height:17.15pt;width:223.8pt;z-index:251673600;v-text-anchor:middle;mso-width-relative:page;mso-height-relative:page;" filled="f" stroked="t" coordsize="21600,21600" o:gfxdata="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">
                <v:fill on="f" focussize="0,0"/>
                <v:stroke weight="1.5pt" color="#FF0000 [2404]" miterlimit="8" joinstyle="miter"/>
                <v:imagedata o:title=""/>
                <o:lock v:ext="edit" aspectratio="f"/>
                <v:textbox>
                  <w:txbxContent>
                    <w:p>
                      <w:pPr>
                        <w:jc w:val="center"/>
                      </w:pPr>
                    </w:p>
                  </w:txbxContent>
                </v:textbox>
              </v:rect>
            </w:pict>
          </mc:Fallback>
        </mc:AlternateContent>
      </w:r>
      <w:r>
        <w:drawing>
          <wp:inline distT="0" distB="0" distL="114300" distR="114300">
            <wp:extent cx="4429125" cy="6134100"/>
            <wp:effectExtent l="0" t="0" r="9525" b="0"/>
            <wp:docPr id="101"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49"/>
                    <pic:cNvPicPr>
                      <a:picLocks noChangeAspect="1"/>
                    </pic:cNvPicPr>
                  </pic:nvPicPr>
                  <pic:blipFill>
                    <a:blip r:embed="rId52"/>
                    <a:stretch>
                      <a:fillRect/>
                    </a:stretch>
                  </pic:blipFill>
                  <pic:spPr>
                    <a:xfrm>
                      <a:off x="0" y="0"/>
                      <a:ext cx="4429125" cy="6134100"/>
                    </a:xfrm>
                    <a:prstGeom prst="rect">
                      <a:avLst/>
                    </a:prstGeom>
                    <a:noFill/>
                    <a:ln>
                      <a:noFill/>
                    </a:ln>
                  </pic:spPr>
                </pic:pic>
              </a:graphicData>
            </a:graphic>
          </wp:inline>
        </w:drawing>
      </w:r>
      <w:r>
        <w:rPr>
          <w:sz w:val="20"/>
        </w:rPr>
        <mc:AlternateContent>
          <mc:Choice Requires="wps">
            <w:drawing>
              <wp:anchor distT="0" distB="0" distL="114300" distR="114300" simplePos="0" relativeHeight="251670528" behindDoc="0" locked="0" layoutInCell="1" allowOverlap="1">
                <wp:simplePos x="0" y="0"/>
                <wp:positionH relativeFrom="column">
                  <wp:posOffset>91440</wp:posOffset>
                </wp:positionH>
                <wp:positionV relativeFrom="paragraph">
                  <wp:posOffset>5828030</wp:posOffset>
                </wp:positionV>
                <wp:extent cx="4023360" cy="192405"/>
                <wp:effectExtent l="9525" t="9525" r="24765" b="26670"/>
                <wp:wrapNone/>
                <wp:docPr id="99" name="Rectangles 99"/>
                <wp:cNvGraphicFramePr/>
                <a:graphic xmlns:a="http://schemas.openxmlformats.org/drawingml/2006/main">
                  <a:graphicData uri="http://schemas.microsoft.com/office/word/2010/wordprocessingShape">
                    <wps:wsp>
                      <wps:cNvSpPr/>
                      <wps:spPr>
                        <a:xfrm>
                          <a:off x="0" y="0"/>
                          <a:ext cx="4023360" cy="192405"/>
                        </a:xfrm>
                        <a:prstGeom prst="rect">
                          <a:avLst/>
                        </a:prstGeom>
                        <a:noFill/>
                        <a:ln w="19050">
                          <a:solidFill>
                            <a:srgbClr val="FF0000"/>
                          </a:solidFill>
                        </a:ln>
                      </wps:spPr>
                      <wps:style>
                        <a:lnRef idx="2">
                          <a:schemeClr val="accent1">
                            <a:lumMod val="75000"/>
                          </a:schemeClr>
                        </a:lnRef>
                        <a:fillRef idx="1">
                          <a:schemeClr val="accent1"/>
                        </a:fillRef>
                        <a:effectRef idx="0">
                          <a:srgbClr val="FFFFFF"/>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7.2pt;margin-top:458.9pt;height:15.15pt;width:316.8pt;z-index:251670528;v-text-anchor:middle;mso-width-relative:page;mso-height-relative:page;" filled="f" stroked="t" coordsize="21600,21600" o:gfxdata="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">
                <v:fill on="f" focussize="0,0"/>
                <v:stroke weight="1.5pt" color="#FF0000 [2404]" miterlimit="8" joinstyle="miter"/>
                <v:imagedata o:title=""/>
                <o:lock v:ext="edit" aspectratio="f"/>
                <v:textbox>
                  <w:txbxContent>
                    <w:p>
                      <w:pPr>
                        <w:jc w:val="center"/>
                      </w:pPr>
                    </w:p>
                  </w:txbxContent>
                </v:textbox>
              </v:rect>
            </w:pict>
          </mc:Fallback>
        </mc:AlternateContent>
      </w:r>
    </w:p>
    <w:p>
      <w:pPr>
        <w:keepNext w:val="0"/>
        <w:keepLines w:val="0"/>
        <w:pageBreakBefore w:val="0"/>
        <w:widowControl/>
        <w:numPr>
          <w:numId w:val="0"/>
        </w:numPr>
        <w:kinsoku/>
        <w:wordWrap/>
        <w:overflowPunct/>
        <w:topLinePunct w:val="0"/>
        <w:autoSpaceDE/>
        <w:autoSpaceDN/>
        <w:bidi w:val="0"/>
        <w:adjustRightInd/>
        <w:snapToGrid/>
        <w:spacing w:line="276" w:lineRule="auto"/>
        <w:ind w:leftChars="0"/>
        <w:jc w:val="both"/>
        <w:textAlignment w:val="auto"/>
        <w:rPr>
          <w:rFonts w:hint="default" w:ascii="Times New Roman" w:hAnsi="Times New Roman" w:cs="Times New Roman"/>
          <w:b w:val="0"/>
          <w:bCs w:val="0"/>
          <w:sz w:val="24"/>
          <w:szCs w:val="24"/>
          <w:lang w:val="en-GB"/>
        </w:rPr>
      </w:pPr>
    </w:p>
    <w:p>
      <w:pPr>
        <w:rPr>
          <w:rFonts w:hint="default" w:ascii="Times New Roman" w:hAnsi="Times New Roman" w:cs="Times New Roman"/>
          <w:b w:val="0"/>
          <w:bCs w:val="0"/>
          <w:sz w:val="24"/>
          <w:szCs w:val="24"/>
          <w:lang w:val="en-GB"/>
        </w:rPr>
      </w:pPr>
      <w:r>
        <w:rPr>
          <w:rFonts w:hint="default" w:ascii="Times New Roman" w:hAnsi="Times New Roman" w:cs="Times New Roman"/>
          <w:b w:val="0"/>
          <w:bCs w:val="0"/>
          <w:sz w:val="24"/>
          <w:szCs w:val="24"/>
          <w:lang w:val="en-GB"/>
        </w:rPr>
        <w:br w:type="page"/>
      </w:r>
    </w:p>
    <w:p>
      <w:pPr>
        <w:keepNext w:val="0"/>
        <w:keepLines w:val="0"/>
        <w:pageBreakBefore w:val="0"/>
        <w:widowControl/>
        <w:numPr>
          <w:ilvl w:val="0"/>
          <w:numId w:val="19"/>
        </w:numPr>
        <w:tabs>
          <w:tab w:val="clear" w:pos="425"/>
        </w:tabs>
        <w:kinsoku/>
        <w:wordWrap/>
        <w:overflowPunct/>
        <w:topLinePunct w:val="0"/>
        <w:autoSpaceDE/>
        <w:autoSpaceDN/>
        <w:bidi w:val="0"/>
        <w:adjustRightInd/>
        <w:snapToGrid/>
        <w:spacing w:line="276" w:lineRule="auto"/>
        <w:ind w:left="425" w:leftChars="0" w:hanging="425" w:firstLineChars="0"/>
        <w:jc w:val="both"/>
        <w:textAlignment w:val="auto"/>
        <w:rPr>
          <w:rFonts w:hint="default" w:ascii="Times New Roman" w:hAnsi="Times New Roman" w:cs="Times New Roman"/>
          <w:b w:val="0"/>
          <w:bCs w:val="0"/>
          <w:sz w:val="24"/>
          <w:szCs w:val="24"/>
          <w:lang w:val="en-GB"/>
        </w:rPr>
      </w:pPr>
      <w:r>
        <w:rPr>
          <w:rFonts w:hint="default" w:ascii="Times New Roman" w:hAnsi="Times New Roman" w:cs="Times New Roman"/>
          <w:b w:val="0"/>
          <w:bCs w:val="0"/>
          <w:sz w:val="24"/>
          <w:szCs w:val="24"/>
          <w:lang w:val="en-GB"/>
        </w:rPr>
        <w:t>Output Tambah Film Index Tertentu</w:t>
      </w:r>
    </w:p>
    <w:p>
      <w:pPr>
        <w:keepNext w:val="0"/>
        <w:keepLines w:val="0"/>
        <w:pageBreakBefore w:val="0"/>
        <w:widowControl/>
        <w:numPr>
          <w:numId w:val="0"/>
        </w:numPr>
        <w:kinsoku/>
        <w:wordWrap/>
        <w:overflowPunct/>
        <w:topLinePunct w:val="0"/>
        <w:autoSpaceDE/>
        <w:autoSpaceDN/>
        <w:bidi w:val="0"/>
        <w:adjustRightInd/>
        <w:snapToGrid/>
        <w:spacing w:line="276" w:lineRule="auto"/>
        <w:ind w:leftChars="0"/>
        <w:jc w:val="both"/>
        <w:textAlignment w:val="auto"/>
        <w:rPr>
          <w:rFonts w:hint="default" w:ascii="Times New Roman" w:hAnsi="Times New Roman" w:cs="Times New Roman"/>
          <w:b w:val="0"/>
          <w:bCs w:val="0"/>
          <w:sz w:val="24"/>
          <w:szCs w:val="24"/>
          <w:lang w:val="en-GB"/>
        </w:rPr>
      </w:pPr>
    </w:p>
    <w:p>
      <w:pPr>
        <w:keepNext w:val="0"/>
        <w:keepLines w:val="0"/>
        <w:pageBreakBefore w:val="0"/>
        <w:widowControl/>
        <w:numPr>
          <w:numId w:val="0"/>
        </w:numPr>
        <w:kinsoku/>
        <w:wordWrap/>
        <w:overflowPunct/>
        <w:topLinePunct w:val="0"/>
        <w:autoSpaceDE/>
        <w:autoSpaceDN/>
        <w:bidi w:val="0"/>
        <w:adjustRightInd/>
        <w:snapToGrid/>
        <w:spacing w:line="276" w:lineRule="auto"/>
        <w:ind w:leftChars="0"/>
        <w:jc w:val="both"/>
        <w:textAlignment w:val="auto"/>
        <w:rPr>
          <w:rFonts w:hint="default" w:ascii="Times New Roman" w:hAnsi="Times New Roman" w:cs="Times New Roman"/>
          <w:b w:val="0"/>
          <w:bCs w:val="0"/>
          <w:sz w:val="24"/>
          <w:szCs w:val="24"/>
          <w:lang w:val="en-GB"/>
        </w:rPr>
      </w:pPr>
      <w:r>
        <w:rPr>
          <w:sz w:val="20"/>
        </w:rPr>
        <mc:AlternateContent>
          <mc:Choice Requires="wps">
            <w:drawing>
              <wp:anchor distT="0" distB="0" distL="114300" distR="114300" simplePos="0" relativeHeight="251677696" behindDoc="0" locked="0" layoutInCell="1" allowOverlap="1">
                <wp:simplePos x="0" y="0"/>
                <wp:positionH relativeFrom="column">
                  <wp:posOffset>66040</wp:posOffset>
                </wp:positionH>
                <wp:positionV relativeFrom="paragraph">
                  <wp:posOffset>151130</wp:posOffset>
                </wp:positionV>
                <wp:extent cx="1750695" cy="192405"/>
                <wp:effectExtent l="9525" t="9525" r="11430" b="26670"/>
                <wp:wrapNone/>
                <wp:docPr id="108" name="Rectangles 108"/>
                <wp:cNvGraphicFramePr/>
                <a:graphic xmlns:a="http://schemas.openxmlformats.org/drawingml/2006/main">
                  <a:graphicData uri="http://schemas.microsoft.com/office/word/2010/wordprocessingShape">
                    <wps:wsp>
                      <wps:cNvSpPr/>
                      <wps:spPr>
                        <a:xfrm>
                          <a:off x="0" y="0"/>
                          <a:ext cx="1750695" cy="192405"/>
                        </a:xfrm>
                        <a:prstGeom prst="rect">
                          <a:avLst/>
                        </a:prstGeom>
                        <a:noFill/>
                        <a:ln w="19050">
                          <a:solidFill>
                            <a:srgbClr val="FF0000"/>
                          </a:solidFill>
                        </a:ln>
                      </wps:spPr>
                      <wps:style>
                        <a:lnRef idx="2">
                          <a:schemeClr val="accent1">
                            <a:lumMod val="75000"/>
                          </a:schemeClr>
                        </a:lnRef>
                        <a:fillRef idx="1">
                          <a:schemeClr val="accent1"/>
                        </a:fillRef>
                        <a:effectRef idx="0">
                          <a:srgbClr val="FFFFFF"/>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5.2pt;margin-top:11.9pt;height:15.15pt;width:137.85pt;z-index:251677696;v-text-anchor:middle;mso-width-relative:page;mso-height-relative:page;" filled="f" stroked="t" coordsize="21600,21600" o:gfxdata="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">
                <v:fill on="f" focussize="0,0"/>
                <v:stroke weight="1.5pt" color="#FF0000 [2404]" miterlimit="8" joinstyle="miter"/>
                <v:imagedata o:title=""/>
                <o:lock v:ext="edit" aspectratio="f"/>
                <v:textbox>
                  <w:txbxContent>
                    <w:p>
                      <w:pPr>
                        <w:jc w:val="center"/>
                      </w:pPr>
                    </w:p>
                  </w:txbxContent>
                </v:textbox>
              </v:rect>
            </w:pict>
          </mc:Fallback>
        </mc:AlternateContent>
      </w:r>
      <w:r>
        <w:rPr>
          <w:sz w:val="20"/>
        </w:rPr>
        <mc:AlternateContent>
          <mc:Choice Requires="wps">
            <w:drawing>
              <wp:anchor distT="0" distB="0" distL="114300" distR="114300" simplePos="0" relativeHeight="251676672" behindDoc="0" locked="0" layoutInCell="1" allowOverlap="1">
                <wp:simplePos x="0" y="0"/>
                <wp:positionH relativeFrom="column">
                  <wp:posOffset>78740</wp:posOffset>
                </wp:positionH>
                <wp:positionV relativeFrom="paragraph">
                  <wp:posOffset>773430</wp:posOffset>
                </wp:positionV>
                <wp:extent cx="2372360" cy="713105"/>
                <wp:effectExtent l="9525" t="9525" r="18415" b="20320"/>
                <wp:wrapNone/>
                <wp:docPr id="107" name="Rectangles 107"/>
                <wp:cNvGraphicFramePr/>
                <a:graphic xmlns:a="http://schemas.openxmlformats.org/drawingml/2006/main">
                  <a:graphicData uri="http://schemas.microsoft.com/office/word/2010/wordprocessingShape">
                    <wps:wsp>
                      <wps:cNvSpPr/>
                      <wps:spPr>
                        <a:xfrm>
                          <a:off x="0" y="0"/>
                          <a:ext cx="2372360" cy="713105"/>
                        </a:xfrm>
                        <a:prstGeom prst="rect">
                          <a:avLst/>
                        </a:prstGeom>
                        <a:noFill/>
                        <a:ln w="19050">
                          <a:solidFill>
                            <a:srgbClr val="FF0000"/>
                          </a:solidFill>
                        </a:ln>
                      </wps:spPr>
                      <wps:style>
                        <a:lnRef idx="2">
                          <a:schemeClr val="accent1">
                            <a:lumMod val="75000"/>
                          </a:schemeClr>
                        </a:lnRef>
                        <a:fillRef idx="1">
                          <a:schemeClr val="accent1"/>
                        </a:fillRef>
                        <a:effectRef idx="0">
                          <a:srgbClr val="FFFFFF"/>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6.2pt;margin-top:60.9pt;height:56.15pt;width:186.8pt;z-index:251676672;v-text-anchor:middle;mso-width-relative:page;mso-height-relative:page;" filled="f" stroked="t" coordsize="21600,21600" o:gfxdata="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">
                <v:fill on="f" focussize="0,0"/>
                <v:stroke weight="1.5pt" color="#FF0000 [2404]" miterlimit="8" joinstyle="miter"/>
                <v:imagedata o:title=""/>
                <o:lock v:ext="edit" aspectratio="f"/>
                <v:textbox>
                  <w:txbxContent>
                    <w:p>
                      <w:pPr>
                        <w:jc w:val="center"/>
                      </w:pPr>
                    </w:p>
                  </w:txbxContent>
                </v:textbox>
              </v:rect>
            </w:pict>
          </mc:Fallback>
        </mc:AlternateContent>
      </w:r>
      <w:r>
        <w:rPr>
          <w:sz w:val="20"/>
        </w:rPr>
        <mc:AlternateContent>
          <mc:Choice Requires="wps">
            <w:drawing>
              <wp:anchor distT="0" distB="0" distL="114300" distR="114300" simplePos="0" relativeHeight="251675648" behindDoc="0" locked="0" layoutInCell="1" allowOverlap="1">
                <wp:simplePos x="0" y="0"/>
                <wp:positionH relativeFrom="column">
                  <wp:posOffset>104140</wp:posOffset>
                </wp:positionH>
                <wp:positionV relativeFrom="paragraph">
                  <wp:posOffset>5497830</wp:posOffset>
                </wp:positionV>
                <wp:extent cx="4023360" cy="192405"/>
                <wp:effectExtent l="9525" t="9525" r="24765" b="26670"/>
                <wp:wrapNone/>
                <wp:docPr id="106" name="Rectangles 106"/>
                <wp:cNvGraphicFramePr/>
                <a:graphic xmlns:a="http://schemas.openxmlformats.org/drawingml/2006/main">
                  <a:graphicData uri="http://schemas.microsoft.com/office/word/2010/wordprocessingShape">
                    <wps:wsp>
                      <wps:cNvSpPr/>
                      <wps:spPr>
                        <a:xfrm>
                          <a:off x="0" y="0"/>
                          <a:ext cx="4023360" cy="192405"/>
                        </a:xfrm>
                        <a:prstGeom prst="rect">
                          <a:avLst/>
                        </a:prstGeom>
                        <a:noFill/>
                        <a:ln w="19050">
                          <a:solidFill>
                            <a:srgbClr val="FF0000"/>
                          </a:solidFill>
                        </a:ln>
                      </wps:spPr>
                      <wps:style>
                        <a:lnRef idx="2">
                          <a:schemeClr val="accent1">
                            <a:lumMod val="75000"/>
                          </a:schemeClr>
                        </a:lnRef>
                        <a:fillRef idx="1">
                          <a:schemeClr val="accent1"/>
                        </a:fillRef>
                        <a:effectRef idx="0">
                          <a:srgbClr val="FFFFFF"/>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8.2pt;margin-top:432.9pt;height:15.15pt;width:316.8pt;z-index:251675648;v-text-anchor:middle;mso-width-relative:page;mso-height-relative:page;" filled="f" stroked="t" coordsize="21600,21600" o:gfxdata="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">
                <v:fill on="f" focussize="0,0"/>
                <v:stroke weight="1.5pt" color="#FF0000 [2404]" miterlimit="8" joinstyle="miter"/>
                <v:imagedata o:title=""/>
                <o:lock v:ext="edit" aspectratio="f"/>
                <v:textbox>
                  <w:txbxContent>
                    <w:p>
                      <w:pPr>
                        <w:jc w:val="center"/>
                      </w:pPr>
                    </w:p>
                  </w:txbxContent>
                </v:textbox>
              </v:rect>
            </w:pict>
          </mc:Fallback>
        </mc:AlternateContent>
      </w:r>
      <w:r>
        <w:drawing>
          <wp:inline distT="0" distB="0" distL="114300" distR="114300">
            <wp:extent cx="4467225" cy="6486525"/>
            <wp:effectExtent l="0" t="0" r="9525" b="9525"/>
            <wp:docPr id="105"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50"/>
                    <pic:cNvPicPr>
                      <a:picLocks noChangeAspect="1"/>
                    </pic:cNvPicPr>
                  </pic:nvPicPr>
                  <pic:blipFill>
                    <a:blip r:embed="rId53"/>
                    <a:stretch>
                      <a:fillRect/>
                    </a:stretch>
                  </pic:blipFill>
                  <pic:spPr>
                    <a:xfrm>
                      <a:off x="0" y="0"/>
                      <a:ext cx="4467225" cy="6486525"/>
                    </a:xfrm>
                    <a:prstGeom prst="rect">
                      <a:avLst/>
                    </a:prstGeom>
                    <a:noFill/>
                    <a:ln>
                      <a:noFill/>
                    </a:ln>
                  </pic:spPr>
                </pic:pic>
              </a:graphicData>
            </a:graphic>
          </wp:inline>
        </w:drawing>
      </w:r>
    </w:p>
    <w:p>
      <w:pPr>
        <w:keepNext w:val="0"/>
        <w:keepLines w:val="0"/>
        <w:pageBreakBefore w:val="0"/>
        <w:widowControl/>
        <w:numPr>
          <w:numId w:val="0"/>
        </w:numPr>
        <w:kinsoku/>
        <w:wordWrap/>
        <w:overflowPunct/>
        <w:topLinePunct w:val="0"/>
        <w:autoSpaceDE/>
        <w:autoSpaceDN/>
        <w:bidi w:val="0"/>
        <w:adjustRightInd/>
        <w:snapToGrid/>
        <w:spacing w:line="276" w:lineRule="auto"/>
        <w:ind w:leftChars="0"/>
        <w:jc w:val="both"/>
        <w:textAlignment w:val="auto"/>
        <w:rPr>
          <w:rFonts w:hint="default" w:ascii="Times New Roman" w:hAnsi="Times New Roman" w:cs="Times New Roman"/>
          <w:b w:val="0"/>
          <w:bCs w:val="0"/>
          <w:sz w:val="24"/>
          <w:szCs w:val="24"/>
          <w:lang w:val="en-GB"/>
        </w:rPr>
      </w:pPr>
    </w:p>
    <w:p>
      <w:pPr>
        <w:rPr>
          <w:rFonts w:hint="default" w:ascii="Times New Roman" w:hAnsi="Times New Roman" w:cs="Times New Roman"/>
          <w:b w:val="0"/>
          <w:bCs w:val="0"/>
          <w:sz w:val="24"/>
          <w:szCs w:val="24"/>
          <w:lang w:val="en-GB"/>
        </w:rPr>
      </w:pPr>
      <w:r>
        <w:rPr>
          <w:rFonts w:hint="default" w:ascii="Times New Roman" w:hAnsi="Times New Roman" w:cs="Times New Roman"/>
          <w:b w:val="0"/>
          <w:bCs w:val="0"/>
          <w:sz w:val="24"/>
          <w:szCs w:val="24"/>
          <w:lang w:val="en-GB"/>
        </w:rPr>
        <w:br w:type="page"/>
      </w:r>
    </w:p>
    <w:p>
      <w:pPr>
        <w:keepNext w:val="0"/>
        <w:keepLines w:val="0"/>
        <w:pageBreakBefore w:val="0"/>
        <w:widowControl/>
        <w:numPr>
          <w:ilvl w:val="0"/>
          <w:numId w:val="19"/>
        </w:numPr>
        <w:tabs>
          <w:tab w:val="clear" w:pos="425"/>
        </w:tabs>
        <w:kinsoku/>
        <w:wordWrap/>
        <w:overflowPunct/>
        <w:topLinePunct w:val="0"/>
        <w:autoSpaceDE/>
        <w:autoSpaceDN/>
        <w:bidi w:val="0"/>
        <w:adjustRightInd/>
        <w:snapToGrid/>
        <w:spacing w:line="276" w:lineRule="auto"/>
        <w:ind w:left="425" w:leftChars="0" w:hanging="425" w:firstLineChars="0"/>
        <w:jc w:val="both"/>
        <w:textAlignment w:val="auto"/>
        <w:rPr>
          <w:rFonts w:hint="default" w:ascii="Times New Roman" w:hAnsi="Times New Roman" w:cs="Times New Roman"/>
          <w:b w:val="0"/>
          <w:bCs w:val="0"/>
          <w:sz w:val="24"/>
          <w:szCs w:val="24"/>
          <w:lang w:val="en-GB"/>
        </w:rPr>
      </w:pPr>
      <w:r>
        <w:rPr>
          <w:rFonts w:hint="default" w:ascii="Times New Roman" w:hAnsi="Times New Roman" w:cs="Times New Roman"/>
          <w:b w:val="0"/>
          <w:bCs w:val="0"/>
          <w:sz w:val="24"/>
          <w:szCs w:val="24"/>
          <w:lang w:val="en-GB"/>
        </w:rPr>
        <w:t>Output Hapus Film Pertama</w:t>
      </w:r>
    </w:p>
    <w:p>
      <w:pPr>
        <w:keepNext w:val="0"/>
        <w:keepLines w:val="0"/>
        <w:pageBreakBefore w:val="0"/>
        <w:widowControl/>
        <w:numPr>
          <w:numId w:val="0"/>
        </w:numPr>
        <w:kinsoku/>
        <w:wordWrap/>
        <w:overflowPunct/>
        <w:topLinePunct w:val="0"/>
        <w:autoSpaceDE/>
        <w:autoSpaceDN/>
        <w:bidi w:val="0"/>
        <w:adjustRightInd/>
        <w:snapToGrid/>
        <w:spacing w:line="276" w:lineRule="auto"/>
        <w:ind w:leftChars="0"/>
        <w:jc w:val="both"/>
        <w:textAlignment w:val="auto"/>
        <w:rPr>
          <w:rFonts w:hint="default" w:ascii="Times New Roman" w:hAnsi="Times New Roman" w:cs="Times New Roman"/>
          <w:b w:val="0"/>
          <w:bCs w:val="0"/>
          <w:sz w:val="24"/>
          <w:szCs w:val="24"/>
          <w:lang w:val="en-GB"/>
        </w:rPr>
      </w:pPr>
    </w:p>
    <w:p>
      <w:pPr>
        <w:keepNext w:val="0"/>
        <w:keepLines w:val="0"/>
        <w:pageBreakBefore w:val="0"/>
        <w:widowControl/>
        <w:numPr>
          <w:numId w:val="0"/>
        </w:numPr>
        <w:kinsoku/>
        <w:wordWrap/>
        <w:overflowPunct/>
        <w:topLinePunct w:val="0"/>
        <w:autoSpaceDE/>
        <w:autoSpaceDN/>
        <w:bidi w:val="0"/>
        <w:adjustRightInd/>
        <w:snapToGrid/>
        <w:spacing w:line="276" w:lineRule="auto"/>
        <w:ind w:leftChars="0"/>
        <w:jc w:val="both"/>
        <w:textAlignment w:val="auto"/>
        <w:rPr>
          <w:rFonts w:hint="default" w:ascii="Times New Roman" w:hAnsi="Times New Roman" w:cs="Times New Roman"/>
          <w:b w:val="0"/>
          <w:bCs w:val="0"/>
          <w:sz w:val="24"/>
          <w:szCs w:val="24"/>
          <w:lang w:val="en-GB"/>
        </w:rPr>
      </w:pPr>
      <w:r>
        <w:rPr>
          <w:sz w:val="20"/>
        </w:rPr>
        <mc:AlternateContent>
          <mc:Choice Requires="wps">
            <w:drawing>
              <wp:anchor distT="0" distB="0" distL="114300" distR="114300" simplePos="0" relativeHeight="251680768" behindDoc="0" locked="0" layoutInCell="1" allowOverlap="1">
                <wp:simplePos x="0" y="0"/>
                <wp:positionH relativeFrom="column">
                  <wp:posOffset>66040</wp:posOffset>
                </wp:positionH>
                <wp:positionV relativeFrom="paragraph">
                  <wp:posOffset>125730</wp:posOffset>
                </wp:positionV>
                <wp:extent cx="1750695" cy="192405"/>
                <wp:effectExtent l="9525" t="9525" r="11430" b="26670"/>
                <wp:wrapNone/>
                <wp:docPr id="115" name="Rectangles 115"/>
                <wp:cNvGraphicFramePr/>
                <a:graphic xmlns:a="http://schemas.openxmlformats.org/drawingml/2006/main">
                  <a:graphicData uri="http://schemas.microsoft.com/office/word/2010/wordprocessingShape">
                    <wps:wsp>
                      <wps:cNvSpPr/>
                      <wps:spPr>
                        <a:xfrm>
                          <a:off x="0" y="0"/>
                          <a:ext cx="1750695" cy="192405"/>
                        </a:xfrm>
                        <a:prstGeom prst="rect">
                          <a:avLst/>
                        </a:prstGeom>
                        <a:noFill/>
                        <a:ln w="19050">
                          <a:solidFill>
                            <a:srgbClr val="FF0000"/>
                          </a:solidFill>
                        </a:ln>
                      </wps:spPr>
                      <wps:style>
                        <a:lnRef idx="2">
                          <a:schemeClr val="accent1">
                            <a:lumMod val="75000"/>
                          </a:schemeClr>
                        </a:lnRef>
                        <a:fillRef idx="1">
                          <a:schemeClr val="accent1"/>
                        </a:fillRef>
                        <a:effectRef idx="0">
                          <a:srgbClr val="FFFFFF"/>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5.2pt;margin-top:9.9pt;height:15.15pt;width:137.85pt;z-index:251680768;v-text-anchor:middle;mso-width-relative:page;mso-height-relative:page;" filled="f" stroked="t" coordsize="21600,21600" o:gfxdata="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">
                <v:fill on="f" focussize="0,0"/>
                <v:stroke weight="1.5pt" color="#FF0000 [2404]" miterlimit="8" joinstyle="miter"/>
                <v:imagedata o:title=""/>
                <o:lock v:ext="edit" aspectratio="f"/>
                <v:textbox>
                  <w:txbxContent>
                    <w:p>
                      <w:pPr>
                        <w:jc w:val="center"/>
                      </w:pPr>
                    </w:p>
                  </w:txbxContent>
                </v:textbox>
              </v:rect>
            </w:pict>
          </mc:Fallback>
        </mc:AlternateContent>
      </w:r>
      <w:r>
        <w:rPr>
          <w:sz w:val="20"/>
        </w:rPr>
        <mc:AlternateContent>
          <mc:Choice Requires="wps">
            <w:drawing>
              <wp:anchor distT="0" distB="0" distL="114300" distR="114300" simplePos="0" relativeHeight="251679744" behindDoc="0" locked="0" layoutInCell="1" allowOverlap="1">
                <wp:simplePos x="0" y="0"/>
                <wp:positionH relativeFrom="column">
                  <wp:posOffset>53340</wp:posOffset>
                </wp:positionH>
                <wp:positionV relativeFrom="paragraph">
                  <wp:posOffset>481330</wp:posOffset>
                </wp:positionV>
                <wp:extent cx="4353560" cy="966470"/>
                <wp:effectExtent l="9525" t="9525" r="18415" b="14605"/>
                <wp:wrapNone/>
                <wp:docPr id="112" name="Rectangles 112"/>
                <wp:cNvGraphicFramePr/>
                <a:graphic xmlns:a="http://schemas.openxmlformats.org/drawingml/2006/main">
                  <a:graphicData uri="http://schemas.microsoft.com/office/word/2010/wordprocessingShape">
                    <wps:wsp>
                      <wps:cNvSpPr/>
                      <wps:spPr>
                        <a:xfrm>
                          <a:off x="0" y="0"/>
                          <a:ext cx="4353560" cy="966470"/>
                        </a:xfrm>
                        <a:prstGeom prst="rect">
                          <a:avLst/>
                        </a:prstGeom>
                        <a:noFill/>
                        <a:ln w="19050">
                          <a:solidFill>
                            <a:srgbClr val="FF0000"/>
                          </a:solidFill>
                        </a:ln>
                      </wps:spPr>
                      <wps:style>
                        <a:lnRef idx="2">
                          <a:schemeClr val="accent1">
                            <a:lumMod val="75000"/>
                          </a:schemeClr>
                        </a:lnRef>
                        <a:fillRef idx="1">
                          <a:schemeClr val="accent1"/>
                        </a:fillRef>
                        <a:effectRef idx="0">
                          <a:srgbClr val="FFFFFF"/>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4.2pt;margin-top:37.9pt;height:76.1pt;width:342.8pt;z-index:251679744;v-text-anchor:middle;mso-width-relative:page;mso-height-relative:page;" filled="f" stroked="t" coordsize="21600,21600" o:gfxdata="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">
                <v:fill on="f" focussize="0,0"/>
                <v:stroke weight="1.5pt" color="#FF0000 [2404]" miterlimit="8" joinstyle="miter"/>
                <v:imagedata o:title=""/>
                <o:lock v:ext="edit" aspectratio="f"/>
                <v:textbox>
                  <w:txbxContent>
                    <w:p>
                      <w:pPr>
                        <w:jc w:val="center"/>
                      </w:pPr>
                    </w:p>
                  </w:txbxContent>
                </v:textbox>
              </v:rect>
            </w:pict>
          </mc:Fallback>
        </mc:AlternateContent>
      </w:r>
      <w:r>
        <w:rPr>
          <w:sz w:val="20"/>
        </w:rPr>
        <mc:AlternateContent>
          <mc:Choice Requires="wps">
            <w:drawing>
              <wp:anchor distT="0" distB="0" distL="114300" distR="114300" simplePos="0" relativeHeight="251678720" behindDoc="0" locked="0" layoutInCell="1" allowOverlap="1">
                <wp:simplePos x="0" y="0"/>
                <wp:positionH relativeFrom="column">
                  <wp:posOffset>53340</wp:posOffset>
                </wp:positionH>
                <wp:positionV relativeFrom="paragraph">
                  <wp:posOffset>5002530</wp:posOffset>
                </wp:positionV>
                <wp:extent cx="4023360" cy="192405"/>
                <wp:effectExtent l="9525" t="9525" r="24765" b="26670"/>
                <wp:wrapNone/>
                <wp:docPr id="111" name="Rectangles 111"/>
                <wp:cNvGraphicFramePr/>
                <a:graphic xmlns:a="http://schemas.openxmlformats.org/drawingml/2006/main">
                  <a:graphicData uri="http://schemas.microsoft.com/office/word/2010/wordprocessingShape">
                    <wps:wsp>
                      <wps:cNvSpPr/>
                      <wps:spPr>
                        <a:xfrm>
                          <a:off x="0" y="0"/>
                          <a:ext cx="4023360" cy="192405"/>
                        </a:xfrm>
                        <a:prstGeom prst="rect">
                          <a:avLst/>
                        </a:prstGeom>
                        <a:noFill/>
                        <a:ln w="19050">
                          <a:solidFill>
                            <a:srgbClr val="FF0000"/>
                          </a:solidFill>
                        </a:ln>
                      </wps:spPr>
                      <wps:style>
                        <a:lnRef idx="2">
                          <a:schemeClr val="accent1">
                            <a:lumMod val="75000"/>
                          </a:schemeClr>
                        </a:lnRef>
                        <a:fillRef idx="1">
                          <a:schemeClr val="accent1"/>
                        </a:fillRef>
                        <a:effectRef idx="0">
                          <a:srgbClr val="FFFFFF"/>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4.2pt;margin-top:393.9pt;height:15.15pt;width:316.8pt;z-index:251678720;v-text-anchor:middle;mso-width-relative:page;mso-height-relative:page;" filled="f" stroked="t" coordsize="21600,21600" o:gfxdata="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">
                <v:fill on="f" focussize="0,0"/>
                <v:stroke weight="1.5pt" color="#FF0000 [2404]" miterlimit="8" joinstyle="miter"/>
                <v:imagedata o:title=""/>
                <o:lock v:ext="edit" aspectratio="f"/>
                <v:textbox>
                  <w:txbxContent>
                    <w:p>
                      <w:pPr>
                        <w:jc w:val="center"/>
                      </w:pPr>
                    </w:p>
                  </w:txbxContent>
                </v:textbox>
              </v:rect>
            </w:pict>
          </mc:Fallback>
        </mc:AlternateContent>
      </w:r>
      <w:r>
        <w:drawing>
          <wp:inline distT="0" distB="0" distL="114300" distR="114300">
            <wp:extent cx="4486275" cy="6324600"/>
            <wp:effectExtent l="0" t="0" r="9525" b="0"/>
            <wp:docPr id="109"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Picture 51"/>
                    <pic:cNvPicPr>
                      <a:picLocks noChangeAspect="1"/>
                    </pic:cNvPicPr>
                  </pic:nvPicPr>
                  <pic:blipFill>
                    <a:blip r:embed="rId54"/>
                    <a:stretch>
                      <a:fillRect/>
                    </a:stretch>
                  </pic:blipFill>
                  <pic:spPr>
                    <a:xfrm>
                      <a:off x="0" y="0"/>
                      <a:ext cx="4486275" cy="6324600"/>
                    </a:xfrm>
                    <a:prstGeom prst="rect">
                      <a:avLst/>
                    </a:prstGeom>
                    <a:noFill/>
                    <a:ln>
                      <a:noFill/>
                    </a:ln>
                  </pic:spPr>
                </pic:pic>
              </a:graphicData>
            </a:graphic>
          </wp:inline>
        </w:drawing>
      </w:r>
    </w:p>
    <w:p>
      <w:pPr>
        <w:keepNext w:val="0"/>
        <w:keepLines w:val="0"/>
        <w:pageBreakBefore w:val="0"/>
        <w:widowControl/>
        <w:numPr>
          <w:numId w:val="0"/>
        </w:numPr>
        <w:kinsoku/>
        <w:wordWrap/>
        <w:overflowPunct/>
        <w:topLinePunct w:val="0"/>
        <w:autoSpaceDE/>
        <w:autoSpaceDN/>
        <w:bidi w:val="0"/>
        <w:adjustRightInd/>
        <w:snapToGrid/>
        <w:spacing w:line="276" w:lineRule="auto"/>
        <w:ind w:leftChars="0"/>
        <w:jc w:val="both"/>
        <w:textAlignment w:val="auto"/>
        <w:rPr>
          <w:rFonts w:hint="default" w:ascii="Times New Roman" w:hAnsi="Times New Roman" w:cs="Times New Roman"/>
          <w:b w:val="0"/>
          <w:bCs w:val="0"/>
          <w:sz w:val="24"/>
          <w:szCs w:val="24"/>
          <w:lang w:val="en-GB"/>
        </w:rPr>
      </w:pPr>
    </w:p>
    <w:p>
      <w:pPr>
        <w:rPr>
          <w:rFonts w:hint="default" w:ascii="Times New Roman" w:hAnsi="Times New Roman" w:cs="Times New Roman"/>
          <w:b w:val="0"/>
          <w:bCs w:val="0"/>
          <w:sz w:val="24"/>
          <w:szCs w:val="24"/>
          <w:lang w:val="en-GB"/>
        </w:rPr>
      </w:pPr>
      <w:r>
        <w:rPr>
          <w:rFonts w:hint="default" w:ascii="Times New Roman" w:hAnsi="Times New Roman" w:cs="Times New Roman"/>
          <w:b w:val="0"/>
          <w:bCs w:val="0"/>
          <w:sz w:val="24"/>
          <w:szCs w:val="24"/>
          <w:lang w:val="en-GB"/>
        </w:rPr>
        <w:br w:type="page"/>
      </w:r>
    </w:p>
    <w:p>
      <w:pPr>
        <w:keepNext w:val="0"/>
        <w:keepLines w:val="0"/>
        <w:pageBreakBefore w:val="0"/>
        <w:widowControl/>
        <w:numPr>
          <w:ilvl w:val="0"/>
          <w:numId w:val="19"/>
        </w:numPr>
        <w:tabs>
          <w:tab w:val="clear" w:pos="425"/>
        </w:tabs>
        <w:kinsoku/>
        <w:wordWrap/>
        <w:overflowPunct/>
        <w:topLinePunct w:val="0"/>
        <w:autoSpaceDE/>
        <w:autoSpaceDN/>
        <w:bidi w:val="0"/>
        <w:adjustRightInd/>
        <w:snapToGrid/>
        <w:spacing w:line="276" w:lineRule="auto"/>
        <w:ind w:left="425" w:leftChars="0" w:hanging="425" w:firstLineChars="0"/>
        <w:jc w:val="both"/>
        <w:textAlignment w:val="auto"/>
        <w:rPr>
          <w:rFonts w:hint="default" w:ascii="Times New Roman" w:hAnsi="Times New Roman" w:cs="Times New Roman"/>
          <w:b w:val="0"/>
          <w:bCs w:val="0"/>
          <w:sz w:val="24"/>
          <w:szCs w:val="24"/>
          <w:lang w:val="en-GB"/>
        </w:rPr>
      </w:pPr>
      <w:r>
        <w:rPr>
          <w:rFonts w:hint="default" w:ascii="Times New Roman" w:hAnsi="Times New Roman" w:cs="Times New Roman"/>
          <w:b w:val="0"/>
          <w:bCs w:val="0"/>
          <w:sz w:val="24"/>
          <w:szCs w:val="24"/>
          <w:lang w:val="en-GB"/>
        </w:rPr>
        <w:t>Output Hapus Film Terakhir</w:t>
      </w:r>
      <w:r>
        <w:rPr>
          <w:sz w:val="20"/>
        </w:rPr>
        <mc:AlternateContent>
          <mc:Choice Requires="wps">
            <w:drawing>
              <wp:anchor distT="0" distB="0" distL="114300" distR="114300" simplePos="0" relativeHeight="251683840" behindDoc="0" locked="0" layoutInCell="1" allowOverlap="1">
                <wp:simplePos x="0" y="0"/>
                <wp:positionH relativeFrom="column">
                  <wp:posOffset>66040</wp:posOffset>
                </wp:positionH>
                <wp:positionV relativeFrom="paragraph">
                  <wp:posOffset>528320</wp:posOffset>
                </wp:positionV>
                <wp:extent cx="1750695" cy="192405"/>
                <wp:effectExtent l="9525" t="9525" r="11430" b="26670"/>
                <wp:wrapNone/>
                <wp:docPr id="119" name="Rectangles 119"/>
                <wp:cNvGraphicFramePr/>
                <a:graphic xmlns:a="http://schemas.openxmlformats.org/drawingml/2006/main">
                  <a:graphicData uri="http://schemas.microsoft.com/office/word/2010/wordprocessingShape">
                    <wps:wsp>
                      <wps:cNvSpPr/>
                      <wps:spPr>
                        <a:xfrm>
                          <a:off x="0" y="0"/>
                          <a:ext cx="1750695" cy="192405"/>
                        </a:xfrm>
                        <a:prstGeom prst="rect">
                          <a:avLst/>
                        </a:prstGeom>
                        <a:noFill/>
                        <a:ln w="19050">
                          <a:solidFill>
                            <a:srgbClr val="FF0000"/>
                          </a:solidFill>
                        </a:ln>
                      </wps:spPr>
                      <wps:style>
                        <a:lnRef idx="2">
                          <a:schemeClr val="accent1">
                            <a:lumMod val="75000"/>
                          </a:schemeClr>
                        </a:lnRef>
                        <a:fillRef idx="1">
                          <a:schemeClr val="accent1"/>
                        </a:fillRef>
                        <a:effectRef idx="0">
                          <a:srgbClr val="FFFFFF"/>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5.2pt;margin-top:41.6pt;height:15.15pt;width:137.85pt;z-index:251683840;v-text-anchor:middle;mso-width-relative:page;mso-height-relative:page;" filled="f" stroked="t" coordsize="21600,21600" o:gfxdata="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">
                <v:fill on="f" focussize="0,0"/>
                <v:stroke weight="1.5pt" color="#FF0000 [2404]" miterlimit="8" joinstyle="miter"/>
                <v:imagedata o:title=""/>
                <o:lock v:ext="edit" aspectratio="f"/>
                <v:textbox>
                  <w:txbxContent>
                    <w:p>
                      <w:pPr>
                        <w:jc w:val="center"/>
                      </w:pPr>
                    </w:p>
                  </w:txbxContent>
                </v:textbox>
              </v:rect>
            </w:pict>
          </mc:Fallback>
        </mc:AlternateContent>
      </w:r>
    </w:p>
    <w:p>
      <w:pPr>
        <w:keepNext w:val="0"/>
        <w:keepLines w:val="0"/>
        <w:pageBreakBefore w:val="0"/>
        <w:widowControl/>
        <w:numPr>
          <w:numId w:val="0"/>
        </w:numPr>
        <w:kinsoku/>
        <w:wordWrap/>
        <w:overflowPunct/>
        <w:topLinePunct w:val="0"/>
        <w:autoSpaceDE/>
        <w:autoSpaceDN/>
        <w:bidi w:val="0"/>
        <w:adjustRightInd/>
        <w:snapToGrid/>
        <w:spacing w:line="276" w:lineRule="auto"/>
        <w:ind w:leftChars="0"/>
        <w:jc w:val="both"/>
        <w:textAlignment w:val="auto"/>
        <w:rPr>
          <w:rFonts w:hint="default" w:ascii="Times New Roman" w:hAnsi="Times New Roman" w:cs="Times New Roman"/>
          <w:b w:val="0"/>
          <w:bCs w:val="0"/>
          <w:sz w:val="24"/>
          <w:szCs w:val="24"/>
          <w:lang w:val="en-GB"/>
        </w:rPr>
      </w:pPr>
    </w:p>
    <w:p>
      <w:pPr>
        <w:keepNext w:val="0"/>
        <w:keepLines w:val="0"/>
        <w:pageBreakBefore w:val="0"/>
        <w:widowControl/>
        <w:numPr>
          <w:numId w:val="0"/>
        </w:numPr>
        <w:kinsoku/>
        <w:wordWrap/>
        <w:overflowPunct/>
        <w:topLinePunct w:val="0"/>
        <w:autoSpaceDE/>
        <w:autoSpaceDN/>
        <w:bidi w:val="0"/>
        <w:adjustRightInd/>
        <w:snapToGrid/>
        <w:spacing w:line="276" w:lineRule="auto"/>
        <w:ind w:leftChars="0"/>
        <w:jc w:val="both"/>
        <w:textAlignment w:val="auto"/>
        <w:rPr>
          <w:rFonts w:hint="default" w:ascii="Times New Roman" w:hAnsi="Times New Roman" w:cs="Times New Roman"/>
          <w:b w:val="0"/>
          <w:bCs w:val="0"/>
          <w:sz w:val="24"/>
          <w:szCs w:val="24"/>
          <w:lang w:val="en-GB"/>
        </w:rPr>
      </w:pPr>
      <w:r>
        <w:rPr>
          <w:sz w:val="20"/>
        </w:rPr>
        <mc:AlternateContent>
          <mc:Choice Requires="wps">
            <w:drawing>
              <wp:anchor distT="0" distB="0" distL="114300" distR="114300" simplePos="0" relativeHeight="251682816" behindDoc="0" locked="0" layoutInCell="1" allowOverlap="1">
                <wp:simplePos x="0" y="0"/>
                <wp:positionH relativeFrom="column">
                  <wp:posOffset>53340</wp:posOffset>
                </wp:positionH>
                <wp:positionV relativeFrom="paragraph">
                  <wp:posOffset>455930</wp:posOffset>
                </wp:positionV>
                <wp:extent cx="4353560" cy="966470"/>
                <wp:effectExtent l="9525" t="9525" r="18415" b="14605"/>
                <wp:wrapNone/>
                <wp:docPr id="120" name="Rectangles 120"/>
                <wp:cNvGraphicFramePr/>
                <a:graphic xmlns:a="http://schemas.openxmlformats.org/drawingml/2006/main">
                  <a:graphicData uri="http://schemas.microsoft.com/office/word/2010/wordprocessingShape">
                    <wps:wsp>
                      <wps:cNvSpPr/>
                      <wps:spPr>
                        <a:xfrm>
                          <a:off x="0" y="0"/>
                          <a:ext cx="4353560" cy="966470"/>
                        </a:xfrm>
                        <a:prstGeom prst="rect">
                          <a:avLst/>
                        </a:prstGeom>
                        <a:noFill/>
                        <a:ln w="19050">
                          <a:solidFill>
                            <a:srgbClr val="FF0000"/>
                          </a:solidFill>
                        </a:ln>
                      </wps:spPr>
                      <wps:style>
                        <a:lnRef idx="2">
                          <a:schemeClr val="accent1">
                            <a:lumMod val="75000"/>
                          </a:schemeClr>
                        </a:lnRef>
                        <a:fillRef idx="1">
                          <a:schemeClr val="accent1"/>
                        </a:fillRef>
                        <a:effectRef idx="0">
                          <a:srgbClr val="FFFFFF"/>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4.2pt;margin-top:35.9pt;height:76.1pt;width:342.8pt;z-index:251682816;v-text-anchor:middle;mso-width-relative:page;mso-height-relative:page;" filled="f" stroked="t" coordsize="21600,21600" o:gfxdata="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">
                <v:fill on="f" focussize="0,0"/>
                <v:stroke weight="1.5pt" color="#FF0000 [2404]" miterlimit="8" joinstyle="miter"/>
                <v:imagedata o:title=""/>
                <o:lock v:ext="edit" aspectratio="f"/>
                <v:textbox>
                  <w:txbxContent>
                    <w:p>
                      <w:pPr>
                        <w:jc w:val="center"/>
                      </w:pPr>
                    </w:p>
                  </w:txbxContent>
                </v:textbox>
              </v:rect>
            </w:pict>
          </mc:Fallback>
        </mc:AlternateContent>
      </w:r>
      <w:r>
        <w:rPr>
          <w:sz w:val="20"/>
        </w:rPr>
        <mc:AlternateContent>
          <mc:Choice Requires="wps">
            <w:drawing>
              <wp:anchor distT="0" distB="0" distL="114300" distR="114300" simplePos="0" relativeHeight="251681792" behindDoc="0" locked="0" layoutInCell="1" allowOverlap="1">
                <wp:simplePos x="0" y="0"/>
                <wp:positionH relativeFrom="column">
                  <wp:posOffset>53340</wp:posOffset>
                </wp:positionH>
                <wp:positionV relativeFrom="paragraph">
                  <wp:posOffset>5815330</wp:posOffset>
                </wp:positionV>
                <wp:extent cx="4023360" cy="192405"/>
                <wp:effectExtent l="9525" t="9525" r="24765" b="26670"/>
                <wp:wrapNone/>
                <wp:docPr id="117" name="Rectangles 117"/>
                <wp:cNvGraphicFramePr/>
                <a:graphic xmlns:a="http://schemas.openxmlformats.org/drawingml/2006/main">
                  <a:graphicData uri="http://schemas.microsoft.com/office/word/2010/wordprocessingShape">
                    <wps:wsp>
                      <wps:cNvSpPr/>
                      <wps:spPr>
                        <a:xfrm>
                          <a:off x="0" y="0"/>
                          <a:ext cx="4023360" cy="192405"/>
                        </a:xfrm>
                        <a:prstGeom prst="rect">
                          <a:avLst/>
                        </a:prstGeom>
                        <a:noFill/>
                        <a:ln w="19050">
                          <a:solidFill>
                            <a:srgbClr val="FF0000"/>
                          </a:solidFill>
                        </a:ln>
                      </wps:spPr>
                      <wps:style>
                        <a:lnRef idx="2">
                          <a:schemeClr val="accent1">
                            <a:lumMod val="75000"/>
                          </a:schemeClr>
                        </a:lnRef>
                        <a:fillRef idx="1">
                          <a:schemeClr val="accent1"/>
                        </a:fillRef>
                        <a:effectRef idx="0">
                          <a:srgbClr val="FFFFFF"/>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4.2pt;margin-top:457.9pt;height:15.15pt;width:316.8pt;z-index:251681792;v-text-anchor:middle;mso-width-relative:page;mso-height-relative:page;" filled="f" stroked="t" coordsize="21600,21600" o:gfxdata="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">
                <v:fill on="f" focussize="0,0"/>
                <v:stroke weight="1.5pt" color="#FF0000 [2404]" miterlimit="8" joinstyle="miter"/>
                <v:imagedata o:title=""/>
                <o:lock v:ext="edit" aspectratio="f"/>
                <v:textbox>
                  <w:txbxContent>
                    <w:p>
                      <w:pPr>
                        <w:jc w:val="center"/>
                      </w:pPr>
                    </w:p>
                  </w:txbxContent>
                </v:textbox>
              </v:rect>
            </w:pict>
          </mc:Fallback>
        </mc:AlternateContent>
      </w:r>
      <w:r>
        <w:drawing>
          <wp:inline distT="0" distB="0" distL="114300" distR="114300">
            <wp:extent cx="4448175" cy="6153150"/>
            <wp:effectExtent l="0" t="0" r="9525" b="0"/>
            <wp:docPr id="116"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Picture 52"/>
                    <pic:cNvPicPr>
                      <a:picLocks noChangeAspect="1"/>
                    </pic:cNvPicPr>
                  </pic:nvPicPr>
                  <pic:blipFill>
                    <a:blip r:embed="rId55"/>
                    <a:stretch>
                      <a:fillRect/>
                    </a:stretch>
                  </pic:blipFill>
                  <pic:spPr>
                    <a:xfrm>
                      <a:off x="0" y="0"/>
                      <a:ext cx="4448175" cy="6153150"/>
                    </a:xfrm>
                    <a:prstGeom prst="rect">
                      <a:avLst/>
                    </a:prstGeom>
                    <a:noFill/>
                    <a:ln>
                      <a:noFill/>
                    </a:ln>
                  </pic:spPr>
                </pic:pic>
              </a:graphicData>
            </a:graphic>
          </wp:inline>
        </w:drawing>
      </w:r>
    </w:p>
    <w:p>
      <w:pPr>
        <w:keepNext w:val="0"/>
        <w:keepLines w:val="0"/>
        <w:pageBreakBefore w:val="0"/>
        <w:widowControl/>
        <w:numPr>
          <w:numId w:val="0"/>
        </w:numPr>
        <w:kinsoku/>
        <w:wordWrap/>
        <w:overflowPunct/>
        <w:topLinePunct w:val="0"/>
        <w:autoSpaceDE/>
        <w:autoSpaceDN/>
        <w:bidi w:val="0"/>
        <w:adjustRightInd/>
        <w:snapToGrid/>
        <w:spacing w:line="276" w:lineRule="auto"/>
        <w:ind w:leftChars="0"/>
        <w:jc w:val="both"/>
        <w:textAlignment w:val="auto"/>
        <w:rPr>
          <w:rFonts w:hint="default" w:ascii="Times New Roman" w:hAnsi="Times New Roman" w:cs="Times New Roman"/>
          <w:b w:val="0"/>
          <w:bCs w:val="0"/>
          <w:sz w:val="24"/>
          <w:szCs w:val="24"/>
          <w:lang w:val="en-GB"/>
        </w:rPr>
      </w:pPr>
    </w:p>
    <w:p>
      <w:pPr>
        <w:rPr>
          <w:rFonts w:hint="default" w:ascii="Times New Roman" w:hAnsi="Times New Roman" w:cs="Times New Roman"/>
          <w:b w:val="0"/>
          <w:bCs w:val="0"/>
          <w:sz w:val="24"/>
          <w:szCs w:val="24"/>
          <w:lang w:val="en-GB"/>
        </w:rPr>
      </w:pPr>
      <w:r>
        <w:rPr>
          <w:rFonts w:hint="default" w:ascii="Times New Roman" w:hAnsi="Times New Roman" w:cs="Times New Roman"/>
          <w:b w:val="0"/>
          <w:bCs w:val="0"/>
          <w:sz w:val="24"/>
          <w:szCs w:val="24"/>
          <w:lang w:val="en-GB"/>
        </w:rPr>
        <w:br w:type="page"/>
      </w:r>
    </w:p>
    <w:p>
      <w:pPr>
        <w:keepNext w:val="0"/>
        <w:keepLines w:val="0"/>
        <w:pageBreakBefore w:val="0"/>
        <w:widowControl/>
        <w:numPr>
          <w:ilvl w:val="0"/>
          <w:numId w:val="19"/>
        </w:numPr>
        <w:tabs>
          <w:tab w:val="clear" w:pos="425"/>
        </w:tabs>
        <w:kinsoku/>
        <w:wordWrap/>
        <w:overflowPunct/>
        <w:topLinePunct w:val="0"/>
        <w:autoSpaceDE/>
        <w:autoSpaceDN/>
        <w:bidi w:val="0"/>
        <w:adjustRightInd/>
        <w:snapToGrid/>
        <w:spacing w:line="276" w:lineRule="auto"/>
        <w:ind w:left="425" w:leftChars="0" w:hanging="425" w:firstLineChars="0"/>
        <w:jc w:val="both"/>
        <w:textAlignment w:val="auto"/>
        <w:rPr>
          <w:rFonts w:hint="default" w:ascii="Times New Roman" w:hAnsi="Times New Roman" w:cs="Times New Roman"/>
          <w:b w:val="0"/>
          <w:bCs w:val="0"/>
          <w:sz w:val="24"/>
          <w:szCs w:val="24"/>
          <w:lang w:val="en-GB"/>
        </w:rPr>
      </w:pPr>
      <w:r>
        <w:rPr>
          <w:rFonts w:hint="default" w:ascii="Times New Roman" w:hAnsi="Times New Roman" w:cs="Times New Roman"/>
          <w:b w:val="0"/>
          <w:bCs w:val="0"/>
          <w:sz w:val="24"/>
          <w:szCs w:val="24"/>
          <w:lang w:val="en-GB"/>
        </w:rPr>
        <w:t>Output Hapus Film Index Tertentu</w:t>
      </w:r>
    </w:p>
    <w:p>
      <w:pPr>
        <w:keepNext w:val="0"/>
        <w:keepLines w:val="0"/>
        <w:pageBreakBefore w:val="0"/>
        <w:widowControl/>
        <w:numPr>
          <w:numId w:val="0"/>
        </w:numPr>
        <w:kinsoku/>
        <w:wordWrap/>
        <w:overflowPunct/>
        <w:topLinePunct w:val="0"/>
        <w:autoSpaceDE/>
        <w:autoSpaceDN/>
        <w:bidi w:val="0"/>
        <w:adjustRightInd/>
        <w:snapToGrid/>
        <w:spacing w:line="276" w:lineRule="auto"/>
        <w:ind w:leftChars="0"/>
        <w:jc w:val="both"/>
        <w:textAlignment w:val="auto"/>
        <w:rPr>
          <w:rFonts w:hint="default" w:ascii="Times New Roman" w:hAnsi="Times New Roman" w:cs="Times New Roman"/>
          <w:b w:val="0"/>
          <w:bCs w:val="0"/>
          <w:sz w:val="24"/>
          <w:szCs w:val="24"/>
          <w:lang w:val="en-GB"/>
        </w:rPr>
      </w:pPr>
    </w:p>
    <w:p>
      <w:pPr>
        <w:keepNext w:val="0"/>
        <w:keepLines w:val="0"/>
        <w:pageBreakBefore w:val="0"/>
        <w:widowControl/>
        <w:numPr>
          <w:numId w:val="0"/>
        </w:numPr>
        <w:kinsoku/>
        <w:wordWrap/>
        <w:overflowPunct/>
        <w:topLinePunct w:val="0"/>
        <w:autoSpaceDE/>
        <w:autoSpaceDN/>
        <w:bidi w:val="0"/>
        <w:adjustRightInd/>
        <w:snapToGrid/>
        <w:spacing w:line="276" w:lineRule="auto"/>
        <w:ind w:leftChars="0"/>
        <w:jc w:val="both"/>
        <w:textAlignment w:val="auto"/>
        <w:rPr>
          <w:rFonts w:hint="default" w:ascii="Times New Roman" w:hAnsi="Times New Roman" w:cs="Times New Roman"/>
          <w:b w:val="0"/>
          <w:bCs w:val="0"/>
          <w:sz w:val="24"/>
          <w:szCs w:val="24"/>
          <w:lang w:val="en-GB"/>
        </w:rPr>
      </w:pPr>
      <w:r>
        <w:rPr>
          <w:sz w:val="20"/>
        </w:rPr>
        <mc:AlternateContent>
          <mc:Choice Requires="wps">
            <w:drawing>
              <wp:anchor distT="0" distB="0" distL="114300" distR="114300" simplePos="0" relativeHeight="251687936" behindDoc="0" locked="0" layoutInCell="1" allowOverlap="1">
                <wp:simplePos x="0" y="0"/>
                <wp:positionH relativeFrom="column">
                  <wp:posOffset>40640</wp:posOffset>
                </wp:positionH>
                <wp:positionV relativeFrom="paragraph">
                  <wp:posOffset>756920</wp:posOffset>
                </wp:positionV>
                <wp:extent cx="3112770" cy="225425"/>
                <wp:effectExtent l="9525" t="9525" r="20955" b="12700"/>
                <wp:wrapNone/>
                <wp:docPr id="125" name="Rectangles 125"/>
                <wp:cNvGraphicFramePr/>
                <a:graphic xmlns:a="http://schemas.openxmlformats.org/drawingml/2006/main">
                  <a:graphicData uri="http://schemas.microsoft.com/office/word/2010/wordprocessingShape">
                    <wps:wsp>
                      <wps:cNvSpPr/>
                      <wps:spPr>
                        <a:xfrm>
                          <a:off x="0" y="0"/>
                          <a:ext cx="3112770" cy="225425"/>
                        </a:xfrm>
                        <a:prstGeom prst="rect">
                          <a:avLst/>
                        </a:prstGeom>
                        <a:noFill/>
                        <a:ln w="19050">
                          <a:solidFill>
                            <a:srgbClr val="FF0000"/>
                          </a:solidFill>
                        </a:ln>
                      </wps:spPr>
                      <wps:style>
                        <a:lnRef idx="2">
                          <a:schemeClr val="accent1">
                            <a:lumMod val="75000"/>
                          </a:schemeClr>
                        </a:lnRef>
                        <a:fillRef idx="1">
                          <a:schemeClr val="accent1"/>
                        </a:fillRef>
                        <a:effectRef idx="0">
                          <a:srgbClr val="FFFFFF"/>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2pt;margin-top:59.6pt;height:17.75pt;width:245.1pt;z-index:251687936;v-text-anchor:middle;mso-width-relative:page;mso-height-relative:page;" filled="f" stroked="t" coordsize="21600,21600" o:gfxdata="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">
                <v:fill on="f" focussize="0,0"/>
                <v:stroke weight="1.5pt" color="#FF0000 [2404]" miterlimit="8" joinstyle="miter"/>
                <v:imagedata o:title=""/>
                <o:lock v:ext="edit" aspectratio="f"/>
                <v:textbox>
                  <w:txbxContent>
                    <w:p>
                      <w:pPr>
                        <w:jc w:val="center"/>
                      </w:pPr>
                    </w:p>
                  </w:txbxContent>
                </v:textbox>
              </v:rect>
            </w:pict>
          </mc:Fallback>
        </mc:AlternateContent>
      </w:r>
      <w:r>
        <w:rPr>
          <w:sz w:val="20"/>
        </w:rPr>
        <mc:AlternateContent>
          <mc:Choice Requires="wps">
            <w:drawing>
              <wp:anchor distT="0" distB="0" distL="114300" distR="114300" simplePos="0" relativeHeight="251684864" behindDoc="0" locked="0" layoutInCell="1" allowOverlap="1">
                <wp:simplePos x="0" y="0"/>
                <wp:positionH relativeFrom="column">
                  <wp:posOffset>78740</wp:posOffset>
                </wp:positionH>
                <wp:positionV relativeFrom="paragraph">
                  <wp:posOffset>5789930</wp:posOffset>
                </wp:positionV>
                <wp:extent cx="4023360" cy="192405"/>
                <wp:effectExtent l="9525" t="9525" r="24765" b="26670"/>
                <wp:wrapNone/>
                <wp:docPr id="124" name="Rectangles 124"/>
                <wp:cNvGraphicFramePr/>
                <a:graphic xmlns:a="http://schemas.openxmlformats.org/drawingml/2006/main">
                  <a:graphicData uri="http://schemas.microsoft.com/office/word/2010/wordprocessingShape">
                    <wps:wsp>
                      <wps:cNvSpPr/>
                      <wps:spPr>
                        <a:xfrm>
                          <a:off x="0" y="0"/>
                          <a:ext cx="4023360" cy="192405"/>
                        </a:xfrm>
                        <a:prstGeom prst="rect">
                          <a:avLst/>
                        </a:prstGeom>
                        <a:noFill/>
                        <a:ln w="19050">
                          <a:solidFill>
                            <a:srgbClr val="FF0000"/>
                          </a:solidFill>
                        </a:ln>
                      </wps:spPr>
                      <wps:style>
                        <a:lnRef idx="2">
                          <a:schemeClr val="accent1">
                            <a:lumMod val="75000"/>
                          </a:schemeClr>
                        </a:lnRef>
                        <a:fillRef idx="1">
                          <a:schemeClr val="accent1"/>
                        </a:fillRef>
                        <a:effectRef idx="0">
                          <a:srgbClr val="FFFFFF"/>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6.2pt;margin-top:455.9pt;height:15.15pt;width:316.8pt;z-index:251684864;v-text-anchor:middle;mso-width-relative:page;mso-height-relative:page;" filled="f" stroked="t" coordsize="21600,21600" o:gfxdata="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">
                <v:fill on="f" focussize="0,0"/>
                <v:stroke weight="1.5pt" color="#FF0000 [2404]" miterlimit="8" joinstyle="miter"/>
                <v:imagedata o:title=""/>
                <o:lock v:ext="edit" aspectratio="f"/>
                <v:textbox>
                  <w:txbxContent>
                    <w:p>
                      <w:pPr>
                        <w:jc w:val="center"/>
                      </w:pPr>
                    </w:p>
                  </w:txbxContent>
                </v:textbox>
              </v:rect>
            </w:pict>
          </mc:Fallback>
        </mc:AlternateContent>
      </w:r>
      <w:r>
        <w:rPr>
          <w:sz w:val="20"/>
        </w:rPr>
        <mc:AlternateContent>
          <mc:Choice Requires="wps">
            <w:drawing>
              <wp:anchor distT="0" distB="0" distL="114300" distR="114300" simplePos="0" relativeHeight="251685888" behindDoc="0" locked="0" layoutInCell="1" allowOverlap="1">
                <wp:simplePos x="0" y="0"/>
                <wp:positionH relativeFrom="column">
                  <wp:posOffset>53340</wp:posOffset>
                </wp:positionH>
                <wp:positionV relativeFrom="paragraph">
                  <wp:posOffset>1103630</wp:posOffset>
                </wp:positionV>
                <wp:extent cx="4353560" cy="966470"/>
                <wp:effectExtent l="9525" t="9525" r="18415" b="14605"/>
                <wp:wrapNone/>
                <wp:docPr id="123" name="Rectangles 123"/>
                <wp:cNvGraphicFramePr/>
                <a:graphic xmlns:a="http://schemas.openxmlformats.org/drawingml/2006/main">
                  <a:graphicData uri="http://schemas.microsoft.com/office/word/2010/wordprocessingShape">
                    <wps:wsp>
                      <wps:cNvSpPr/>
                      <wps:spPr>
                        <a:xfrm>
                          <a:off x="0" y="0"/>
                          <a:ext cx="4353560" cy="966470"/>
                        </a:xfrm>
                        <a:prstGeom prst="rect">
                          <a:avLst/>
                        </a:prstGeom>
                        <a:noFill/>
                        <a:ln w="19050">
                          <a:solidFill>
                            <a:srgbClr val="FF0000"/>
                          </a:solidFill>
                        </a:ln>
                      </wps:spPr>
                      <wps:style>
                        <a:lnRef idx="2">
                          <a:schemeClr val="accent1">
                            <a:lumMod val="75000"/>
                          </a:schemeClr>
                        </a:lnRef>
                        <a:fillRef idx="1">
                          <a:schemeClr val="accent1"/>
                        </a:fillRef>
                        <a:effectRef idx="0">
                          <a:srgbClr val="FFFFFF"/>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4.2pt;margin-top:86.9pt;height:76.1pt;width:342.8pt;z-index:251685888;v-text-anchor:middle;mso-width-relative:page;mso-height-relative:page;" filled="f" stroked="t" coordsize="21600,21600" o:gfxdata="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">
                <v:fill on="f" focussize="0,0"/>
                <v:stroke weight="1.5pt" color="#FF0000 [2404]" miterlimit="8" joinstyle="miter"/>
                <v:imagedata o:title=""/>
                <o:lock v:ext="edit" aspectratio="f"/>
                <v:textbox>
                  <w:txbxContent>
                    <w:p>
                      <w:pPr>
                        <w:jc w:val="center"/>
                      </w:pPr>
                    </w:p>
                  </w:txbxContent>
                </v:textbox>
              </v:rect>
            </w:pict>
          </mc:Fallback>
        </mc:AlternateContent>
      </w:r>
      <w:r>
        <w:drawing>
          <wp:inline distT="0" distB="0" distL="114300" distR="114300">
            <wp:extent cx="4410075" cy="6600825"/>
            <wp:effectExtent l="0" t="0" r="9525" b="9525"/>
            <wp:docPr id="121"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Picture 53"/>
                    <pic:cNvPicPr>
                      <a:picLocks noChangeAspect="1"/>
                    </pic:cNvPicPr>
                  </pic:nvPicPr>
                  <pic:blipFill>
                    <a:blip r:embed="rId56"/>
                    <a:stretch>
                      <a:fillRect/>
                    </a:stretch>
                  </pic:blipFill>
                  <pic:spPr>
                    <a:xfrm>
                      <a:off x="0" y="0"/>
                      <a:ext cx="4410075" cy="6600825"/>
                    </a:xfrm>
                    <a:prstGeom prst="rect">
                      <a:avLst/>
                    </a:prstGeom>
                    <a:noFill/>
                    <a:ln>
                      <a:noFill/>
                    </a:ln>
                  </pic:spPr>
                </pic:pic>
              </a:graphicData>
            </a:graphic>
          </wp:inline>
        </w:drawing>
      </w:r>
      <w:r>
        <w:rPr>
          <w:sz w:val="20"/>
        </w:rPr>
        <mc:AlternateContent>
          <mc:Choice Requires="wps">
            <w:drawing>
              <wp:anchor distT="0" distB="0" distL="114300" distR="114300" simplePos="0" relativeHeight="251686912" behindDoc="0" locked="0" layoutInCell="1" allowOverlap="1">
                <wp:simplePos x="0" y="0"/>
                <wp:positionH relativeFrom="column">
                  <wp:posOffset>66040</wp:posOffset>
                </wp:positionH>
                <wp:positionV relativeFrom="paragraph">
                  <wp:posOffset>125730</wp:posOffset>
                </wp:positionV>
                <wp:extent cx="1750695" cy="192405"/>
                <wp:effectExtent l="9525" t="9525" r="11430" b="26670"/>
                <wp:wrapNone/>
                <wp:docPr id="122" name="Rectangles 122"/>
                <wp:cNvGraphicFramePr/>
                <a:graphic xmlns:a="http://schemas.openxmlformats.org/drawingml/2006/main">
                  <a:graphicData uri="http://schemas.microsoft.com/office/word/2010/wordprocessingShape">
                    <wps:wsp>
                      <wps:cNvSpPr/>
                      <wps:spPr>
                        <a:xfrm>
                          <a:off x="0" y="0"/>
                          <a:ext cx="1750695" cy="192405"/>
                        </a:xfrm>
                        <a:prstGeom prst="rect">
                          <a:avLst/>
                        </a:prstGeom>
                        <a:noFill/>
                        <a:ln w="19050">
                          <a:solidFill>
                            <a:srgbClr val="FF0000"/>
                          </a:solidFill>
                        </a:ln>
                      </wps:spPr>
                      <wps:style>
                        <a:lnRef idx="2">
                          <a:schemeClr val="accent1">
                            <a:lumMod val="75000"/>
                          </a:schemeClr>
                        </a:lnRef>
                        <a:fillRef idx="1">
                          <a:schemeClr val="accent1"/>
                        </a:fillRef>
                        <a:effectRef idx="0">
                          <a:srgbClr val="FFFFFF"/>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5.2pt;margin-top:9.9pt;height:15.15pt;width:137.85pt;z-index:251686912;v-text-anchor:middle;mso-width-relative:page;mso-height-relative:page;" filled="f" stroked="t" coordsize="21600,21600" o:gfxdata="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">
                <v:fill on="f" focussize="0,0"/>
                <v:stroke weight="1.5pt" color="#FF0000 [2404]" miterlimit="8" joinstyle="miter"/>
                <v:imagedata o:title=""/>
                <o:lock v:ext="edit" aspectratio="f"/>
                <v:textbox>
                  <w:txbxContent>
                    <w:p>
                      <w:pPr>
                        <w:jc w:val="center"/>
                      </w:pPr>
                    </w:p>
                  </w:txbxContent>
                </v:textbox>
              </v:rect>
            </w:pict>
          </mc:Fallback>
        </mc:AlternateContent>
      </w:r>
    </w:p>
    <w:p>
      <w:pPr>
        <w:keepNext w:val="0"/>
        <w:keepLines w:val="0"/>
        <w:pageBreakBefore w:val="0"/>
        <w:widowControl/>
        <w:numPr>
          <w:numId w:val="0"/>
        </w:numPr>
        <w:kinsoku/>
        <w:wordWrap/>
        <w:overflowPunct/>
        <w:topLinePunct w:val="0"/>
        <w:autoSpaceDE/>
        <w:autoSpaceDN/>
        <w:bidi w:val="0"/>
        <w:adjustRightInd/>
        <w:snapToGrid/>
        <w:spacing w:line="276" w:lineRule="auto"/>
        <w:ind w:leftChars="0"/>
        <w:jc w:val="both"/>
        <w:textAlignment w:val="auto"/>
        <w:rPr>
          <w:rFonts w:hint="default" w:ascii="Times New Roman" w:hAnsi="Times New Roman" w:cs="Times New Roman"/>
          <w:b w:val="0"/>
          <w:bCs w:val="0"/>
          <w:sz w:val="24"/>
          <w:szCs w:val="24"/>
          <w:lang w:val="en-GB"/>
        </w:rPr>
      </w:pPr>
    </w:p>
    <w:p>
      <w:pPr>
        <w:rPr>
          <w:rFonts w:hint="default" w:ascii="Times New Roman" w:hAnsi="Times New Roman" w:cs="Times New Roman"/>
          <w:b w:val="0"/>
          <w:bCs w:val="0"/>
          <w:sz w:val="24"/>
          <w:szCs w:val="24"/>
          <w:lang w:val="en-GB"/>
        </w:rPr>
      </w:pPr>
      <w:r>
        <w:rPr>
          <w:rFonts w:hint="default" w:ascii="Times New Roman" w:hAnsi="Times New Roman" w:cs="Times New Roman"/>
          <w:b w:val="0"/>
          <w:bCs w:val="0"/>
          <w:sz w:val="24"/>
          <w:szCs w:val="24"/>
          <w:lang w:val="en-GB"/>
        </w:rPr>
        <w:br w:type="page"/>
      </w:r>
    </w:p>
    <w:p>
      <w:pPr>
        <w:keepNext w:val="0"/>
        <w:keepLines w:val="0"/>
        <w:pageBreakBefore w:val="0"/>
        <w:widowControl/>
        <w:numPr>
          <w:ilvl w:val="0"/>
          <w:numId w:val="19"/>
        </w:numPr>
        <w:tabs>
          <w:tab w:val="clear" w:pos="425"/>
        </w:tabs>
        <w:kinsoku/>
        <w:wordWrap/>
        <w:overflowPunct/>
        <w:topLinePunct w:val="0"/>
        <w:autoSpaceDE/>
        <w:autoSpaceDN/>
        <w:bidi w:val="0"/>
        <w:adjustRightInd/>
        <w:snapToGrid/>
        <w:spacing w:line="276" w:lineRule="auto"/>
        <w:ind w:left="425" w:leftChars="0" w:hanging="425" w:firstLineChars="0"/>
        <w:jc w:val="both"/>
        <w:textAlignment w:val="auto"/>
        <w:rPr>
          <w:rFonts w:hint="default" w:ascii="Times New Roman" w:hAnsi="Times New Roman" w:cs="Times New Roman"/>
          <w:b w:val="0"/>
          <w:bCs w:val="0"/>
          <w:sz w:val="24"/>
          <w:szCs w:val="24"/>
          <w:lang w:val="en-GB"/>
        </w:rPr>
      </w:pPr>
      <w:r>
        <w:rPr>
          <w:rFonts w:hint="default" w:ascii="Times New Roman" w:hAnsi="Times New Roman" w:cs="Times New Roman"/>
          <w:b w:val="0"/>
          <w:bCs w:val="0"/>
          <w:sz w:val="24"/>
          <w:szCs w:val="24"/>
          <w:lang w:val="en-GB"/>
        </w:rPr>
        <w:t>Output Tampilkan Daftar Film</w:t>
      </w:r>
    </w:p>
    <w:p>
      <w:pPr>
        <w:keepNext w:val="0"/>
        <w:keepLines w:val="0"/>
        <w:pageBreakBefore w:val="0"/>
        <w:widowControl/>
        <w:numPr>
          <w:numId w:val="0"/>
        </w:numPr>
        <w:kinsoku/>
        <w:wordWrap/>
        <w:overflowPunct/>
        <w:topLinePunct w:val="0"/>
        <w:autoSpaceDE/>
        <w:autoSpaceDN/>
        <w:bidi w:val="0"/>
        <w:adjustRightInd/>
        <w:snapToGrid/>
        <w:spacing w:line="276" w:lineRule="auto"/>
        <w:ind w:leftChars="0"/>
        <w:jc w:val="both"/>
        <w:textAlignment w:val="auto"/>
        <w:rPr>
          <w:rFonts w:hint="default" w:ascii="Times New Roman" w:hAnsi="Times New Roman" w:cs="Times New Roman"/>
          <w:b w:val="0"/>
          <w:bCs w:val="0"/>
          <w:sz w:val="24"/>
          <w:szCs w:val="24"/>
          <w:lang w:val="en-GB"/>
        </w:rPr>
      </w:pPr>
    </w:p>
    <w:p>
      <w:pPr>
        <w:keepNext w:val="0"/>
        <w:keepLines w:val="0"/>
        <w:pageBreakBefore w:val="0"/>
        <w:widowControl/>
        <w:numPr>
          <w:numId w:val="0"/>
        </w:numPr>
        <w:kinsoku/>
        <w:wordWrap/>
        <w:overflowPunct/>
        <w:topLinePunct w:val="0"/>
        <w:autoSpaceDE/>
        <w:autoSpaceDN/>
        <w:bidi w:val="0"/>
        <w:adjustRightInd/>
        <w:snapToGrid/>
        <w:spacing w:line="276" w:lineRule="auto"/>
        <w:ind w:leftChars="0"/>
        <w:jc w:val="both"/>
        <w:textAlignment w:val="auto"/>
        <w:rPr>
          <w:rFonts w:hint="default" w:ascii="Times New Roman" w:hAnsi="Times New Roman" w:cs="Times New Roman"/>
          <w:b w:val="0"/>
          <w:bCs w:val="0"/>
          <w:sz w:val="24"/>
          <w:szCs w:val="24"/>
          <w:lang w:val="en-GB"/>
        </w:rPr>
      </w:pPr>
      <w:r>
        <w:rPr>
          <w:sz w:val="20"/>
        </w:rPr>
        <mc:AlternateContent>
          <mc:Choice Requires="wps">
            <w:drawing>
              <wp:anchor distT="0" distB="0" distL="114300" distR="114300" simplePos="0" relativeHeight="251688960" behindDoc="0" locked="0" layoutInCell="1" allowOverlap="1">
                <wp:simplePos x="0" y="0"/>
                <wp:positionH relativeFrom="column">
                  <wp:posOffset>15240</wp:posOffset>
                </wp:positionH>
                <wp:positionV relativeFrom="paragraph">
                  <wp:posOffset>125730</wp:posOffset>
                </wp:positionV>
                <wp:extent cx="1750695" cy="192405"/>
                <wp:effectExtent l="9525" t="9525" r="11430" b="26670"/>
                <wp:wrapNone/>
                <wp:docPr id="128" name="Rectangles 128"/>
                <wp:cNvGraphicFramePr/>
                <a:graphic xmlns:a="http://schemas.openxmlformats.org/drawingml/2006/main">
                  <a:graphicData uri="http://schemas.microsoft.com/office/word/2010/wordprocessingShape">
                    <wps:wsp>
                      <wps:cNvSpPr/>
                      <wps:spPr>
                        <a:xfrm>
                          <a:off x="0" y="0"/>
                          <a:ext cx="1750695" cy="192405"/>
                        </a:xfrm>
                        <a:prstGeom prst="rect">
                          <a:avLst/>
                        </a:prstGeom>
                        <a:noFill/>
                        <a:ln w="19050">
                          <a:solidFill>
                            <a:srgbClr val="FF0000"/>
                          </a:solidFill>
                        </a:ln>
                      </wps:spPr>
                      <wps:style>
                        <a:lnRef idx="2">
                          <a:schemeClr val="accent1">
                            <a:lumMod val="75000"/>
                          </a:schemeClr>
                        </a:lnRef>
                        <a:fillRef idx="1">
                          <a:schemeClr val="accent1"/>
                        </a:fillRef>
                        <a:effectRef idx="0">
                          <a:srgbClr val="FFFFFF"/>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2pt;margin-top:9.9pt;height:15.15pt;width:137.85pt;z-index:251688960;v-text-anchor:middle;mso-width-relative:page;mso-height-relative:page;" filled="f" stroked="t" coordsize="21600,21600" o:gfxdata="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">
                <v:fill on="f" focussize="0,0"/>
                <v:stroke weight="1.5pt" color="#FF0000 [2404]" miterlimit="8" joinstyle="miter"/>
                <v:imagedata o:title=""/>
                <o:lock v:ext="edit" aspectratio="f"/>
                <v:textbox>
                  <w:txbxContent>
                    <w:p>
                      <w:pPr>
                        <w:jc w:val="center"/>
                      </w:pPr>
                    </w:p>
                  </w:txbxContent>
                </v:textbox>
              </v:rect>
            </w:pict>
          </mc:Fallback>
        </mc:AlternateContent>
      </w:r>
      <w:r>
        <w:drawing>
          <wp:inline distT="0" distB="0" distL="114300" distR="114300">
            <wp:extent cx="4410075" cy="2085975"/>
            <wp:effectExtent l="0" t="0" r="9525" b="9525"/>
            <wp:docPr id="126"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Picture 54"/>
                    <pic:cNvPicPr>
                      <a:picLocks noChangeAspect="1"/>
                    </pic:cNvPicPr>
                  </pic:nvPicPr>
                  <pic:blipFill>
                    <a:blip r:embed="rId57"/>
                    <a:stretch>
                      <a:fillRect/>
                    </a:stretch>
                  </pic:blipFill>
                  <pic:spPr>
                    <a:xfrm>
                      <a:off x="0" y="0"/>
                      <a:ext cx="4410075" cy="2085975"/>
                    </a:xfrm>
                    <a:prstGeom prst="rect">
                      <a:avLst/>
                    </a:prstGeom>
                    <a:noFill/>
                    <a:ln>
                      <a:noFill/>
                    </a:ln>
                  </pic:spPr>
                </pic:pic>
              </a:graphicData>
            </a:graphic>
          </wp:inline>
        </w:drawing>
      </w:r>
    </w:p>
    <w:p>
      <w:pPr>
        <w:keepNext w:val="0"/>
        <w:keepLines w:val="0"/>
        <w:pageBreakBefore w:val="0"/>
        <w:widowControl/>
        <w:numPr>
          <w:numId w:val="0"/>
        </w:numPr>
        <w:kinsoku/>
        <w:wordWrap/>
        <w:overflowPunct/>
        <w:topLinePunct w:val="0"/>
        <w:autoSpaceDE/>
        <w:autoSpaceDN/>
        <w:bidi w:val="0"/>
        <w:adjustRightInd/>
        <w:snapToGrid/>
        <w:spacing w:line="276" w:lineRule="auto"/>
        <w:ind w:leftChars="0"/>
        <w:jc w:val="both"/>
        <w:textAlignment w:val="auto"/>
        <w:rPr>
          <w:rFonts w:hint="default" w:ascii="Times New Roman" w:hAnsi="Times New Roman" w:cs="Times New Roman"/>
          <w:b w:val="0"/>
          <w:bCs w:val="0"/>
          <w:sz w:val="24"/>
          <w:szCs w:val="24"/>
          <w:lang w:val="en-GB"/>
        </w:rPr>
      </w:pPr>
    </w:p>
    <w:p>
      <w:pPr>
        <w:keepNext w:val="0"/>
        <w:keepLines w:val="0"/>
        <w:pageBreakBefore w:val="0"/>
        <w:widowControl/>
        <w:numPr>
          <w:ilvl w:val="0"/>
          <w:numId w:val="19"/>
        </w:numPr>
        <w:tabs>
          <w:tab w:val="clear" w:pos="425"/>
        </w:tabs>
        <w:kinsoku/>
        <w:wordWrap/>
        <w:overflowPunct/>
        <w:topLinePunct w:val="0"/>
        <w:autoSpaceDE/>
        <w:autoSpaceDN/>
        <w:bidi w:val="0"/>
        <w:adjustRightInd/>
        <w:snapToGrid/>
        <w:spacing w:line="276" w:lineRule="auto"/>
        <w:ind w:left="425" w:leftChars="0" w:hanging="425" w:firstLineChars="0"/>
        <w:jc w:val="both"/>
        <w:textAlignment w:val="auto"/>
        <w:rPr>
          <w:rFonts w:hint="default" w:ascii="Times New Roman" w:hAnsi="Times New Roman" w:cs="Times New Roman"/>
          <w:b w:val="0"/>
          <w:bCs w:val="0"/>
          <w:sz w:val="24"/>
          <w:szCs w:val="24"/>
          <w:lang w:val="en-GB"/>
        </w:rPr>
      </w:pPr>
      <w:r>
        <w:rPr>
          <w:rFonts w:hint="default" w:ascii="Times New Roman" w:hAnsi="Times New Roman" w:cs="Times New Roman"/>
          <w:b w:val="0"/>
          <w:bCs w:val="0"/>
          <w:sz w:val="24"/>
          <w:szCs w:val="24"/>
          <w:lang w:val="en-GB"/>
        </w:rPr>
        <w:t>Output Cari Film Berdasarkan Id Film</w:t>
      </w:r>
    </w:p>
    <w:p>
      <w:pPr>
        <w:keepNext w:val="0"/>
        <w:keepLines w:val="0"/>
        <w:pageBreakBefore w:val="0"/>
        <w:widowControl/>
        <w:numPr>
          <w:numId w:val="0"/>
        </w:numPr>
        <w:kinsoku/>
        <w:wordWrap/>
        <w:overflowPunct/>
        <w:topLinePunct w:val="0"/>
        <w:autoSpaceDE/>
        <w:autoSpaceDN/>
        <w:bidi w:val="0"/>
        <w:adjustRightInd/>
        <w:snapToGrid/>
        <w:spacing w:line="276" w:lineRule="auto"/>
        <w:ind w:leftChars="0"/>
        <w:jc w:val="both"/>
        <w:textAlignment w:val="auto"/>
        <w:rPr>
          <w:rFonts w:hint="default" w:ascii="Times New Roman" w:hAnsi="Times New Roman" w:cs="Times New Roman"/>
          <w:b w:val="0"/>
          <w:bCs w:val="0"/>
          <w:sz w:val="24"/>
          <w:szCs w:val="24"/>
          <w:lang w:val="en-GB"/>
        </w:rPr>
      </w:pPr>
    </w:p>
    <w:p>
      <w:pPr>
        <w:keepNext w:val="0"/>
        <w:keepLines w:val="0"/>
        <w:pageBreakBefore w:val="0"/>
        <w:widowControl/>
        <w:numPr>
          <w:numId w:val="0"/>
        </w:numPr>
        <w:kinsoku/>
        <w:wordWrap/>
        <w:overflowPunct/>
        <w:topLinePunct w:val="0"/>
        <w:autoSpaceDE/>
        <w:autoSpaceDN/>
        <w:bidi w:val="0"/>
        <w:adjustRightInd/>
        <w:snapToGrid/>
        <w:spacing w:line="276" w:lineRule="auto"/>
        <w:ind w:leftChars="0"/>
        <w:jc w:val="both"/>
        <w:textAlignment w:val="auto"/>
        <w:rPr>
          <w:rFonts w:hint="default" w:ascii="Times New Roman" w:hAnsi="Times New Roman" w:cs="Times New Roman"/>
          <w:b w:val="0"/>
          <w:bCs w:val="0"/>
          <w:sz w:val="24"/>
          <w:szCs w:val="24"/>
          <w:lang w:val="en-GB"/>
        </w:rPr>
      </w:pPr>
      <w:r>
        <w:rPr>
          <w:sz w:val="20"/>
        </w:rPr>
        <mc:AlternateContent>
          <mc:Choice Requires="wps">
            <w:drawing>
              <wp:anchor distT="0" distB="0" distL="114300" distR="114300" simplePos="0" relativeHeight="251692032" behindDoc="0" locked="0" layoutInCell="1" allowOverlap="1">
                <wp:simplePos x="0" y="0"/>
                <wp:positionH relativeFrom="column">
                  <wp:posOffset>66040</wp:posOffset>
                </wp:positionH>
                <wp:positionV relativeFrom="paragraph">
                  <wp:posOffset>1094105</wp:posOffset>
                </wp:positionV>
                <wp:extent cx="4189095" cy="903605"/>
                <wp:effectExtent l="9525" t="9525" r="11430" b="20320"/>
                <wp:wrapNone/>
                <wp:docPr id="132" name="Rectangles 132"/>
                <wp:cNvGraphicFramePr/>
                <a:graphic xmlns:a="http://schemas.openxmlformats.org/drawingml/2006/main">
                  <a:graphicData uri="http://schemas.microsoft.com/office/word/2010/wordprocessingShape">
                    <wps:wsp>
                      <wps:cNvSpPr/>
                      <wps:spPr>
                        <a:xfrm>
                          <a:off x="0" y="0"/>
                          <a:ext cx="4189095" cy="903605"/>
                        </a:xfrm>
                        <a:prstGeom prst="rect">
                          <a:avLst/>
                        </a:prstGeom>
                        <a:noFill/>
                        <a:ln w="19050">
                          <a:solidFill>
                            <a:srgbClr val="FF0000"/>
                          </a:solidFill>
                        </a:ln>
                      </wps:spPr>
                      <wps:style>
                        <a:lnRef idx="2">
                          <a:schemeClr val="accent1">
                            <a:lumMod val="75000"/>
                          </a:schemeClr>
                        </a:lnRef>
                        <a:fillRef idx="1">
                          <a:schemeClr val="accent1"/>
                        </a:fillRef>
                        <a:effectRef idx="0">
                          <a:srgbClr val="FFFFFF"/>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5.2pt;margin-top:86.15pt;height:71.15pt;width:329.85pt;z-index:251692032;v-text-anchor:middle;mso-width-relative:page;mso-height-relative:page;" filled="f" stroked="t" coordsize="21600,21600" o:gfxdata="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">
                <v:fill on="f" focussize="0,0"/>
                <v:stroke weight="1.5pt" color="#FF0000 [2404]" miterlimit="8" joinstyle="miter"/>
                <v:imagedata o:title=""/>
                <o:lock v:ext="edit" aspectratio="f"/>
                <v:textbox>
                  <w:txbxContent>
                    <w:p>
                      <w:pPr>
                        <w:jc w:val="center"/>
                      </w:pPr>
                    </w:p>
                  </w:txbxContent>
                </v:textbox>
              </v:rect>
            </w:pict>
          </mc:Fallback>
        </mc:AlternateContent>
      </w:r>
      <w:r>
        <w:rPr>
          <w:sz w:val="20"/>
        </w:rPr>
        <mc:AlternateContent>
          <mc:Choice Requires="wps">
            <w:drawing>
              <wp:anchor distT="0" distB="0" distL="114300" distR="114300" simplePos="0" relativeHeight="251691008" behindDoc="0" locked="0" layoutInCell="1" allowOverlap="1">
                <wp:simplePos x="0" y="0"/>
                <wp:positionH relativeFrom="column">
                  <wp:posOffset>66040</wp:posOffset>
                </wp:positionH>
                <wp:positionV relativeFrom="paragraph">
                  <wp:posOffset>777240</wp:posOffset>
                </wp:positionV>
                <wp:extent cx="3147060" cy="192405"/>
                <wp:effectExtent l="9525" t="9525" r="24765" b="26670"/>
                <wp:wrapNone/>
                <wp:docPr id="131" name="Rectangles 131"/>
                <wp:cNvGraphicFramePr/>
                <a:graphic xmlns:a="http://schemas.openxmlformats.org/drawingml/2006/main">
                  <a:graphicData uri="http://schemas.microsoft.com/office/word/2010/wordprocessingShape">
                    <wps:wsp>
                      <wps:cNvSpPr/>
                      <wps:spPr>
                        <a:xfrm>
                          <a:off x="0" y="0"/>
                          <a:ext cx="3147060" cy="192405"/>
                        </a:xfrm>
                        <a:prstGeom prst="rect">
                          <a:avLst/>
                        </a:prstGeom>
                        <a:noFill/>
                        <a:ln w="19050">
                          <a:solidFill>
                            <a:srgbClr val="FF0000"/>
                          </a:solidFill>
                        </a:ln>
                      </wps:spPr>
                      <wps:style>
                        <a:lnRef idx="2">
                          <a:schemeClr val="accent1">
                            <a:lumMod val="75000"/>
                          </a:schemeClr>
                        </a:lnRef>
                        <a:fillRef idx="1">
                          <a:schemeClr val="accent1"/>
                        </a:fillRef>
                        <a:effectRef idx="0">
                          <a:srgbClr val="FFFFFF"/>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5.2pt;margin-top:61.2pt;height:15.15pt;width:247.8pt;z-index:251691008;v-text-anchor:middle;mso-width-relative:page;mso-height-relative:page;" filled="f" stroked="t" coordsize="21600,21600" o:gfxdata="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">
                <v:fill on="f" focussize="0,0"/>
                <v:stroke weight="1.5pt" color="#FF0000 [2404]" miterlimit="8" joinstyle="miter"/>
                <v:imagedata o:title=""/>
                <o:lock v:ext="edit" aspectratio="f"/>
                <v:textbox>
                  <w:txbxContent>
                    <w:p>
                      <w:pPr>
                        <w:jc w:val="center"/>
                      </w:pPr>
                    </w:p>
                  </w:txbxContent>
                </v:textbox>
              </v:rect>
            </w:pict>
          </mc:Fallback>
        </mc:AlternateContent>
      </w:r>
      <w:r>
        <w:rPr>
          <w:sz w:val="20"/>
        </w:rPr>
        <mc:AlternateContent>
          <mc:Choice Requires="wps">
            <w:drawing>
              <wp:anchor distT="0" distB="0" distL="114300" distR="114300" simplePos="0" relativeHeight="251689984" behindDoc="0" locked="0" layoutInCell="1" allowOverlap="1">
                <wp:simplePos x="0" y="0"/>
                <wp:positionH relativeFrom="column">
                  <wp:posOffset>53340</wp:posOffset>
                </wp:positionH>
                <wp:positionV relativeFrom="paragraph">
                  <wp:posOffset>142240</wp:posOffset>
                </wp:positionV>
                <wp:extent cx="1750695" cy="192405"/>
                <wp:effectExtent l="9525" t="9525" r="11430" b="26670"/>
                <wp:wrapNone/>
                <wp:docPr id="130" name="Rectangles 130"/>
                <wp:cNvGraphicFramePr/>
                <a:graphic xmlns:a="http://schemas.openxmlformats.org/drawingml/2006/main">
                  <a:graphicData uri="http://schemas.microsoft.com/office/word/2010/wordprocessingShape">
                    <wps:wsp>
                      <wps:cNvSpPr/>
                      <wps:spPr>
                        <a:xfrm>
                          <a:off x="0" y="0"/>
                          <a:ext cx="1750695" cy="192405"/>
                        </a:xfrm>
                        <a:prstGeom prst="rect">
                          <a:avLst/>
                        </a:prstGeom>
                        <a:noFill/>
                        <a:ln w="19050">
                          <a:solidFill>
                            <a:srgbClr val="FF0000"/>
                          </a:solidFill>
                        </a:ln>
                      </wps:spPr>
                      <wps:style>
                        <a:lnRef idx="2">
                          <a:schemeClr val="accent1">
                            <a:lumMod val="75000"/>
                          </a:schemeClr>
                        </a:lnRef>
                        <a:fillRef idx="1">
                          <a:schemeClr val="accent1"/>
                        </a:fillRef>
                        <a:effectRef idx="0">
                          <a:srgbClr val="FFFFFF"/>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4.2pt;margin-top:11.2pt;height:15.15pt;width:137.85pt;z-index:251689984;v-text-anchor:middle;mso-width-relative:page;mso-height-relative:page;" filled="f" stroked="t" coordsize="21600,21600" o:gfxdata="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">
                <v:fill on="f" focussize="0,0"/>
                <v:stroke weight="1.5pt" color="#FF0000 [2404]" miterlimit="8" joinstyle="miter"/>
                <v:imagedata o:title=""/>
                <o:lock v:ext="edit" aspectratio="f"/>
                <v:textbox>
                  <w:txbxContent>
                    <w:p>
                      <w:pPr>
                        <w:jc w:val="center"/>
                      </w:pPr>
                    </w:p>
                  </w:txbxContent>
                </v:textbox>
              </v:rect>
            </w:pict>
          </mc:Fallback>
        </mc:AlternateContent>
      </w:r>
      <w:r>
        <w:drawing>
          <wp:inline distT="0" distB="0" distL="114300" distR="114300">
            <wp:extent cx="4505325" cy="2085975"/>
            <wp:effectExtent l="0" t="0" r="9525" b="9525"/>
            <wp:docPr id="129"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Picture 56"/>
                    <pic:cNvPicPr>
                      <a:picLocks noChangeAspect="1"/>
                    </pic:cNvPicPr>
                  </pic:nvPicPr>
                  <pic:blipFill>
                    <a:blip r:embed="rId58"/>
                    <a:stretch>
                      <a:fillRect/>
                    </a:stretch>
                  </pic:blipFill>
                  <pic:spPr>
                    <a:xfrm>
                      <a:off x="0" y="0"/>
                      <a:ext cx="4505325" cy="2085975"/>
                    </a:xfrm>
                    <a:prstGeom prst="rect">
                      <a:avLst/>
                    </a:prstGeom>
                    <a:noFill/>
                    <a:ln>
                      <a:noFill/>
                    </a:ln>
                  </pic:spPr>
                </pic:pic>
              </a:graphicData>
            </a:graphic>
          </wp:inline>
        </w:drawing>
      </w:r>
    </w:p>
    <w:p>
      <w:pPr>
        <w:keepNext w:val="0"/>
        <w:keepLines w:val="0"/>
        <w:pageBreakBefore w:val="0"/>
        <w:widowControl/>
        <w:numPr>
          <w:numId w:val="0"/>
        </w:numPr>
        <w:kinsoku/>
        <w:wordWrap/>
        <w:overflowPunct/>
        <w:topLinePunct w:val="0"/>
        <w:autoSpaceDE/>
        <w:autoSpaceDN/>
        <w:bidi w:val="0"/>
        <w:adjustRightInd/>
        <w:snapToGrid/>
        <w:spacing w:line="276" w:lineRule="auto"/>
        <w:ind w:leftChars="0"/>
        <w:jc w:val="both"/>
        <w:textAlignment w:val="auto"/>
        <w:rPr>
          <w:rFonts w:hint="default" w:ascii="Times New Roman" w:hAnsi="Times New Roman" w:cs="Times New Roman"/>
          <w:b w:val="0"/>
          <w:bCs w:val="0"/>
          <w:sz w:val="24"/>
          <w:szCs w:val="24"/>
          <w:lang w:val="en-GB"/>
        </w:rPr>
      </w:pPr>
    </w:p>
    <w:p>
      <w:pPr>
        <w:keepNext w:val="0"/>
        <w:keepLines w:val="0"/>
        <w:pageBreakBefore w:val="0"/>
        <w:widowControl/>
        <w:numPr>
          <w:ilvl w:val="0"/>
          <w:numId w:val="19"/>
        </w:numPr>
        <w:tabs>
          <w:tab w:val="clear" w:pos="425"/>
        </w:tabs>
        <w:kinsoku/>
        <w:wordWrap/>
        <w:overflowPunct/>
        <w:topLinePunct w:val="0"/>
        <w:autoSpaceDE/>
        <w:autoSpaceDN/>
        <w:bidi w:val="0"/>
        <w:adjustRightInd/>
        <w:snapToGrid/>
        <w:spacing w:line="276" w:lineRule="auto"/>
        <w:ind w:left="425" w:leftChars="0" w:hanging="425" w:firstLineChars="0"/>
        <w:jc w:val="both"/>
        <w:textAlignment w:val="auto"/>
        <w:rPr>
          <w:rFonts w:hint="default" w:ascii="Times New Roman" w:hAnsi="Times New Roman" w:cs="Times New Roman"/>
          <w:b w:val="0"/>
          <w:bCs w:val="0"/>
          <w:sz w:val="24"/>
          <w:szCs w:val="24"/>
          <w:lang w:val="en-GB"/>
        </w:rPr>
      </w:pPr>
      <w:r>
        <w:rPr>
          <w:rFonts w:hint="default" w:ascii="Times New Roman" w:hAnsi="Times New Roman" w:cs="Times New Roman"/>
          <w:b w:val="0"/>
          <w:bCs w:val="0"/>
          <w:sz w:val="24"/>
          <w:szCs w:val="24"/>
          <w:lang w:val="en-GB"/>
        </w:rPr>
        <w:t>Output Urutkan Daftar Film Berdasarkan Rating (Desc)</w:t>
      </w:r>
    </w:p>
    <w:p>
      <w:pPr>
        <w:keepNext w:val="0"/>
        <w:keepLines w:val="0"/>
        <w:pageBreakBefore w:val="0"/>
        <w:widowControl/>
        <w:numPr>
          <w:numId w:val="0"/>
        </w:numPr>
        <w:kinsoku/>
        <w:wordWrap/>
        <w:overflowPunct/>
        <w:topLinePunct w:val="0"/>
        <w:autoSpaceDE/>
        <w:autoSpaceDN/>
        <w:bidi w:val="0"/>
        <w:adjustRightInd/>
        <w:snapToGrid/>
        <w:spacing w:line="276" w:lineRule="auto"/>
        <w:ind w:leftChars="0"/>
        <w:jc w:val="both"/>
        <w:textAlignment w:val="auto"/>
        <w:rPr>
          <w:rFonts w:hint="default" w:ascii="Times New Roman" w:hAnsi="Times New Roman" w:cs="Times New Roman"/>
          <w:b w:val="0"/>
          <w:bCs w:val="0"/>
          <w:sz w:val="24"/>
          <w:szCs w:val="24"/>
          <w:lang w:val="en-GB"/>
        </w:rPr>
      </w:pPr>
    </w:p>
    <w:p>
      <w:pPr>
        <w:keepNext w:val="0"/>
        <w:keepLines w:val="0"/>
        <w:pageBreakBefore w:val="0"/>
        <w:widowControl/>
        <w:numPr>
          <w:numId w:val="0"/>
        </w:numPr>
        <w:kinsoku/>
        <w:wordWrap/>
        <w:overflowPunct/>
        <w:topLinePunct w:val="0"/>
        <w:autoSpaceDE/>
        <w:autoSpaceDN/>
        <w:bidi w:val="0"/>
        <w:adjustRightInd/>
        <w:snapToGrid/>
        <w:spacing w:line="276" w:lineRule="auto"/>
        <w:ind w:leftChars="0"/>
        <w:jc w:val="both"/>
        <w:textAlignment w:val="auto"/>
        <w:rPr>
          <w:rFonts w:hint="default" w:ascii="Times New Roman" w:hAnsi="Times New Roman" w:cs="Times New Roman"/>
          <w:b w:val="0"/>
          <w:bCs w:val="0"/>
          <w:sz w:val="24"/>
          <w:szCs w:val="24"/>
          <w:lang w:val="en-GB"/>
        </w:rPr>
      </w:pPr>
      <w:r>
        <w:rPr>
          <w:sz w:val="20"/>
        </w:rPr>
        <mc:AlternateContent>
          <mc:Choice Requires="wps">
            <w:drawing>
              <wp:anchor distT="0" distB="0" distL="114300" distR="114300" simplePos="0" relativeHeight="251694080" behindDoc="0" locked="0" layoutInCell="1" allowOverlap="1">
                <wp:simplePos x="0" y="0"/>
                <wp:positionH relativeFrom="column">
                  <wp:posOffset>3240405</wp:posOffset>
                </wp:positionH>
                <wp:positionV relativeFrom="paragraph">
                  <wp:posOffset>755015</wp:posOffset>
                </wp:positionV>
                <wp:extent cx="925830" cy="1195705"/>
                <wp:effectExtent l="9525" t="9525" r="17145" b="13970"/>
                <wp:wrapNone/>
                <wp:docPr id="135" name="Rectangles 135"/>
                <wp:cNvGraphicFramePr/>
                <a:graphic xmlns:a="http://schemas.openxmlformats.org/drawingml/2006/main">
                  <a:graphicData uri="http://schemas.microsoft.com/office/word/2010/wordprocessingShape">
                    <wps:wsp>
                      <wps:cNvSpPr/>
                      <wps:spPr>
                        <a:xfrm>
                          <a:off x="0" y="0"/>
                          <a:ext cx="925830" cy="1195705"/>
                        </a:xfrm>
                        <a:prstGeom prst="rect">
                          <a:avLst/>
                        </a:prstGeom>
                        <a:noFill/>
                        <a:ln w="19050">
                          <a:solidFill>
                            <a:srgbClr val="FF0000"/>
                          </a:solidFill>
                        </a:ln>
                      </wps:spPr>
                      <wps:style>
                        <a:lnRef idx="2">
                          <a:schemeClr val="accent1">
                            <a:lumMod val="75000"/>
                          </a:schemeClr>
                        </a:lnRef>
                        <a:fillRef idx="1">
                          <a:schemeClr val="accent1"/>
                        </a:fillRef>
                        <a:effectRef idx="0">
                          <a:srgbClr val="FFFFFF"/>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55.15pt;margin-top:59.45pt;height:94.15pt;width:72.9pt;z-index:251694080;v-text-anchor:middle;mso-width-relative:page;mso-height-relative:page;" filled="f" stroked="t" coordsize="21600,21600" o:gfxdata="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">
                <v:fill on="f" focussize="0,0"/>
                <v:stroke weight="1.5pt" color="#FF0000 [2404]" miterlimit="8" joinstyle="miter"/>
                <v:imagedata o:title=""/>
                <o:lock v:ext="edit" aspectratio="f"/>
                <v:textbox>
                  <w:txbxContent>
                    <w:p>
                      <w:pPr>
                        <w:jc w:val="center"/>
                      </w:pPr>
                    </w:p>
                  </w:txbxContent>
                </v:textbox>
              </v:rect>
            </w:pict>
          </mc:Fallback>
        </mc:AlternateContent>
      </w:r>
      <w:r>
        <w:rPr>
          <w:sz w:val="20"/>
        </w:rPr>
        <mc:AlternateContent>
          <mc:Choice Requires="wps">
            <w:drawing>
              <wp:anchor distT="0" distB="0" distL="114300" distR="114300" simplePos="0" relativeHeight="251695104" behindDoc="0" locked="0" layoutInCell="1" allowOverlap="1">
                <wp:simplePos x="0" y="0"/>
                <wp:positionH relativeFrom="column">
                  <wp:posOffset>66040</wp:posOffset>
                </wp:positionH>
                <wp:positionV relativeFrom="paragraph">
                  <wp:posOffset>133985</wp:posOffset>
                </wp:positionV>
                <wp:extent cx="1750695" cy="192405"/>
                <wp:effectExtent l="9525" t="9525" r="11430" b="26670"/>
                <wp:wrapNone/>
                <wp:docPr id="136" name="Rectangles 136"/>
                <wp:cNvGraphicFramePr/>
                <a:graphic xmlns:a="http://schemas.openxmlformats.org/drawingml/2006/main">
                  <a:graphicData uri="http://schemas.microsoft.com/office/word/2010/wordprocessingShape">
                    <wps:wsp>
                      <wps:cNvSpPr/>
                      <wps:spPr>
                        <a:xfrm>
                          <a:off x="0" y="0"/>
                          <a:ext cx="1750695" cy="192405"/>
                        </a:xfrm>
                        <a:prstGeom prst="rect">
                          <a:avLst/>
                        </a:prstGeom>
                        <a:noFill/>
                        <a:ln w="19050">
                          <a:solidFill>
                            <a:srgbClr val="FF0000"/>
                          </a:solidFill>
                        </a:ln>
                      </wps:spPr>
                      <wps:style>
                        <a:lnRef idx="2">
                          <a:schemeClr val="accent1">
                            <a:lumMod val="75000"/>
                          </a:schemeClr>
                        </a:lnRef>
                        <a:fillRef idx="1">
                          <a:schemeClr val="accent1"/>
                        </a:fillRef>
                        <a:effectRef idx="0">
                          <a:srgbClr val="FFFFFF"/>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5.2pt;margin-top:10.55pt;height:15.15pt;width:137.85pt;z-index:251695104;v-text-anchor:middle;mso-width-relative:page;mso-height-relative:page;" filled="f" stroked="t" coordsize="21600,21600" o:gfxdata="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">
                <v:fill on="f" focussize="0,0"/>
                <v:stroke weight="1.5pt" color="#FF0000 [2404]" miterlimit="8" joinstyle="miter"/>
                <v:imagedata o:title=""/>
                <o:lock v:ext="edit" aspectratio="f"/>
                <v:textbox>
                  <w:txbxContent>
                    <w:p>
                      <w:pPr>
                        <w:jc w:val="center"/>
                      </w:pPr>
                    </w:p>
                  </w:txbxContent>
                </v:textbox>
              </v:rect>
            </w:pict>
          </mc:Fallback>
        </mc:AlternateContent>
      </w:r>
      <w:r>
        <w:drawing>
          <wp:inline distT="0" distB="0" distL="114300" distR="114300">
            <wp:extent cx="4457700" cy="2047875"/>
            <wp:effectExtent l="0" t="0" r="0" b="9525"/>
            <wp:docPr id="133"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Picture 57"/>
                    <pic:cNvPicPr>
                      <a:picLocks noChangeAspect="1"/>
                    </pic:cNvPicPr>
                  </pic:nvPicPr>
                  <pic:blipFill>
                    <a:blip r:embed="rId59"/>
                    <a:stretch>
                      <a:fillRect/>
                    </a:stretch>
                  </pic:blipFill>
                  <pic:spPr>
                    <a:xfrm>
                      <a:off x="0" y="0"/>
                      <a:ext cx="4457700" cy="2047875"/>
                    </a:xfrm>
                    <a:prstGeom prst="rect">
                      <a:avLst/>
                    </a:prstGeom>
                    <a:noFill/>
                    <a:ln>
                      <a:noFill/>
                    </a:ln>
                  </pic:spPr>
                </pic:pic>
              </a:graphicData>
            </a:graphic>
          </wp:inline>
        </w:drawing>
      </w:r>
    </w:p>
    <w:p>
      <w:pPr>
        <w:keepNext w:val="0"/>
        <w:keepLines w:val="0"/>
        <w:pageBreakBefore w:val="0"/>
        <w:widowControl/>
        <w:numPr>
          <w:numId w:val="0"/>
        </w:numPr>
        <w:kinsoku/>
        <w:wordWrap/>
        <w:overflowPunct/>
        <w:topLinePunct w:val="0"/>
        <w:autoSpaceDE/>
        <w:autoSpaceDN/>
        <w:bidi w:val="0"/>
        <w:adjustRightInd/>
        <w:snapToGrid/>
        <w:spacing w:line="276" w:lineRule="auto"/>
        <w:ind w:leftChars="0"/>
        <w:jc w:val="both"/>
        <w:textAlignment w:val="auto"/>
        <w:rPr>
          <w:rFonts w:hint="default" w:ascii="Times New Roman" w:hAnsi="Times New Roman" w:cs="Times New Roman"/>
          <w:b w:val="0"/>
          <w:bCs w:val="0"/>
          <w:sz w:val="24"/>
          <w:szCs w:val="24"/>
          <w:lang w:val="en-GB"/>
        </w:rPr>
      </w:pPr>
    </w:p>
    <w:p>
      <w:pPr>
        <w:rPr>
          <w:rFonts w:hint="default" w:ascii="Times New Roman" w:hAnsi="Times New Roman" w:cs="Times New Roman"/>
          <w:b w:val="0"/>
          <w:bCs w:val="0"/>
          <w:sz w:val="24"/>
          <w:szCs w:val="24"/>
          <w:lang w:val="en-GB"/>
        </w:rPr>
      </w:pPr>
      <w:r>
        <w:rPr>
          <w:rFonts w:hint="default" w:ascii="Times New Roman" w:hAnsi="Times New Roman" w:cs="Times New Roman"/>
          <w:b w:val="0"/>
          <w:bCs w:val="0"/>
          <w:sz w:val="24"/>
          <w:szCs w:val="24"/>
          <w:lang w:val="en-GB"/>
        </w:rPr>
        <w:br w:type="page"/>
      </w:r>
    </w:p>
    <w:p>
      <w:pPr>
        <w:keepNext w:val="0"/>
        <w:keepLines w:val="0"/>
        <w:pageBreakBefore w:val="0"/>
        <w:widowControl/>
        <w:numPr>
          <w:ilvl w:val="0"/>
          <w:numId w:val="19"/>
        </w:numPr>
        <w:tabs>
          <w:tab w:val="clear" w:pos="425"/>
        </w:tabs>
        <w:kinsoku/>
        <w:wordWrap/>
        <w:overflowPunct/>
        <w:topLinePunct w:val="0"/>
        <w:autoSpaceDE/>
        <w:autoSpaceDN/>
        <w:bidi w:val="0"/>
        <w:adjustRightInd/>
        <w:snapToGrid/>
        <w:spacing w:line="276" w:lineRule="auto"/>
        <w:ind w:left="425" w:leftChars="0" w:hanging="425" w:firstLineChars="0"/>
        <w:jc w:val="both"/>
        <w:textAlignment w:val="auto"/>
        <w:rPr>
          <w:rFonts w:hint="default" w:ascii="Times New Roman" w:hAnsi="Times New Roman" w:cs="Times New Roman"/>
          <w:b w:val="0"/>
          <w:bCs w:val="0"/>
          <w:sz w:val="24"/>
          <w:szCs w:val="24"/>
          <w:lang w:val="en-GB"/>
        </w:rPr>
      </w:pPr>
      <w:r>
        <w:rPr>
          <w:rFonts w:hint="default" w:ascii="Times New Roman" w:hAnsi="Times New Roman" w:cs="Times New Roman"/>
          <w:b w:val="0"/>
          <w:bCs w:val="0"/>
          <w:sz w:val="24"/>
          <w:szCs w:val="24"/>
          <w:lang w:val="en-GB"/>
        </w:rPr>
        <w:t>Output Cari Film Berdasarkan Judul (Tambahan)</w:t>
      </w:r>
    </w:p>
    <w:p>
      <w:pPr>
        <w:keepNext w:val="0"/>
        <w:keepLines w:val="0"/>
        <w:pageBreakBefore w:val="0"/>
        <w:widowControl/>
        <w:numPr>
          <w:numId w:val="0"/>
        </w:numPr>
        <w:kinsoku/>
        <w:wordWrap/>
        <w:overflowPunct/>
        <w:topLinePunct w:val="0"/>
        <w:autoSpaceDE/>
        <w:autoSpaceDN/>
        <w:bidi w:val="0"/>
        <w:adjustRightInd/>
        <w:snapToGrid/>
        <w:spacing w:line="276" w:lineRule="auto"/>
        <w:ind w:leftChars="0"/>
        <w:jc w:val="both"/>
        <w:textAlignment w:val="auto"/>
        <w:rPr>
          <w:rFonts w:hint="default" w:ascii="Times New Roman" w:hAnsi="Times New Roman" w:cs="Times New Roman"/>
          <w:b w:val="0"/>
          <w:bCs w:val="0"/>
          <w:sz w:val="24"/>
          <w:szCs w:val="24"/>
          <w:lang w:val="en-GB"/>
        </w:rPr>
      </w:pPr>
    </w:p>
    <w:p>
      <w:pPr>
        <w:keepNext w:val="0"/>
        <w:keepLines w:val="0"/>
        <w:pageBreakBefore w:val="0"/>
        <w:widowControl/>
        <w:numPr>
          <w:numId w:val="0"/>
        </w:numPr>
        <w:kinsoku/>
        <w:wordWrap/>
        <w:overflowPunct/>
        <w:topLinePunct w:val="0"/>
        <w:autoSpaceDE/>
        <w:autoSpaceDN/>
        <w:bidi w:val="0"/>
        <w:adjustRightInd/>
        <w:snapToGrid/>
        <w:spacing w:line="276" w:lineRule="auto"/>
        <w:ind w:leftChars="0"/>
        <w:jc w:val="both"/>
        <w:textAlignment w:val="auto"/>
        <w:rPr>
          <w:rFonts w:hint="default" w:ascii="Times New Roman" w:hAnsi="Times New Roman" w:cs="Times New Roman"/>
          <w:b w:val="0"/>
          <w:bCs w:val="0"/>
          <w:sz w:val="24"/>
          <w:szCs w:val="24"/>
          <w:lang w:val="en-GB"/>
        </w:rPr>
      </w:pPr>
      <w:r>
        <w:rPr>
          <w:sz w:val="20"/>
        </w:rPr>
        <mc:AlternateContent>
          <mc:Choice Requires="wps">
            <w:drawing>
              <wp:anchor distT="0" distB="0" distL="114300" distR="114300" simplePos="0" relativeHeight="251697152" behindDoc="0" locked="0" layoutInCell="1" allowOverlap="1">
                <wp:simplePos x="0" y="0"/>
                <wp:positionH relativeFrom="column">
                  <wp:posOffset>66040</wp:posOffset>
                </wp:positionH>
                <wp:positionV relativeFrom="paragraph">
                  <wp:posOffset>1116330</wp:posOffset>
                </wp:positionV>
                <wp:extent cx="4074795" cy="864870"/>
                <wp:effectExtent l="9525" t="9525" r="11430" b="20955"/>
                <wp:wrapNone/>
                <wp:docPr id="141" name="Rectangles 141"/>
                <wp:cNvGraphicFramePr/>
                <a:graphic xmlns:a="http://schemas.openxmlformats.org/drawingml/2006/main">
                  <a:graphicData uri="http://schemas.microsoft.com/office/word/2010/wordprocessingShape">
                    <wps:wsp>
                      <wps:cNvSpPr/>
                      <wps:spPr>
                        <a:xfrm>
                          <a:off x="0" y="0"/>
                          <a:ext cx="4074795" cy="864870"/>
                        </a:xfrm>
                        <a:prstGeom prst="rect">
                          <a:avLst/>
                        </a:prstGeom>
                        <a:noFill/>
                        <a:ln w="19050">
                          <a:solidFill>
                            <a:srgbClr val="FF0000"/>
                          </a:solidFill>
                        </a:ln>
                      </wps:spPr>
                      <wps:style>
                        <a:lnRef idx="2">
                          <a:schemeClr val="accent1">
                            <a:lumMod val="75000"/>
                          </a:schemeClr>
                        </a:lnRef>
                        <a:fillRef idx="1">
                          <a:schemeClr val="accent1"/>
                        </a:fillRef>
                        <a:effectRef idx="0">
                          <a:srgbClr val="FFFFFF"/>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5.2pt;margin-top:87.9pt;height:68.1pt;width:320.85pt;z-index:251697152;v-text-anchor:middle;mso-width-relative:page;mso-height-relative:page;" filled="f" stroked="t" coordsize="21600,21600" o:gfxdata="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">
                <v:fill on="f" focussize="0,0"/>
                <v:stroke weight="1.5pt" color="#FF0000 [2404]" miterlimit="8" joinstyle="miter"/>
                <v:imagedata o:title=""/>
                <o:lock v:ext="edit" aspectratio="f"/>
                <v:textbox>
                  <w:txbxContent>
                    <w:p>
                      <w:pPr>
                        <w:jc w:val="center"/>
                      </w:pPr>
                    </w:p>
                  </w:txbxContent>
                </v:textbox>
              </v:rect>
            </w:pict>
          </mc:Fallback>
        </mc:AlternateContent>
      </w:r>
      <w:r>
        <w:rPr>
          <w:sz w:val="20"/>
        </w:rPr>
        <mc:AlternateContent>
          <mc:Choice Requires="wps">
            <w:drawing>
              <wp:anchor distT="0" distB="0" distL="114300" distR="114300" simplePos="0" relativeHeight="251696128" behindDoc="0" locked="0" layoutInCell="1" allowOverlap="1">
                <wp:simplePos x="0" y="0"/>
                <wp:positionH relativeFrom="column">
                  <wp:posOffset>27940</wp:posOffset>
                </wp:positionH>
                <wp:positionV relativeFrom="paragraph">
                  <wp:posOffset>786130</wp:posOffset>
                </wp:positionV>
                <wp:extent cx="3630295" cy="192405"/>
                <wp:effectExtent l="9525" t="9525" r="17780" b="26670"/>
                <wp:wrapNone/>
                <wp:docPr id="140" name="Rectangles 140"/>
                <wp:cNvGraphicFramePr/>
                <a:graphic xmlns:a="http://schemas.openxmlformats.org/drawingml/2006/main">
                  <a:graphicData uri="http://schemas.microsoft.com/office/word/2010/wordprocessingShape">
                    <wps:wsp>
                      <wps:cNvSpPr/>
                      <wps:spPr>
                        <a:xfrm>
                          <a:off x="0" y="0"/>
                          <a:ext cx="3630295" cy="192405"/>
                        </a:xfrm>
                        <a:prstGeom prst="rect">
                          <a:avLst/>
                        </a:prstGeom>
                        <a:noFill/>
                        <a:ln w="19050">
                          <a:solidFill>
                            <a:srgbClr val="FF0000"/>
                          </a:solidFill>
                        </a:ln>
                      </wps:spPr>
                      <wps:style>
                        <a:lnRef idx="2">
                          <a:schemeClr val="accent1">
                            <a:lumMod val="75000"/>
                          </a:schemeClr>
                        </a:lnRef>
                        <a:fillRef idx="1">
                          <a:schemeClr val="accent1"/>
                        </a:fillRef>
                        <a:effectRef idx="0">
                          <a:srgbClr val="FFFFFF"/>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2pt;margin-top:61.9pt;height:15.15pt;width:285.85pt;z-index:251696128;v-text-anchor:middle;mso-width-relative:page;mso-height-relative:page;" filled="f" stroked="t" coordsize="21600,21600" o:gfxdata="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">
                <v:fill on="f" focussize="0,0"/>
                <v:stroke weight="1.5pt" color="#FF0000 [2404]" miterlimit="8" joinstyle="miter"/>
                <v:imagedata o:title=""/>
                <o:lock v:ext="edit" aspectratio="f"/>
                <v:textbox>
                  <w:txbxContent>
                    <w:p>
                      <w:pPr>
                        <w:jc w:val="center"/>
                      </w:pPr>
                    </w:p>
                  </w:txbxContent>
                </v:textbox>
              </v:rect>
            </w:pict>
          </mc:Fallback>
        </mc:AlternateContent>
      </w:r>
      <w:r>
        <w:rPr>
          <w:sz w:val="20"/>
        </w:rPr>
        <mc:AlternateContent>
          <mc:Choice Requires="wps">
            <w:drawing>
              <wp:anchor distT="0" distB="0" distL="114300" distR="114300" simplePos="0" relativeHeight="251693056" behindDoc="0" locked="0" layoutInCell="1" allowOverlap="1">
                <wp:simplePos x="0" y="0"/>
                <wp:positionH relativeFrom="column">
                  <wp:posOffset>40640</wp:posOffset>
                </wp:positionH>
                <wp:positionV relativeFrom="paragraph">
                  <wp:posOffset>138430</wp:posOffset>
                </wp:positionV>
                <wp:extent cx="1750695" cy="192405"/>
                <wp:effectExtent l="9525" t="9525" r="11430" b="26670"/>
                <wp:wrapNone/>
                <wp:docPr id="139" name="Rectangles 139"/>
                <wp:cNvGraphicFramePr/>
                <a:graphic xmlns:a="http://schemas.openxmlformats.org/drawingml/2006/main">
                  <a:graphicData uri="http://schemas.microsoft.com/office/word/2010/wordprocessingShape">
                    <wps:wsp>
                      <wps:cNvSpPr/>
                      <wps:spPr>
                        <a:xfrm>
                          <a:off x="0" y="0"/>
                          <a:ext cx="1750695" cy="192405"/>
                        </a:xfrm>
                        <a:prstGeom prst="rect">
                          <a:avLst/>
                        </a:prstGeom>
                        <a:noFill/>
                        <a:ln w="19050">
                          <a:solidFill>
                            <a:srgbClr val="FF0000"/>
                          </a:solidFill>
                        </a:ln>
                      </wps:spPr>
                      <wps:style>
                        <a:lnRef idx="2">
                          <a:schemeClr val="accent1">
                            <a:lumMod val="75000"/>
                          </a:schemeClr>
                        </a:lnRef>
                        <a:fillRef idx="1">
                          <a:schemeClr val="accent1"/>
                        </a:fillRef>
                        <a:effectRef idx="0">
                          <a:srgbClr val="FFFFFF"/>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2pt;margin-top:10.9pt;height:15.15pt;width:137.85pt;z-index:251693056;v-text-anchor:middle;mso-width-relative:page;mso-height-relative:page;" filled="f" stroked="t" coordsize="21600,21600" o:gfxdata="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">
                <v:fill on="f" focussize="0,0"/>
                <v:stroke weight="1.5pt" color="#FF0000 [2404]" miterlimit="8" joinstyle="miter"/>
                <v:imagedata o:title=""/>
                <o:lock v:ext="edit" aspectratio="f"/>
                <v:textbox>
                  <w:txbxContent>
                    <w:p>
                      <w:pPr>
                        <w:jc w:val="center"/>
                      </w:pPr>
                    </w:p>
                  </w:txbxContent>
                </v:textbox>
              </v:rect>
            </w:pict>
          </mc:Fallback>
        </mc:AlternateContent>
      </w:r>
      <w:r>
        <w:drawing>
          <wp:inline distT="0" distB="0" distL="114300" distR="114300">
            <wp:extent cx="4391025" cy="2095500"/>
            <wp:effectExtent l="0" t="0" r="9525" b="0"/>
            <wp:docPr id="137"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Picture 59"/>
                    <pic:cNvPicPr>
                      <a:picLocks noChangeAspect="1"/>
                    </pic:cNvPicPr>
                  </pic:nvPicPr>
                  <pic:blipFill>
                    <a:blip r:embed="rId60"/>
                    <a:stretch>
                      <a:fillRect/>
                    </a:stretch>
                  </pic:blipFill>
                  <pic:spPr>
                    <a:xfrm>
                      <a:off x="0" y="0"/>
                      <a:ext cx="4391025" cy="2095500"/>
                    </a:xfrm>
                    <a:prstGeom prst="rect">
                      <a:avLst/>
                    </a:prstGeom>
                    <a:noFill/>
                    <a:ln>
                      <a:noFill/>
                    </a:ln>
                  </pic:spPr>
                </pic:pic>
              </a:graphicData>
            </a:graphic>
          </wp:inline>
        </w:drawing>
      </w:r>
    </w:p>
    <w:p>
      <w:pPr>
        <w:keepNext w:val="0"/>
        <w:keepLines w:val="0"/>
        <w:pageBreakBefore w:val="0"/>
        <w:widowControl/>
        <w:numPr>
          <w:numId w:val="0"/>
        </w:numPr>
        <w:kinsoku/>
        <w:wordWrap/>
        <w:overflowPunct/>
        <w:topLinePunct w:val="0"/>
        <w:autoSpaceDE/>
        <w:autoSpaceDN/>
        <w:bidi w:val="0"/>
        <w:adjustRightInd/>
        <w:snapToGrid/>
        <w:spacing w:line="276" w:lineRule="auto"/>
        <w:ind w:leftChars="0"/>
        <w:jc w:val="both"/>
        <w:textAlignment w:val="auto"/>
        <w:rPr>
          <w:rFonts w:hint="default" w:ascii="Times New Roman" w:hAnsi="Times New Roman" w:cs="Times New Roman"/>
          <w:b w:val="0"/>
          <w:bCs w:val="0"/>
          <w:sz w:val="24"/>
          <w:szCs w:val="24"/>
          <w:lang w:val="en-GB"/>
        </w:rPr>
      </w:pPr>
    </w:p>
    <w:p>
      <w:pPr>
        <w:keepNext w:val="0"/>
        <w:keepLines w:val="0"/>
        <w:pageBreakBefore w:val="0"/>
        <w:widowControl/>
        <w:numPr>
          <w:ilvl w:val="0"/>
          <w:numId w:val="19"/>
        </w:numPr>
        <w:tabs>
          <w:tab w:val="clear" w:pos="425"/>
        </w:tabs>
        <w:kinsoku/>
        <w:wordWrap/>
        <w:overflowPunct/>
        <w:topLinePunct w:val="0"/>
        <w:autoSpaceDE/>
        <w:autoSpaceDN/>
        <w:bidi w:val="0"/>
        <w:adjustRightInd/>
        <w:snapToGrid/>
        <w:spacing w:line="276" w:lineRule="auto"/>
        <w:ind w:left="425" w:leftChars="0" w:hanging="425" w:firstLineChars="0"/>
        <w:jc w:val="both"/>
        <w:textAlignment w:val="auto"/>
        <w:rPr>
          <w:rFonts w:hint="default" w:ascii="Times New Roman" w:hAnsi="Times New Roman" w:cs="Times New Roman"/>
          <w:b w:val="0"/>
          <w:bCs w:val="0"/>
          <w:sz w:val="24"/>
          <w:szCs w:val="24"/>
          <w:lang w:val="en-GB"/>
        </w:rPr>
      </w:pPr>
      <w:r>
        <w:rPr>
          <w:rFonts w:hint="default" w:ascii="Times New Roman" w:hAnsi="Times New Roman" w:cs="Times New Roman"/>
          <w:b w:val="0"/>
          <w:bCs w:val="0"/>
          <w:sz w:val="24"/>
          <w:szCs w:val="24"/>
          <w:lang w:val="en-GB"/>
        </w:rPr>
        <w:t>Output  Hapus Film Berdasarkan Judul (Tambahan)</w:t>
      </w:r>
    </w:p>
    <w:p>
      <w:pPr>
        <w:keepNext w:val="0"/>
        <w:keepLines w:val="0"/>
        <w:pageBreakBefore w:val="0"/>
        <w:widowControl/>
        <w:numPr>
          <w:numId w:val="0"/>
        </w:numPr>
        <w:kinsoku/>
        <w:wordWrap/>
        <w:overflowPunct/>
        <w:topLinePunct w:val="0"/>
        <w:autoSpaceDE/>
        <w:autoSpaceDN/>
        <w:bidi w:val="0"/>
        <w:adjustRightInd/>
        <w:snapToGrid/>
        <w:spacing w:line="276" w:lineRule="auto"/>
        <w:ind w:leftChars="0"/>
        <w:jc w:val="both"/>
        <w:textAlignment w:val="auto"/>
        <w:rPr>
          <w:rFonts w:hint="default" w:ascii="Times New Roman" w:hAnsi="Times New Roman" w:cs="Times New Roman"/>
          <w:b w:val="0"/>
          <w:bCs w:val="0"/>
          <w:sz w:val="24"/>
          <w:szCs w:val="24"/>
          <w:lang w:val="en-GB"/>
        </w:rPr>
      </w:pPr>
    </w:p>
    <w:p>
      <w:pPr>
        <w:keepNext w:val="0"/>
        <w:keepLines w:val="0"/>
        <w:pageBreakBefore w:val="0"/>
        <w:widowControl/>
        <w:numPr>
          <w:numId w:val="0"/>
        </w:numPr>
        <w:kinsoku/>
        <w:wordWrap/>
        <w:overflowPunct/>
        <w:topLinePunct w:val="0"/>
        <w:autoSpaceDE/>
        <w:autoSpaceDN/>
        <w:bidi w:val="0"/>
        <w:adjustRightInd/>
        <w:snapToGrid/>
        <w:spacing w:line="276" w:lineRule="auto"/>
        <w:ind w:leftChars="0"/>
        <w:jc w:val="both"/>
        <w:textAlignment w:val="auto"/>
      </w:pPr>
      <w:r>
        <w:rPr>
          <w:sz w:val="20"/>
        </w:rPr>
        <mc:AlternateContent>
          <mc:Choice Requires="wps">
            <w:drawing>
              <wp:anchor distT="0" distB="0" distL="114300" distR="114300" simplePos="0" relativeHeight="251698176" behindDoc="0" locked="0" layoutInCell="1" allowOverlap="1">
                <wp:simplePos x="0" y="0"/>
                <wp:positionH relativeFrom="column">
                  <wp:posOffset>53340</wp:posOffset>
                </wp:positionH>
                <wp:positionV relativeFrom="paragraph">
                  <wp:posOffset>789940</wp:posOffset>
                </wp:positionV>
                <wp:extent cx="4252595" cy="192405"/>
                <wp:effectExtent l="9525" t="9525" r="24130" b="26670"/>
                <wp:wrapNone/>
                <wp:docPr id="147" name="Rectangles 147"/>
                <wp:cNvGraphicFramePr/>
                <a:graphic xmlns:a="http://schemas.openxmlformats.org/drawingml/2006/main">
                  <a:graphicData uri="http://schemas.microsoft.com/office/word/2010/wordprocessingShape">
                    <wps:wsp>
                      <wps:cNvSpPr/>
                      <wps:spPr>
                        <a:xfrm>
                          <a:off x="0" y="0"/>
                          <a:ext cx="4252595" cy="192405"/>
                        </a:xfrm>
                        <a:prstGeom prst="rect">
                          <a:avLst/>
                        </a:prstGeom>
                        <a:noFill/>
                        <a:ln w="19050">
                          <a:solidFill>
                            <a:srgbClr val="FF0000"/>
                          </a:solidFill>
                        </a:ln>
                      </wps:spPr>
                      <wps:style>
                        <a:lnRef idx="2">
                          <a:schemeClr val="accent1">
                            <a:lumMod val="75000"/>
                          </a:schemeClr>
                        </a:lnRef>
                        <a:fillRef idx="1">
                          <a:schemeClr val="accent1"/>
                        </a:fillRef>
                        <a:effectRef idx="0">
                          <a:srgbClr val="FFFFFF"/>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4.2pt;margin-top:62.2pt;height:15.15pt;width:334.85pt;z-index:251698176;v-text-anchor:middle;mso-width-relative:page;mso-height-relative:page;" filled="f" stroked="t" coordsize="21600,21600" o:gfxdata="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">
                <v:fill on="f" focussize="0,0"/>
                <v:stroke weight="1.5pt" color="#FF0000 [2404]" miterlimit="8" joinstyle="miter"/>
                <v:imagedata o:title=""/>
                <o:lock v:ext="edit" aspectratio="f"/>
                <v:textbox>
                  <w:txbxContent>
                    <w:p>
                      <w:pPr>
                        <w:jc w:val="center"/>
                      </w:pPr>
                    </w:p>
                  </w:txbxContent>
                </v:textbox>
              </v:rect>
            </w:pict>
          </mc:Fallback>
        </mc:AlternateContent>
      </w:r>
      <w:r>
        <w:rPr>
          <w:sz w:val="20"/>
        </w:rPr>
        <mc:AlternateContent>
          <mc:Choice Requires="wps">
            <w:drawing>
              <wp:anchor distT="0" distB="0" distL="114300" distR="114300" simplePos="0" relativeHeight="251699200" behindDoc="0" locked="0" layoutInCell="1" allowOverlap="1">
                <wp:simplePos x="0" y="0"/>
                <wp:positionH relativeFrom="column">
                  <wp:posOffset>66040</wp:posOffset>
                </wp:positionH>
                <wp:positionV relativeFrom="paragraph">
                  <wp:posOffset>142240</wp:posOffset>
                </wp:positionV>
                <wp:extent cx="1750695" cy="192405"/>
                <wp:effectExtent l="9525" t="9525" r="11430" b="26670"/>
                <wp:wrapNone/>
                <wp:docPr id="148" name="Rectangles 148"/>
                <wp:cNvGraphicFramePr/>
                <a:graphic xmlns:a="http://schemas.openxmlformats.org/drawingml/2006/main">
                  <a:graphicData uri="http://schemas.microsoft.com/office/word/2010/wordprocessingShape">
                    <wps:wsp>
                      <wps:cNvSpPr/>
                      <wps:spPr>
                        <a:xfrm>
                          <a:off x="0" y="0"/>
                          <a:ext cx="1750695" cy="192405"/>
                        </a:xfrm>
                        <a:prstGeom prst="rect">
                          <a:avLst/>
                        </a:prstGeom>
                        <a:noFill/>
                        <a:ln w="19050">
                          <a:solidFill>
                            <a:srgbClr val="FF0000"/>
                          </a:solidFill>
                        </a:ln>
                      </wps:spPr>
                      <wps:style>
                        <a:lnRef idx="2">
                          <a:schemeClr val="accent1">
                            <a:lumMod val="75000"/>
                          </a:schemeClr>
                        </a:lnRef>
                        <a:fillRef idx="1">
                          <a:schemeClr val="accent1"/>
                        </a:fillRef>
                        <a:effectRef idx="0">
                          <a:srgbClr val="FFFFFF"/>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5.2pt;margin-top:11.2pt;height:15.15pt;width:137.85pt;z-index:251699200;v-text-anchor:middle;mso-width-relative:page;mso-height-relative:page;" filled="f" stroked="t" coordsize="21600,21600" o:gfxdata="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">
                <v:fill on="f" focussize="0,0"/>
                <v:stroke weight="1.5pt" color="#FF0000 [2404]" miterlimit="8" joinstyle="miter"/>
                <v:imagedata o:title=""/>
                <o:lock v:ext="edit" aspectratio="f"/>
                <v:textbox>
                  <w:txbxContent>
                    <w:p>
                      <w:pPr>
                        <w:jc w:val="center"/>
                      </w:pPr>
                    </w:p>
                  </w:txbxContent>
                </v:textbox>
              </v:rect>
            </w:pict>
          </mc:Fallback>
        </mc:AlternateContent>
      </w:r>
      <w:r>
        <w:drawing>
          <wp:inline distT="0" distB="0" distL="114300" distR="114300">
            <wp:extent cx="4410075" cy="2105025"/>
            <wp:effectExtent l="0" t="0" r="9525" b="9525"/>
            <wp:docPr id="142"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Picture 60"/>
                    <pic:cNvPicPr>
                      <a:picLocks noChangeAspect="1"/>
                    </pic:cNvPicPr>
                  </pic:nvPicPr>
                  <pic:blipFill>
                    <a:blip r:embed="rId61"/>
                    <a:stretch>
                      <a:fillRect/>
                    </a:stretch>
                  </pic:blipFill>
                  <pic:spPr>
                    <a:xfrm>
                      <a:off x="0" y="0"/>
                      <a:ext cx="4410075" cy="2105025"/>
                    </a:xfrm>
                    <a:prstGeom prst="rect">
                      <a:avLst/>
                    </a:prstGeom>
                    <a:noFill/>
                    <a:ln>
                      <a:noFill/>
                    </a:ln>
                  </pic:spPr>
                </pic:pic>
              </a:graphicData>
            </a:graphic>
          </wp:inline>
        </w:drawing>
      </w:r>
    </w:p>
    <w:p>
      <w:pPr>
        <w:keepNext w:val="0"/>
        <w:keepLines w:val="0"/>
        <w:pageBreakBefore w:val="0"/>
        <w:widowControl/>
        <w:numPr>
          <w:numId w:val="0"/>
        </w:numPr>
        <w:kinsoku/>
        <w:wordWrap/>
        <w:overflowPunct/>
        <w:topLinePunct w:val="0"/>
        <w:autoSpaceDE/>
        <w:autoSpaceDN/>
        <w:bidi w:val="0"/>
        <w:adjustRightInd/>
        <w:snapToGrid/>
        <w:spacing w:line="276" w:lineRule="auto"/>
        <w:ind w:leftChars="0"/>
        <w:jc w:val="both"/>
        <w:textAlignment w:val="auto"/>
        <w:rPr>
          <w:rFonts w:hint="default"/>
          <w:lang w:val="en-GB"/>
        </w:rPr>
      </w:pPr>
      <w:r>
        <w:rPr>
          <w:sz w:val="20"/>
        </w:rPr>
        <mc:AlternateContent>
          <mc:Choice Requires="wps">
            <w:drawing>
              <wp:anchor distT="0" distB="0" distL="114300" distR="114300" simplePos="0" relativeHeight="251701248" behindDoc="0" locked="0" layoutInCell="1" allowOverlap="1">
                <wp:simplePos x="0" y="0"/>
                <wp:positionH relativeFrom="column">
                  <wp:posOffset>53340</wp:posOffset>
                </wp:positionH>
                <wp:positionV relativeFrom="paragraph">
                  <wp:posOffset>354330</wp:posOffset>
                </wp:positionV>
                <wp:extent cx="4074795" cy="1346200"/>
                <wp:effectExtent l="9525" t="9525" r="11430" b="15875"/>
                <wp:wrapNone/>
                <wp:docPr id="149" name="Rectangles 149"/>
                <wp:cNvGraphicFramePr/>
                <a:graphic xmlns:a="http://schemas.openxmlformats.org/drawingml/2006/main">
                  <a:graphicData uri="http://schemas.microsoft.com/office/word/2010/wordprocessingShape">
                    <wps:wsp>
                      <wps:cNvSpPr/>
                      <wps:spPr>
                        <a:xfrm>
                          <a:off x="0" y="0"/>
                          <a:ext cx="4074795" cy="1346200"/>
                        </a:xfrm>
                        <a:prstGeom prst="rect">
                          <a:avLst/>
                        </a:prstGeom>
                        <a:noFill/>
                        <a:ln w="19050">
                          <a:solidFill>
                            <a:srgbClr val="FF0000"/>
                          </a:solidFill>
                        </a:ln>
                      </wps:spPr>
                      <wps:style>
                        <a:lnRef idx="2">
                          <a:schemeClr val="accent1">
                            <a:lumMod val="75000"/>
                          </a:schemeClr>
                        </a:lnRef>
                        <a:fillRef idx="1">
                          <a:schemeClr val="accent1"/>
                        </a:fillRef>
                        <a:effectRef idx="0">
                          <a:srgbClr val="FFFFFF"/>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4.2pt;margin-top:27.9pt;height:106pt;width:320.85pt;z-index:251701248;v-text-anchor:middle;mso-width-relative:page;mso-height-relative:page;" filled="f" stroked="t" coordsize="21600,21600" o:gfxdata="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">
                <v:fill on="f" focussize="0,0"/>
                <v:stroke weight="1.5pt" color="#FF0000 [2404]" miterlimit="8" joinstyle="miter"/>
                <v:imagedata o:title=""/>
                <o:lock v:ext="edit" aspectratio="f"/>
                <v:textbox>
                  <w:txbxContent>
                    <w:p>
                      <w:pPr>
                        <w:jc w:val="center"/>
                      </w:pPr>
                    </w:p>
                  </w:txbxContent>
                </v:textbox>
              </v:rect>
            </w:pict>
          </mc:Fallback>
        </mc:AlternateContent>
      </w:r>
      <w:r>
        <w:drawing>
          <wp:inline distT="0" distB="0" distL="114300" distR="114300">
            <wp:extent cx="4429125" cy="1819275"/>
            <wp:effectExtent l="0" t="0" r="9525" b="9525"/>
            <wp:docPr id="144"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Picture 62"/>
                    <pic:cNvPicPr>
                      <a:picLocks noChangeAspect="1"/>
                    </pic:cNvPicPr>
                  </pic:nvPicPr>
                  <pic:blipFill>
                    <a:blip r:embed="rId62"/>
                    <a:stretch>
                      <a:fillRect/>
                    </a:stretch>
                  </pic:blipFill>
                  <pic:spPr>
                    <a:xfrm>
                      <a:off x="0" y="0"/>
                      <a:ext cx="4429125" cy="1819275"/>
                    </a:xfrm>
                    <a:prstGeom prst="rect">
                      <a:avLst/>
                    </a:prstGeom>
                    <a:noFill/>
                    <a:ln>
                      <a:noFill/>
                    </a:ln>
                  </pic:spPr>
                </pic:pic>
              </a:graphicData>
            </a:graphic>
          </wp:inline>
        </w:drawing>
      </w:r>
    </w:p>
    <w:p>
      <w:pPr>
        <w:keepNext w:val="0"/>
        <w:keepLines w:val="0"/>
        <w:pageBreakBefore w:val="0"/>
        <w:widowControl/>
        <w:numPr>
          <w:numId w:val="0"/>
        </w:numPr>
        <w:kinsoku/>
        <w:wordWrap/>
        <w:overflowPunct/>
        <w:topLinePunct w:val="0"/>
        <w:autoSpaceDE/>
        <w:autoSpaceDN/>
        <w:bidi w:val="0"/>
        <w:adjustRightInd/>
        <w:snapToGrid/>
        <w:spacing w:line="276" w:lineRule="auto"/>
        <w:ind w:leftChars="0"/>
        <w:jc w:val="both"/>
        <w:textAlignment w:val="auto"/>
        <w:rPr>
          <w:rFonts w:hint="default" w:ascii="Times New Roman" w:hAnsi="Times New Roman" w:cs="Times New Roman"/>
          <w:b w:val="0"/>
          <w:bCs w:val="0"/>
          <w:sz w:val="24"/>
          <w:szCs w:val="24"/>
          <w:lang w:val="en-GB"/>
        </w:rPr>
      </w:pPr>
    </w:p>
    <w:p>
      <w:pPr>
        <w:rPr>
          <w:rFonts w:hint="default" w:ascii="Times New Roman" w:hAnsi="Times New Roman" w:cs="Times New Roman"/>
          <w:b w:val="0"/>
          <w:bCs w:val="0"/>
          <w:sz w:val="24"/>
          <w:szCs w:val="24"/>
          <w:lang w:val="en-GB"/>
        </w:rPr>
      </w:pPr>
      <w:r>
        <w:rPr>
          <w:rFonts w:hint="default" w:ascii="Times New Roman" w:hAnsi="Times New Roman" w:cs="Times New Roman"/>
          <w:b w:val="0"/>
          <w:bCs w:val="0"/>
          <w:sz w:val="24"/>
          <w:szCs w:val="24"/>
          <w:lang w:val="en-GB"/>
        </w:rPr>
        <w:br w:type="page"/>
      </w:r>
    </w:p>
    <w:p>
      <w:pPr>
        <w:keepNext w:val="0"/>
        <w:keepLines w:val="0"/>
        <w:pageBreakBefore w:val="0"/>
        <w:widowControl/>
        <w:numPr>
          <w:ilvl w:val="0"/>
          <w:numId w:val="19"/>
        </w:numPr>
        <w:tabs>
          <w:tab w:val="clear" w:pos="425"/>
        </w:tabs>
        <w:kinsoku/>
        <w:wordWrap/>
        <w:overflowPunct/>
        <w:topLinePunct w:val="0"/>
        <w:autoSpaceDE/>
        <w:autoSpaceDN/>
        <w:bidi w:val="0"/>
        <w:adjustRightInd/>
        <w:snapToGrid/>
        <w:spacing w:line="276" w:lineRule="auto"/>
        <w:ind w:left="425" w:leftChars="0" w:hanging="425" w:firstLineChars="0"/>
        <w:jc w:val="both"/>
        <w:textAlignment w:val="auto"/>
        <w:rPr>
          <w:rFonts w:hint="default" w:ascii="Times New Roman" w:hAnsi="Times New Roman" w:cs="Times New Roman"/>
          <w:b w:val="0"/>
          <w:bCs w:val="0"/>
          <w:sz w:val="24"/>
          <w:szCs w:val="24"/>
          <w:lang w:val="en-GB"/>
        </w:rPr>
      </w:pPr>
      <w:r>
        <w:rPr>
          <w:rFonts w:hint="default" w:ascii="Times New Roman" w:hAnsi="Times New Roman" w:cs="Times New Roman"/>
          <w:b w:val="0"/>
          <w:bCs w:val="0"/>
          <w:sz w:val="24"/>
          <w:szCs w:val="24"/>
          <w:lang w:val="en-GB"/>
        </w:rPr>
        <w:t>Output Keluar</w:t>
      </w:r>
    </w:p>
    <w:p>
      <w:pPr>
        <w:keepNext w:val="0"/>
        <w:keepLines w:val="0"/>
        <w:pageBreakBefore w:val="0"/>
        <w:widowControl/>
        <w:numPr>
          <w:numId w:val="0"/>
        </w:numPr>
        <w:kinsoku/>
        <w:wordWrap/>
        <w:overflowPunct/>
        <w:topLinePunct w:val="0"/>
        <w:autoSpaceDE/>
        <w:autoSpaceDN/>
        <w:bidi w:val="0"/>
        <w:adjustRightInd/>
        <w:snapToGrid/>
        <w:spacing w:line="276" w:lineRule="auto"/>
        <w:ind w:leftChars="0"/>
        <w:jc w:val="both"/>
        <w:textAlignment w:val="auto"/>
        <w:rPr>
          <w:rFonts w:hint="default" w:ascii="Times New Roman" w:hAnsi="Times New Roman" w:cs="Times New Roman"/>
          <w:b w:val="0"/>
          <w:bCs w:val="0"/>
          <w:sz w:val="24"/>
          <w:szCs w:val="24"/>
          <w:lang w:val="en-GB"/>
        </w:rPr>
      </w:pPr>
    </w:p>
    <w:p>
      <w:pPr>
        <w:keepNext w:val="0"/>
        <w:keepLines w:val="0"/>
        <w:pageBreakBefore w:val="0"/>
        <w:widowControl/>
        <w:numPr>
          <w:numId w:val="0"/>
        </w:numPr>
        <w:kinsoku/>
        <w:wordWrap/>
        <w:overflowPunct/>
        <w:topLinePunct w:val="0"/>
        <w:autoSpaceDE/>
        <w:autoSpaceDN/>
        <w:bidi w:val="0"/>
        <w:adjustRightInd/>
        <w:snapToGrid/>
        <w:spacing w:line="276" w:lineRule="auto"/>
        <w:ind w:leftChars="0"/>
        <w:jc w:val="both"/>
        <w:textAlignment w:val="auto"/>
        <w:rPr>
          <w:rFonts w:hint="default" w:ascii="Times New Roman" w:hAnsi="Times New Roman" w:cs="Times New Roman"/>
          <w:b w:val="0"/>
          <w:bCs w:val="0"/>
          <w:sz w:val="24"/>
          <w:szCs w:val="24"/>
          <w:lang w:val="en-GB"/>
        </w:rPr>
      </w:pPr>
      <w:r>
        <w:rPr>
          <w:sz w:val="20"/>
        </w:rPr>
        <mc:AlternateContent>
          <mc:Choice Requires="wps">
            <w:drawing>
              <wp:anchor distT="0" distB="0" distL="114300" distR="114300" simplePos="0" relativeHeight="251700224" behindDoc="0" locked="0" layoutInCell="1" allowOverlap="1">
                <wp:simplePos x="0" y="0"/>
                <wp:positionH relativeFrom="column">
                  <wp:posOffset>15240</wp:posOffset>
                </wp:positionH>
                <wp:positionV relativeFrom="paragraph">
                  <wp:posOffset>2551430</wp:posOffset>
                </wp:positionV>
                <wp:extent cx="1750695" cy="192405"/>
                <wp:effectExtent l="9525" t="9525" r="11430" b="26670"/>
                <wp:wrapNone/>
                <wp:docPr id="151" name="Rectangles 151"/>
                <wp:cNvGraphicFramePr/>
                <a:graphic xmlns:a="http://schemas.openxmlformats.org/drawingml/2006/main">
                  <a:graphicData uri="http://schemas.microsoft.com/office/word/2010/wordprocessingShape">
                    <wps:wsp>
                      <wps:cNvSpPr/>
                      <wps:spPr>
                        <a:xfrm>
                          <a:off x="0" y="0"/>
                          <a:ext cx="1750695" cy="192405"/>
                        </a:xfrm>
                        <a:prstGeom prst="rect">
                          <a:avLst/>
                        </a:prstGeom>
                        <a:noFill/>
                        <a:ln w="19050">
                          <a:solidFill>
                            <a:srgbClr val="FF0000"/>
                          </a:solidFill>
                        </a:ln>
                      </wps:spPr>
                      <wps:style>
                        <a:lnRef idx="2">
                          <a:schemeClr val="accent1">
                            <a:lumMod val="75000"/>
                          </a:schemeClr>
                        </a:lnRef>
                        <a:fillRef idx="1">
                          <a:schemeClr val="accent1"/>
                        </a:fillRef>
                        <a:effectRef idx="0">
                          <a:srgbClr val="FFFFFF"/>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2pt;margin-top:200.9pt;height:15.15pt;width:137.85pt;z-index:251700224;v-text-anchor:middle;mso-width-relative:page;mso-height-relative:page;" filled="f" stroked="t" coordsize="21600,21600" o:gfxdata="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">
                <v:fill on="f" focussize="0,0"/>
                <v:stroke weight="1.5pt" color="#FF0000 [2404]" miterlimit="8" joinstyle="miter"/>
                <v:imagedata o:title=""/>
                <o:lock v:ext="edit" aspectratio="f"/>
                <v:textbox>
                  <w:txbxContent>
                    <w:p>
                      <w:pPr>
                        <w:jc w:val="center"/>
                      </w:pPr>
                    </w:p>
                  </w:txbxContent>
                </v:textbox>
              </v:rect>
            </w:pict>
          </mc:Fallback>
        </mc:AlternateContent>
      </w:r>
      <w:r>
        <w:drawing>
          <wp:inline distT="0" distB="0" distL="114300" distR="114300">
            <wp:extent cx="4410075" cy="3200400"/>
            <wp:effectExtent l="0" t="0" r="9525" b="0"/>
            <wp:docPr id="150"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Picture 63"/>
                    <pic:cNvPicPr>
                      <a:picLocks noChangeAspect="1"/>
                    </pic:cNvPicPr>
                  </pic:nvPicPr>
                  <pic:blipFill>
                    <a:blip r:embed="rId63"/>
                    <a:stretch>
                      <a:fillRect/>
                    </a:stretch>
                  </pic:blipFill>
                  <pic:spPr>
                    <a:xfrm>
                      <a:off x="0" y="0"/>
                      <a:ext cx="4410075" cy="3200400"/>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276" w:lineRule="auto"/>
        <w:jc w:val="both"/>
        <w:textAlignment w:val="auto"/>
        <w:rPr>
          <w:rFonts w:hint="default" w:ascii="Times New Roman" w:hAnsi="Times New Roman" w:cs="Times New Roman"/>
          <w:b w:val="0"/>
          <w:bCs w:val="0"/>
          <w:sz w:val="22"/>
          <w:szCs w:val="22"/>
          <w:lang w:val="en-GB"/>
        </w:rPr>
      </w:pPr>
    </w:p>
    <w:p>
      <w:pPr>
        <w:keepNext w:val="0"/>
        <w:keepLines w:val="0"/>
        <w:pageBreakBefore w:val="0"/>
        <w:widowControl/>
        <w:numPr>
          <w:ilvl w:val="0"/>
          <w:numId w:val="0"/>
        </w:numPr>
        <w:kinsoku/>
        <w:wordWrap/>
        <w:overflowPunct/>
        <w:topLinePunct w:val="0"/>
        <w:autoSpaceDE/>
        <w:autoSpaceDN/>
        <w:bidi w:val="0"/>
        <w:adjustRightInd/>
        <w:snapToGrid/>
        <w:spacing w:line="276" w:lineRule="auto"/>
        <w:jc w:val="both"/>
        <w:textAlignment w:val="auto"/>
        <w:rPr>
          <w:rFonts w:hint="default" w:ascii="Times New Roman" w:hAnsi="Times New Roman" w:cs="Times New Roman"/>
          <w:b w:val="0"/>
          <w:bCs w:val="0"/>
          <w:sz w:val="22"/>
          <w:szCs w:val="22"/>
          <w:lang w:val="en-GB"/>
        </w:rPr>
      </w:pPr>
    </w:p>
    <w:p>
      <w:pPr>
        <w:keepNext w:val="0"/>
        <w:keepLines w:val="0"/>
        <w:pageBreakBefore w:val="0"/>
        <w:widowControl/>
        <w:numPr>
          <w:ilvl w:val="0"/>
          <w:numId w:val="0"/>
        </w:numPr>
        <w:kinsoku/>
        <w:wordWrap/>
        <w:overflowPunct/>
        <w:topLinePunct w:val="0"/>
        <w:autoSpaceDE/>
        <w:autoSpaceDN/>
        <w:bidi w:val="0"/>
        <w:adjustRightInd/>
        <w:snapToGrid/>
        <w:spacing w:line="276" w:lineRule="auto"/>
        <w:jc w:val="both"/>
        <w:textAlignment w:val="auto"/>
        <w:rPr>
          <w:rFonts w:hint="default" w:ascii="Times New Roman" w:hAnsi="Times New Roman" w:cs="Times New Roman"/>
          <w:b w:val="0"/>
          <w:bCs w:val="0"/>
          <w:sz w:val="22"/>
          <w:szCs w:val="22"/>
          <w:lang w:val="en-GB"/>
        </w:rPr>
      </w:pPr>
    </w:p>
    <w:p>
      <w:pPr>
        <w:keepNext w:val="0"/>
        <w:keepLines w:val="0"/>
        <w:pageBreakBefore w:val="0"/>
        <w:widowControl/>
        <w:numPr>
          <w:ilvl w:val="0"/>
          <w:numId w:val="0"/>
        </w:numPr>
        <w:kinsoku/>
        <w:wordWrap/>
        <w:overflowPunct/>
        <w:topLinePunct w:val="0"/>
        <w:autoSpaceDE/>
        <w:autoSpaceDN/>
        <w:bidi w:val="0"/>
        <w:adjustRightInd/>
        <w:snapToGrid/>
        <w:spacing w:line="276" w:lineRule="auto"/>
        <w:jc w:val="both"/>
        <w:textAlignment w:val="auto"/>
        <w:rPr>
          <w:rFonts w:hint="default" w:ascii="Times New Roman" w:hAnsi="Times New Roman" w:cs="Times New Roman"/>
          <w:b w:val="0"/>
          <w:bCs w:val="0"/>
          <w:sz w:val="22"/>
          <w:szCs w:val="22"/>
          <w:lang w:val="en-GB"/>
        </w:rPr>
      </w:pPr>
    </w:p>
    <w:p>
      <w:pPr>
        <w:keepNext w:val="0"/>
        <w:keepLines w:val="0"/>
        <w:pageBreakBefore w:val="0"/>
        <w:widowControl/>
        <w:numPr>
          <w:ilvl w:val="0"/>
          <w:numId w:val="0"/>
        </w:numPr>
        <w:kinsoku/>
        <w:wordWrap/>
        <w:overflowPunct/>
        <w:topLinePunct w:val="0"/>
        <w:autoSpaceDE/>
        <w:autoSpaceDN/>
        <w:bidi w:val="0"/>
        <w:adjustRightInd/>
        <w:snapToGrid/>
        <w:spacing w:line="276" w:lineRule="auto"/>
        <w:jc w:val="both"/>
        <w:textAlignment w:val="auto"/>
        <w:rPr>
          <w:rFonts w:hint="default" w:ascii="Times New Roman" w:hAnsi="Times New Roman" w:cs="Times New Roman"/>
          <w:b w:val="0"/>
          <w:bCs w:val="0"/>
          <w:sz w:val="22"/>
          <w:szCs w:val="22"/>
          <w:lang w:val="en-GB"/>
        </w:rPr>
      </w:pPr>
    </w:p>
    <w:p>
      <w:pPr>
        <w:keepNext w:val="0"/>
        <w:keepLines w:val="0"/>
        <w:pageBreakBefore w:val="0"/>
        <w:widowControl/>
        <w:numPr>
          <w:ilvl w:val="0"/>
          <w:numId w:val="0"/>
        </w:numPr>
        <w:kinsoku/>
        <w:wordWrap/>
        <w:overflowPunct/>
        <w:topLinePunct w:val="0"/>
        <w:autoSpaceDE/>
        <w:autoSpaceDN/>
        <w:bidi w:val="0"/>
        <w:adjustRightInd/>
        <w:snapToGrid/>
        <w:spacing w:line="276" w:lineRule="auto"/>
        <w:jc w:val="both"/>
        <w:textAlignment w:val="auto"/>
        <w:rPr>
          <w:rFonts w:hint="default" w:ascii="Times New Roman" w:hAnsi="Times New Roman" w:cs="Times New Roman"/>
          <w:b w:val="0"/>
          <w:bCs w:val="0"/>
          <w:sz w:val="22"/>
          <w:szCs w:val="22"/>
          <w:lang w:val="en-GB"/>
        </w:rPr>
      </w:pPr>
    </w:p>
    <w:p>
      <w:pPr>
        <w:keepNext w:val="0"/>
        <w:keepLines w:val="0"/>
        <w:pageBreakBefore w:val="0"/>
        <w:widowControl/>
        <w:numPr>
          <w:ilvl w:val="0"/>
          <w:numId w:val="0"/>
        </w:numPr>
        <w:kinsoku/>
        <w:wordWrap/>
        <w:overflowPunct/>
        <w:topLinePunct w:val="0"/>
        <w:autoSpaceDE/>
        <w:autoSpaceDN/>
        <w:bidi w:val="0"/>
        <w:adjustRightInd/>
        <w:snapToGrid/>
        <w:spacing w:line="276" w:lineRule="auto"/>
        <w:jc w:val="both"/>
        <w:textAlignment w:val="auto"/>
        <w:rPr>
          <w:rFonts w:hint="default" w:ascii="Times New Roman" w:hAnsi="Times New Roman" w:cs="Times New Roman"/>
          <w:b w:val="0"/>
          <w:bCs w:val="0"/>
          <w:sz w:val="22"/>
          <w:szCs w:val="22"/>
          <w:lang w:val="en-GB"/>
        </w:rPr>
      </w:pPr>
    </w:p>
    <w:p>
      <w:pPr>
        <w:keepNext w:val="0"/>
        <w:keepLines w:val="0"/>
        <w:pageBreakBefore w:val="0"/>
        <w:widowControl/>
        <w:numPr>
          <w:ilvl w:val="0"/>
          <w:numId w:val="0"/>
        </w:numPr>
        <w:kinsoku/>
        <w:wordWrap/>
        <w:overflowPunct/>
        <w:topLinePunct w:val="0"/>
        <w:autoSpaceDE/>
        <w:autoSpaceDN/>
        <w:bidi w:val="0"/>
        <w:adjustRightInd/>
        <w:snapToGrid/>
        <w:spacing w:line="276" w:lineRule="auto"/>
        <w:jc w:val="both"/>
        <w:textAlignment w:val="auto"/>
        <w:rPr>
          <w:rFonts w:hint="default" w:ascii="Times New Roman" w:hAnsi="Times New Roman" w:cs="Times New Roman"/>
          <w:b w:val="0"/>
          <w:bCs w:val="0"/>
          <w:sz w:val="22"/>
          <w:szCs w:val="22"/>
          <w:lang w:val="en-GB"/>
        </w:rPr>
      </w:pPr>
    </w:p>
    <w:p>
      <w:pPr>
        <w:keepNext w:val="0"/>
        <w:keepLines w:val="0"/>
        <w:pageBreakBefore w:val="0"/>
        <w:widowControl/>
        <w:numPr>
          <w:ilvl w:val="0"/>
          <w:numId w:val="0"/>
        </w:numPr>
        <w:kinsoku/>
        <w:wordWrap/>
        <w:overflowPunct/>
        <w:topLinePunct w:val="0"/>
        <w:autoSpaceDE/>
        <w:autoSpaceDN/>
        <w:bidi w:val="0"/>
        <w:adjustRightInd/>
        <w:snapToGrid/>
        <w:spacing w:line="276" w:lineRule="auto"/>
        <w:jc w:val="both"/>
        <w:textAlignment w:val="auto"/>
        <w:rPr>
          <w:rFonts w:hint="default" w:ascii="Times New Roman" w:hAnsi="Times New Roman" w:cs="Times New Roman"/>
          <w:b w:val="0"/>
          <w:bCs w:val="0"/>
          <w:sz w:val="22"/>
          <w:szCs w:val="22"/>
          <w:lang w:val="en-GB"/>
        </w:rPr>
      </w:pPr>
    </w:p>
    <w:p>
      <w:pPr>
        <w:keepNext w:val="0"/>
        <w:keepLines w:val="0"/>
        <w:pageBreakBefore w:val="0"/>
        <w:widowControl/>
        <w:numPr>
          <w:ilvl w:val="0"/>
          <w:numId w:val="0"/>
        </w:numPr>
        <w:kinsoku/>
        <w:wordWrap/>
        <w:overflowPunct/>
        <w:topLinePunct w:val="0"/>
        <w:autoSpaceDE/>
        <w:autoSpaceDN/>
        <w:bidi w:val="0"/>
        <w:adjustRightInd/>
        <w:snapToGrid/>
        <w:spacing w:line="276" w:lineRule="auto"/>
        <w:jc w:val="both"/>
        <w:textAlignment w:val="auto"/>
        <w:rPr>
          <w:rFonts w:hint="default" w:ascii="Times New Roman" w:hAnsi="Times New Roman" w:cs="Times New Roman"/>
          <w:b w:val="0"/>
          <w:bCs w:val="0"/>
          <w:sz w:val="22"/>
          <w:szCs w:val="22"/>
          <w:lang w:val="en-GB"/>
        </w:rPr>
      </w:pPr>
    </w:p>
    <w:p>
      <w:pPr>
        <w:keepNext w:val="0"/>
        <w:keepLines w:val="0"/>
        <w:pageBreakBefore w:val="0"/>
        <w:widowControl/>
        <w:numPr>
          <w:ilvl w:val="0"/>
          <w:numId w:val="0"/>
        </w:numPr>
        <w:kinsoku/>
        <w:wordWrap/>
        <w:overflowPunct/>
        <w:topLinePunct w:val="0"/>
        <w:autoSpaceDE/>
        <w:autoSpaceDN/>
        <w:bidi w:val="0"/>
        <w:adjustRightInd/>
        <w:snapToGrid/>
        <w:spacing w:line="276" w:lineRule="auto"/>
        <w:jc w:val="both"/>
        <w:textAlignment w:val="auto"/>
        <w:rPr>
          <w:rFonts w:hint="default" w:ascii="Times New Roman" w:hAnsi="Times New Roman" w:cs="Times New Roman"/>
          <w:b w:val="0"/>
          <w:bCs w:val="0"/>
          <w:sz w:val="22"/>
          <w:szCs w:val="22"/>
          <w:lang w:val="en-GB"/>
        </w:rPr>
      </w:pPr>
      <w:bookmarkStart w:id="0" w:name="_GoBack"/>
      <w:bookmarkEnd w:id="0"/>
    </w:p>
    <w:p>
      <w:pPr>
        <w:keepNext w:val="0"/>
        <w:keepLines w:val="0"/>
        <w:pageBreakBefore w:val="0"/>
        <w:widowControl/>
        <w:numPr>
          <w:ilvl w:val="0"/>
          <w:numId w:val="0"/>
        </w:numPr>
        <w:kinsoku/>
        <w:wordWrap/>
        <w:overflowPunct/>
        <w:topLinePunct w:val="0"/>
        <w:autoSpaceDE/>
        <w:autoSpaceDN/>
        <w:bidi w:val="0"/>
        <w:adjustRightInd/>
        <w:snapToGrid/>
        <w:spacing w:line="276" w:lineRule="auto"/>
        <w:jc w:val="both"/>
        <w:textAlignment w:val="auto"/>
        <w:rPr>
          <w:rFonts w:hint="default" w:ascii="Times New Roman" w:hAnsi="Times New Roman" w:cs="Times New Roman"/>
          <w:b w:val="0"/>
          <w:bCs w:val="0"/>
          <w:sz w:val="22"/>
          <w:szCs w:val="22"/>
          <w:lang w:val="en-GB"/>
        </w:rPr>
      </w:pPr>
    </w:p>
    <w:p>
      <w:pPr>
        <w:keepNext w:val="0"/>
        <w:keepLines w:val="0"/>
        <w:pageBreakBefore w:val="0"/>
        <w:widowControl/>
        <w:numPr>
          <w:ilvl w:val="0"/>
          <w:numId w:val="0"/>
        </w:numPr>
        <w:kinsoku/>
        <w:wordWrap/>
        <w:overflowPunct/>
        <w:topLinePunct w:val="0"/>
        <w:autoSpaceDE/>
        <w:autoSpaceDN/>
        <w:bidi w:val="0"/>
        <w:adjustRightInd/>
        <w:snapToGrid/>
        <w:spacing w:line="276" w:lineRule="auto"/>
        <w:jc w:val="both"/>
        <w:textAlignment w:val="auto"/>
        <w:rPr>
          <w:rFonts w:hint="default" w:ascii="Times New Roman" w:hAnsi="Times New Roman" w:cs="Times New Roman"/>
          <w:b w:val="0"/>
          <w:bCs w:val="0"/>
          <w:sz w:val="22"/>
          <w:szCs w:val="22"/>
          <w:lang w:val="en-GB"/>
        </w:rPr>
      </w:pPr>
    </w:p>
    <w:p>
      <w:pPr>
        <w:keepNext w:val="0"/>
        <w:keepLines w:val="0"/>
        <w:pageBreakBefore w:val="0"/>
        <w:widowControl/>
        <w:numPr>
          <w:ilvl w:val="0"/>
          <w:numId w:val="0"/>
        </w:numPr>
        <w:kinsoku/>
        <w:wordWrap/>
        <w:overflowPunct/>
        <w:topLinePunct w:val="0"/>
        <w:autoSpaceDE/>
        <w:autoSpaceDN/>
        <w:bidi w:val="0"/>
        <w:adjustRightInd/>
        <w:snapToGrid/>
        <w:spacing w:line="276" w:lineRule="auto"/>
        <w:jc w:val="both"/>
        <w:textAlignment w:val="auto"/>
        <w:rPr>
          <w:rFonts w:hint="default" w:ascii="Times New Roman" w:hAnsi="Times New Roman" w:cs="Times New Roman"/>
          <w:b w:val="0"/>
          <w:bCs w:val="0"/>
          <w:sz w:val="22"/>
          <w:szCs w:val="22"/>
          <w:lang w:val="en-GB"/>
        </w:rPr>
      </w:pPr>
    </w:p>
    <w:p>
      <w:pPr>
        <w:keepNext w:val="0"/>
        <w:keepLines w:val="0"/>
        <w:pageBreakBefore w:val="0"/>
        <w:widowControl/>
        <w:numPr>
          <w:ilvl w:val="0"/>
          <w:numId w:val="0"/>
        </w:numPr>
        <w:kinsoku/>
        <w:wordWrap/>
        <w:overflowPunct/>
        <w:topLinePunct w:val="0"/>
        <w:autoSpaceDE/>
        <w:autoSpaceDN/>
        <w:bidi w:val="0"/>
        <w:adjustRightInd/>
        <w:snapToGrid/>
        <w:spacing w:line="276" w:lineRule="auto"/>
        <w:jc w:val="both"/>
        <w:textAlignment w:val="auto"/>
        <w:rPr>
          <w:rFonts w:hint="default" w:ascii="Times New Roman" w:hAnsi="Times New Roman" w:cs="Times New Roman"/>
          <w:b w:val="0"/>
          <w:bCs w:val="0"/>
          <w:sz w:val="22"/>
          <w:szCs w:val="22"/>
          <w:lang w:val="en-GB"/>
        </w:rPr>
      </w:pPr>
    </w:p>
    <w:p>
      <w:pPr>
        <w:keepNext w:val="0"/>
        <w:keepLines w:val="0"/>
        <w:pageBreakBefore w:val="0"/>
        <w:widowControl/>
        <w:numPr>
          <w:ilvl w:val="0"/>
          <w:numId w:val="0"/>
        </w:numPr>
        <w:kinsoku/>
        <w:wordWrap/>
        <w:overflowPunct/>
        <w:topLinePunct w:val="0"/>
        <w:autoSpaceDE/>
        <w:autoSpaceDN/>
        <w:bidi w:val="0"/>
        <w:adjustRightInd/>
        <w:snapToGrid/>
        <w:spacing w:line="276" w:lineRule="auto"/>
        <w:jc w:val="both"/>
        <w:textAlignment w:val="auto"/>
        <w:rPr>
          <w:rFonts w:hint="default" w:ascii="Times New Roman" w:hAnsi="Times New Roman" w:cs="Times New Roman"/>
          <w:b w:val="0"/>
          <w:bCs w:val="0"/>
          <w:sz w:val="22"/>
          <w:szCs w:val="22"/>
          <w:lang w:val="en-GB"/>
        </w:rPr>
      </w:pPr>
    </w:p>
    <w:p>
      <w:pPr>
        <w:keepNext w:val="0"/>
        <w:keepLines w:val="0"/>
        <w:pageBreakBefore w:val="0"/>
        <w:widowControl/>
        <w:numPr>
          <w:ilvl w:val="0"/>
          <w:numId w:val="0"/>
        </w:numPr>
        <w:kinsoku/>
        <w:wordWrap/>
        <w:overflowPunct/>
        <w:topLinePunct w:val="0"/>
        <w:autoSpaceDE/>
        <w:autoSpaceDN/>
        <w:bidi w:val="0"/>
        <w:adjustRightInd/>
        <w:snapToGrid/>
        <w:spacing w:line="276" w:lineRule="auto"/>
        <w:jc w:val="both"/>
        <w:textAlignment w:val="auto"/>
        <w:rPr>
          <w:rFonts w:hint="default" w:ascii="Times New Roman" w:hAnsi="Times New Roman" w:cs="Times New Roman"/>
          <w:b w:val="0"/>
          <w:bCs w:val="0"/>
          <w:sz w:val="22"/>
          <w:szCs w:val="22"/>
          <w:lang w:val="en-GB"/>
        </w:rPr>
      </w:pPr>
    </w:p>
    <w:p>
      <w:pPr>
        <w:keepNext w:val="0"/>
        <w:keepLines w:val="0"/>
        <w:pageBreakBefore w:val="0"/>
        <w:widowControl/>
        <w:numPr>
          <w:ilvl w:val="0"/>
          <w:numId w:val="0"/>
        </w:numPr>
        <w:kinsoku/>
        <w:wordWrap/>
        <w:overflowPunct/>
        <w:topLinePunct w:val="0"/>
        <w:autoSpaceDE/>
        <w:autoSpaceDN/>
        <w:bidi w:val="0"/>
        <w:adjustRightInd/>
        <w:snapToGrid/>
        <w:spacing w:line="276" w:lineRule="auto"/>
        <w:jc w:val="both"/>
        <w:textAlignment w:val="auto"/>
        <w:rPr>
          <w:rFonts w:hint="default" w:ascii="Times New Roman" w:hAnsi="Times New Roman" w:cs="Times New Roman"/>
          <w:b w:val="0"/>
          <w:bCs w:val="0"/>
          <w:sz w:val="22"/>
          <w:szCs w:val="22"/>
          <w:lang w:val="en-GB"/>
        </w:rPr>
      </w:pPr>
    </w:p>
    <w:p>
      <w:pPr>
        <w:keepNext w:val="0"/>
        <w:keepLines w:val="0"/>
        <w:pageBreakBefore w:val="0"/>
        <w:widowControl/>
        <w:numPr>
          <w:ilvl w:val="0"/>
          <w:numId w:val="0"/>
        </w:numPr>
        <w:kinsoku/>
        <w:wordWrap/>
        <w:overflowPunct/>
        <w:topLinePunct w:val="0"/>
        <w:autoSpaceDE/>
        <w:autoSpaceDN/>
        <w:bidi w:val="0"/>
        <w:adjustRightInd/>
        <w:snapToGrid/>
        <w:spacing w:line="276" w:lineRule="auto"/>
        <w:jc w:val="both"/>
        <w:textAlignment w:val="auto"/>
        <w:rPr>
          <w:rFonts w:hint="default" w:ascii="Times New Roman" w:hAnsi="Times New Roman" w:cs="Times New Roman"/>
          <w:b w:val="0"/>
          <w:bCs w:val="0"/>
          <w:sz w:val="22"/>
          <w:szCs w:val="22"/>
          <w:lang w:val="en-GB"/>
        </w:rPr>
      </w:pPr>
    </w:p>
    <w:p>
      <w:pPr>
        <w:keepNext w:val="0"/>
        <w:keepLines w:val="0"/>
        <w:pageBreakBefore w:val="0"/>
        <w:widowControl/>
        <w:numPr>
          <w:ilvl w:val="0"/>
          <w:numId w:val="0"/>
        </w:numPr>
        <w:kinsoku/>
        <w:wordWrap/>
        <w:overflowPunct/>
        <w:topLinePunct w:val="0"/>
        <w:autoSpaceDE/>
        <w:autoSpaceDN/>
        <w:bidi w:val="0"/>
        <w:adjustRightInd/>
        <w:snapToGrid/>
        <w:spacing w:line="276" w:lineRule="auto"/>
        <w:jc w:val="both"/>
        <w:textAlignment w:val="auto"/>
        <w:rPr>
          <w:rFonts w:hint="default" w:ascii="Times New Roman" w:hAnsi="Times New Roman" w:cs="Times New Roman"/>
          <w:b w:val="0"/>
          <w:bCs w:val="0"/>
          <w:sz w:val="22"/>
          <w:szCs w:val="22"/>
          <w:lang w:val="en-GB"/>
        </w:rPr>
      </w:pPr>
    </w:p>
    <w:p>
      <w:pPr>
        <w:keepNext w:val="0"/>
        <w:keepLines w:val="0"/>
        <w:pageBreakBefore w:val="0"/>
        <w:widowControl/>
        <w:numPr>
          <w:ilvl w:val="0"/>
          <w:numId w:val="0"/>
        </w:numPr>
        <w:kinsoku/>
        <w:wordWrap/>
        <w:overflowPunct/>
        <w:topLinePunct w:val="0"/>
        <w:autoSpaceDE/>
        <w:autoSpaceDN/>
        <w:bidi w:val="0"/>
        <w:adjustRightInd/>
        <w:snapToGrid/>
        <w:spacing w:line="276" w:lineRule="auto"/>
        <w:jc w:val="both"/>
        <w:textAlignment w:val="auto"/>
        <w:rPr>
          <w:rFonts w:hint="default" w:ascii="Times New Roman" w:hAnsi="Times New Roman" w:cs="Times New Roman"/>
          <w:b w:val="0"/>
          <w:bCs w:val="0"/>
          <w:sz w:val="22"/>
          <w:szCs w:val="22"/>
          <w:lang w:val="en-GB"/>
        </w:rPr>
      </w:pPr>
    </w:p>
    <w:p>
      <w:pPr>
        <w:keepNext w:val="0"/>
        <w:keepLines w:val="0"/>
        <w:pageBreakBefore w:val="0"/>
        <w:widowControl/>
        <w:numPr>
          <w:ilvl w:val="0"/>
          <w:numId w:val="0"/>
        </w:numPr>
        <w:kinsoku/>
        <w:wordWrap/>
        <w:overflowPunct/>
        <w:topLinePunct w:val="0"/>
        <w:autoSpaceDE/>
        <w:autoSpaceDN/>
        <w:bidi w:val="0"/>
        <w:adjustRightInd/>
        <w:snapToGrid/>
        <w:spacing w:line="276" w:lineRule="auto"/>
        <w:jc w:val="both"/>
        <w:textAlignment w:val="auto"/>
        <w:rPr>
          <w:rFonts w:hint="default" w:ascii="Times New Roman" w:hAnsi="Times New Roman" w:cs="Times New Roman"/>
          <w:b w:val="0"/>
          <w:bCs w:val="0"/>
          <w:sz w:val="22"/>
          <w:szCs w:val="22"/>
          <w:lang w:val="en-GB"/>
        </w:rPr>
      </w:pPr>
    </w:p>
    <w:p>
      <w:pPr>
        <w:keepNext w:val="0"/>
        <w:keepLines w:val="0"/>
        <w:pageBreakBefore w:val="0"/>
        <w:widowControl/>
        <w:numPr>
          <w:ilvl w:val="0"/>
          <w:numId w:val="0"/>
        </w:numPr>
        <w:kinsoku/>
        <w:wordWrap/>
        <w:overflowPunct/>
        <w:topLinePunct w:val="0"/>
        <w:autoSpaceDE/>
        <w:autoSpaceDN/>
        <w:bidi w:val="0"/>
        <w:adjustRightInd/>
        <w:snapToGrid/>
        <w:spacing w:line="276" w:lineRule="auto"/>
        <w:jc w:val="both"/>
        <w:textAlignment w:val="auto"/>
        <w:rPr>
          <w:rFonts w:hint="default" w:ascii="Times New Roman" w:hAnsi="Times New Roman" w:cs="Times New Roman"/>
          <w:b w:val="0"/>
          <w:bCs w:val="0"/>
          <w:sz w:val="22"/>
          <w:szCs w:val="22"/>
          <w:lang w:val="en-GB"/>
        </w:rPr>
      </w:pPr>
    </w:p>
    <w:p>
      <w:pPr>
        <w:keepNext w:val="0"/>
        <w:keepLines w:val="0"/>
        <w:pageBreakBefore w:val="0"/>
        <w:widowControl/>
        <w:numPr>
          <w:ilvl w:val="0"/>
          <w:numId w:val="0"/>
        </w:numPr>
        <w:kinsoku/>
        <w:wordWrap/>
        <w:overflowPunct/>
        <w:topLinePunct w:val="0"/>
        <w:autoSpaceDE/>
        <w:autoSpaceDN/>
        <w:bidi w:val="0"/>
        <w:adjustRightInd/>
        <w:snapToGrid/>
        <w:spacing w:line="276" w:lineRule="auto"/>
        <w:jc w:val="both"/>
        <w:textAlignment w:val="auto"/>
        <w:rPr>
          <w:rFonts w:hint="default" w:ascii="Times New Roman" w:hAnsi="Times New Roman" w:cs="Times New Roman"/>
          <w:b w:val="0"/>
          <w:bCs w:val="0"/>
          <w:sz w:val="22"/>
          <w:szCs w:val="22"/>
          <w:lang w:val="en-GB"/>
        </w:rPr>
      </w:pPr>
    </w:p>
    <w:p>
      <w:pPr>
        <w:keepNext w:val="0"/>
        <w:keepLines w:val="0"/>
        <w:pageBreakBefore w:val="0"/>
        <w:widowControl/>
        <w:numPr>
          <w:ilvl w:val="0"/>
          <w:numId w:val="0"/>
        </w:numPr>
        <w:kinsoku/>
        <w:wordWrap/>
        <w:overflowPunct/>
        <w:topLinePunct w:val="0"/>
        <w:autoSpaceDE/>
        <w:autoSpaceDN/>
        <w:bidi w:val="0"/>
        <w:adjustRightInd/>
        <w:snapToGrid/>
        <w:spacing w:line="276" w:lineRule="auto"/>
        <w:jc w:val="both"/>
        <w:textAlignment w:val="auto"/>
        <w:rPr>
          <w:rFonts w:hint="default" w:ascii="Times New Roman" w:hAnsi="Times New Roman" w:cs="Times New Roman"/>
          <w:b w:val="0"/>
          <w:bCs w:val="0"/>
          <w:sz w:val="22"/>
          <w:szCs w:val="22"/>
          <w:lang w:val="en-GB"/>
        </w:rPr>
      </w:pPr>
    </w:p>
    <w:p>
      <w:pPr>
        <w:keepNext w:val="0"/>
        <w:keepLines w:val="0"/>
        <w:pageBreakBefore w:val="0"/>
        <w:widowControl/>
        <w:numPr>
          <w:ilvl w:val="0"/>
          <w:numId w:val="0"/>
        </w:numPr>
        <w:kinsoku/>
        <w:wordWrap/>
        <w:overflowPunct/>
        <w:topLinePunct w:val="0"/>
        <w:autoSpaceDE/>
        <w:autoSpaceDN/>
        <w:bidi w:val="0"/>
        <w:adjustRightInd/>
        <w:snapToGrid/>
        <w:spacing w:line="276" w:lineRule="auto"/>
        <w:jc w:val="both"/>
        <w:textAlignment w:val="auto"/>
        <w:rPr>
          <w:rFonts w:hint="default" w:ascii="Times New Roman" w:hAnsi="Times New Roman" w:cs="Times New Roman"/>
          <w:b w:val="0"/>
          <w:bCs w:val="0"/>
          <w:sz w:val="22"/>
          <w:szCs w:val="22"/>
          <w:lang w:val="en-GB"/>
        </w:rPr>
      </w:pPr>
    </w:p>
    <w:p>
      <w:pPr>
        <w:keepNext w:val="0"/>
        <w:keepLines w:val="0"/>
        <w:pageBreakBefore w:val="0"/>
        <w:widowControl/>
        <w:numPr>
          <w:ilvl w:val="0"/>
          <w:numId w:val="0"/>
        </w:numPr>
        <w:kinsoku/>
        <w:wordWrap/>
        <w:overflowPunct/>
        <w:topLinePunct w:val="0"/>
        <w:autoSpaceDE/>
        <w:autoSpaceDN/>
        <w:bidi w:val="0"/>
        <w:adjustRightInd/>
        <w:snapToGrid/>
        <w:spacing w:line="276" w:lineRule="auto"/>
        <w:jc w:val="both"/>
        <w:textAlignment w:val="auto"/>
        <w:rPr>
          <w:rFonts w:hint="default" w:ascii="Times New Roman" w:hAnsi="Times New Roman" w:cs="Times New Roman"/>
          <w:b w:val="0"/>
          <w:bCs w:val="0"/>
          <w:sz w:val="22"/>
          <w:szCs w:val="22"/>
          <w:lang w:val="en-GB"/>
        </w:rPr>
      </w:pPr>
    </w:p>
    <w:p>
      <w:pPr>
        <w:keepNext w:val="0"/>
        <w:keepLines w:val="0"/>
        <w:pageBreakBefore w:val="0"/>
        <w:widowControl/>
        <w:numPr>
          <w:ilvl w:val="0"/>
          <w:numId w:val="0"/>
        </w:numPr>
        <w:kinsoku/>
        <w:wordWrap/>
        <w:overflowPunct/>
        <w:topLinePunct w:val="0"/>
        <w:autoSpaceDE/>
        <w:autoSpaceDN/>
        <w:bidi w:val="0"/>
        <w:adjustRightInd/>
        <w:snapToGrid/>
        <w:spacing w:line="276" w:lineRule="auto"/>
        <w:jc w:val="both"/>
        <w:textAlignment w:val="auto"/>
        <w:rPr>
          <w:rFonts w:hint="default"/>
          <w:sz w:val="18"/>
          <w:szCs w:val="18"/>
          <w:lang w:val="en-GB"/>
        </w:rPr>
      </w:pPr>
      <w:r>
        <w:rPr>
          <w:rFonts w:hint="default" w:ascii="Times New Roman" w:hAnsi="Times New Roman" w:cs="Times New Roman"/>
          <w:b w:val="0"/>
          <w:bCs w:val="0"/>
          <w:sz w:val="22"/>
          <w:szCs w:val="22"/>
          <w:lang w:val="en-GB"/>
        </w:rPr>
        <w:t>R</w:t>
      </w:r>
      <w:r>
        <w:rPr>
          <w:rFonts w:hint="default" w:ascii="Times New Roman" w:hAnsi="Times New Roman" w:cs="Times New Roman"/>
          <w:b w:val="0"/>
          <w:bCs w:val="0"/>
          <w:sz w:val="22"/>
          <w:szCs w:val="22"/>
          <w:lang w:val="en-US"/>
        </w:rPr>
        <w:t xml:space="preserve">epository : </w:t>
      </w:r>
      <w:r>
        <w:rPr>
          <w:rFonts w:hint="default" w:ascii="Times New Roman" w:hAnsi="Times New Roman"/>
          <w:b w:val="0"/>
          <w:bCs w:val="0"/>
          <w:sz w:val="22"/>
          <w:szCs w:val="22"/>
          <w:lang w:val="en-US"/>
        </w:rPr>
        <w:fldChar w:fldCharType="begin"/>
      </w:r>
      <w:r>
        <w:rPr>
          <w:rFonts w:hint="default" w:ascii="Times New Roman" w:hAnsi="Times New Roman"/>
          <w:b w:val="0"/>
          <w:bCs w:val="0"/>
          <w:sz w:val="22"/>
          <w:szCs w:val="22"/>
          <w:lang w:val="en-US"/>
        </w:rPr>
        <w:instrText xml:space="preserve"> HYPERLINK "https://github.com/zidnafaz/Praktikum-Algoritma-Struktur-Data" </w:instrText>
      </w:r>
      <w:r>
        <w:rPr>
          <w:rFonts w:hint="default" w:ascii="Times New Roman" w:hAnsi="Times New Roman"/>
          <w:b w:val="0"/>
          <w:bCs w:val="0"/>
          <w:sz w:val="22"/>
          <w:szCs w:val="22"/>
          <w:lang w:val="en-US"/>
        </w:rPr>
        <w:fldChar w:fldCharType="separate"/>
      </w:r>
      <w:r>
        <w:rPr>
          <w:rStyle w:val="51"/>
          <w:rFonts w:hint="default" w:ascii="Times New Roman" w:hAnsi="Times New Roman"/>
          <w:b w:val="0"/>
          <w:bCs w:val="0"/>
          <w:sz w:val="22"/>
          <w:szCs w:val="22"/>
          <w:lang w:val="en-US"/>
        </w:rPr>
        <w:t>https://github.com/zidnafaz/Praktikum-Algoritma-Struktur-Data</w:t>
      </w:r>
      <w:r>
        <w:rPr>
          <w:rFonts w:hint="default" w:ascii="Times New Roman" w:hAnsi="Times New Roman"/>
          <w:b w:val="0"/>
          <w:bCs w:val="0"/>
          <w:sz w:val="22"/>
          <w:szCs w:val="22"/>
          <w:lang w:val="en-US"/>
        </w:rPr>
        <w:fldChar w:fldCharType="end"/>
      </w: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Times">
    <w:altName w:val="Times New Roman"/>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等线">
    <w:altName w:val="Microsoft YaHei"/>
    <w:panose1 w:val="00000000000000000000"/>
    <w:charset w:val="00"/>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 w:name="Consolas">
    <w:panose1 w:val="020B0609020204030204"/>
    <w:charset w:val="00"/>
    <w:family w:val="auto"/>
    <w:pitch w:val="default"/>
    <w:sig w:usb0="E00006FF" w:usb1="0000FCFF" w:usb2="00000001" w:usb3="00000000" w:csb0="600001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3151CF4"/>
    <w:multiLevelType w:val="singleLevel"/>
    <w:tmpl w:val="93151CF4"/>
    <w:lvl w:ilvl="0" w:tentative="0">
      <w:start w:val="1"/>
      <w:numFmt w:val="decimal"/>
      <w:lvlText w:val="%1)"/>
      <w:lvlJc w:val="left"/>
      <w:pPr>
        <w:tabs>
          <w:tab w:val="left" w:pos="425"/>
        </w:tabs>
        <w:ind w:left="425" w:leftChars="0" w:hanging="425" w:firstLineChars="0"/>
      </w:pPr>
      <w:rPr>
        <w:rFonts w:hint="default"/>
      </w:rPr>
    </w:lvl>
  </w:abstractNum>
  <w:abstractNum w:abstractNumId="1">
    <w:nsid w:val="9E5B6029"/>
    <w:multiLevelType w:val="singleLevel"/>
    <w:tmpl w:val="9E5B6029"/>
    <w:lvl w:ilvl="0" w:tentative="0">
      <w:start w:val="1"/>
      <w:numFmt w:val="lowerLetter"/>
      <w:lvlText w:val="%1)"/>
      <w:lvlJc w:val="left"/>
      <w:pPr>
        <w:tabs>
          <w:tab w:val="left" w:pos="425"/>
        </w:tabs>
        <w:ind w:left="425" w:leftChars="0" w:hanging="425" w:firstLineChars="0"/>
      </w:pPr>
      <w:rPr>
        <w:rFonts w:hint="default"/>
      </w:rPr>
    </w:lvl>
  </w:abstractNum>
  <w:abstractNum w:abstractNumId="2">
    <w:nsid w:val="A5AB75F5"/>
    <w:multiLevelType w:val="singleLevel"/>
    <w:tmpl w:val="A5AB75F5"/>
    <w:lvl w:ilvl="0" w:tentative="0">
      <w:start w:val="1"/>
      <w:numFmt w:val="decimal"/>
      <w:lvlText w:val="%1)"/>
      <w:lvlJc w:val="left"/>
      <w:pPr>
        <w:tabs>
          <w:tab w:val="left" w:pos="425"/>
        </w:tabs>
        <w:ind w:left="425" w:leftChars="0" w:hanging="425" w:firstLineChars="0"/>
      </w:pPr>
      <w:rPr>
        <w:rFonts w:hint="default"/>
      </w:rPr>
    </w:lvl>
  </w:abstractNum>
  <w:abstractNum w:abstractNumId="3">
    <w:nsid w:val="AD93D60E"/>
    <w:multiLevelType w:val="singleLevel"/>
    <w:tmpl w:val="AD93D60E"/>
    <w:lvl w:ilvl="0" w:tentative="0">
      <w:start w:val="1"/>
      <w:numFmt w:val="decimal"/>
      <w:lvlText w:val="%1)"/>
      <w:lvlJc w:val="left"/>
      <w:pPr>
        <w:tabs>
          <w:tab w:val="left" w:pos="425"/>
        </w:tabs>
        <w:ind w:left="425" w:leftChars="0" w:hanging="425" w:firstLineChars="0"/>
      </w:pPr>
      <w:rPr>
        <w:rFonts w:hint="default"/>
      </w:rPr>
    </w:lvl>
  </w:abstractNum>
  <w:abstractNum w:abstractNumId="4">
    <w:nsid w:val="C6E6467D"/>
    <w:multiLevelType w:val="singleLevel"/>
    <w:tmpl w:val="C6E6467D"/>
    <w:lvl w:ilvl="0" w:tentative="0">
      <w:start w:val="1"/>
      <w:numFmt w:val="decimal"/>
      <w:lvlText w:val="%1)"/>
      <w:lvlJc w:val="left"/>
      <w:pPr>
        <w:tabs>
          <w:tab w:val="left" w:pos="425"/>
        </w:tabs>
        <w:ind w:left="425" w:leftChars="0" w:hanging="425" w:firstLineChars="0"/>
      </w:pPr>
      <w:rPr>
        <w:rFonts w:hint="default"/>
      </w:rPr>
    </w:lvl>
  </w:abstractNum>
  <w:abstractNum w:abstractNumId="5">
    <w:nsid w:val="DA647929"/>
    <w:multiLevelType w:val="singleLevel"/>
    <w:tmpl w:val="DA647929"/>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6">
    <w:nsid w:val="DEBE7BAA"/>
    <w:multiLevelType w:val="singleLevel"/>
    <w:tmpl w:val="DEBE7BAA"/>
    <w:lvl w:ilvl="0" w:tentative="0">
      <w:start w:val="1"/>
      <w:numFmt w:val="decimal"/>
      <w:lvlText w:val="%1)"/>
      <w:lvlJc w:val="left"/>
      <w:pPr>
        <w:tabs>
          <w:tab w:val="left" w:pos="425"/>
        </w:tabs>
        <w:ind w:left="425" w:leftChars="0" w:hanging="425" w:firstLineChars="0"/>
      </w:pPr>
      <w:rPr>
        <w:rFonts w:hint="default"/>
      </w:rPr>
    </w:lvl>
  </w:abstractNum>
  <w:abstractNum w:abstractNumId="7">
    <w:nsid w:val="FDC4525E"/>
    <w:multiLevelType w:val="singleLevel"/>
    <w:tmpl w:val="FDC4525E"/>
    <w:lvl w:ilvl="0" w:tentative="0">
      <w:start w:val="1"/>
      <w:numFmt w:val="decimal"/>
      <w:lvlText w:val="%1)"/>
      <w:lvlJc w:val="left"/>
      <w:pPr>
        <w:tabs>
          <w:tab w:val="left" w:pos="425"/>
        </w:tabs>
        <w:ind w:left="425" w:leftChars="0" w:hanging="425" w:firstLineChars="0"/>
      </w:pPr>
      <w:rPr>
        <w:rFonts w:hint="default"/>
      </w:rPr>
    </w:lvl>
  </w:abstractNum>
  <w:abstractNum w:abstractNumId="8">
    <w:nsid w:val="FFFFFF7C"/>
    <w:multiLevelType w:val="singleLevel"/>
    <w:tmpl w:val="FFFFFF7C"/>
    <w:lvl w:ilvl="0" w:tentative="0">
      <w:start w:val="1"/>
      <w:numFmt w:val="decimal"/>
      <w:pStyle w:val="82"/>
      <w:lvlText w:val="%1."/>
      <w:lvlJc w:val="left"/>
      <w:pPr>
        <w:tabs>
          <w:tab w:val="left" w:pos="2040"/>
        </w:tabs>
        <w:ind w:left="2040" w:leftChars="800" w:hanging="360" w:hangingChars="200"/>
      </w:pPr>
    </w:lvl>
  </w:abstractNum>
  <w:abstractNum w:abstractNumId="9">
    <w:nsid w:val="FFFFFF7D"/>
    <w:multiLevelType w:val="singleLevel"/>
    <w:tmpl w:val="FFFFFF7D"/>
    <w:lvl w:ilvl="0" w:tentative="0">
      <w:start w:val="1"/>
      <w:numFmt w:val="decimal"/>
      <w:pStyle w:val="81"/>
      <w:lvlText w:val="%1."/>
      <w:lvlJc w:val="left"/>
      <w:pPr>
        <w:tabs>
          <w:tab w:val="left" w:pos="1620"/>
        </w:tabs>
        <w:ind w:left="1620" w:leftChars="600" w:hanging="360" w:hangingChars="200"/>
      </w:pPr>
    </w:lvl>
  </w:abstractNum>
  <w:abstractNum w:abstractNumId="10">
    <w:nsid w:val="FFFFFF7E"/>
    <w:multiLevelType w:val="singleLevel"/>
    <w:tmpl w:val="FFFFFF7E"/>
    <w:lvl w:ilvl="0" w:tentative="0">
      <w:start w:val="1"/>
      <w:numFmt w:val="decimal"/>
      <w:pStyle w:val="80"/>
      <w:lvlText w:val="%1."/>
      <w:lvlJc w:val="left"/>
      <w:pPr>
        <w:tabs>
          <w:tab w:val="left" w:pos="1200"/>
        </w:tabs>
        <w:ind w:left="1200" w:leftChars="400" w:hanging="360" w:hangingChars="200"/>
      </w:pPr>
    </w:lvl>
  </w:abstractNum>
  <w:abstractNum w:abstractNumId="11">
    <w:nsid w:val="FFFFFF7F"/>
    <w:multiLevelType w:val="singleLevel"/>
    <w:tmpl w:val="FFFFFF7F"/>
    <w:lvl w:ilvl="0" w:tentative="0">
      <w:start w:val="1"/>
      <w:numFmt w:val="decimal"/>
      <w:pStyle w:val="79"/>
      <w:lvlText w:val="%1."/>
      <w:lvlJc w:val="left"/>
      <w:pPr>
        <w:tabs>
          <w:tab w:val="left" w:pos="780"/>
        </w:tabs>
        <w:ind w:left="780" w:leftChars="200" w:hanging="360" w:hangingChars="200"/>
      </w:pPr>
    </w:lvl>
  </w:abstractNum>
  <w:abstractNum w:abstractNumId="12">
    <w:nsid w:val="FFFFFF80"/>
    <w:multiLevelType w:val="singleLevel"/>
    <w:tmpl w:val="FFFFFF80"/>
    <w:lvl w:ilvl="0" w:tentative="0">
      <w:start w:val="1"/>
      <w:numFmt w:val="bullet"/>
      <w:pStyle w:val="72"/>
      <w:lvlText w:val=""/>
      <w:lvlJc w:val="left"/>
      <w:pPr>
        <w:tabs>
          <w:tab w:val="left" w:pos="2040"/>
        </w:tabs>
        <w:ind w:left="2040" w:leftChars="800" w:hanging="360" w:hangingChars="200"/>
      </w:pPr>
      <w:rPr>
        <w:rFonts w:hint="default" w:ascii="Wingdings" w:hAnsi="Wingdings"/>
      </w:rPr>
    </w:lvl>
  </w:abstractNum>
  <w:abstractNum w:abstractNumId="13">
    <w:nsid w:val="FFFFFF81"/>
    <w:multiLevelType w:val="singleLevel"/>
    <w:tmpl w:val="FFFFFF81"/>
    <w:lvl w:ilvl="0" w:tentative="0">
      <w:start w:val="1"/>
      <w:numFmt w:val="bullet"/>
      <w:pStyle w:val="71"/>
      <w:lvlText w:val=""/>
      <w:lvlJc w:val="left"/>
      <w:pPr>
        <w:tabs>
          <w:tab w:val="left" w:pos="1620"/>
        </w:tabs>
        <w:ind w:left="1620" w:leftChars="600" w:hanging="360" w:hangingChars="200"/>
      </w:pPr>
      <w:rPr>
        <w:rFonts w:hint="default" w:ascii="Wingdings" w:hAnsi="Wingdings"/>
      </w:rPr>
    </w:lvl>
  </w:abstractNum>
  <w:abstractNum w:abstractNumId="14">
    <w:nsid w:val="FFFFFF82"/>
    <w:multiLevelType w:val="singleLevel"/>
    <w:tmpl w:val="FFFFFF82"/>
    <w:lvl w:ilvl="0" w:tentative="0">
      <w:start w:val="1"/>
      <w:numFmt w:val="bullet"/>
      <w:pStyle w:val="70"/>
      <w:lvlText w:val=""/>
      <w:lvlJc w:val="left"/>
      <w:pPr>
        <w:tabs>
          <w:tab w:val="left" w:pos="1200"/>
        </w:tabs>
        <w:ind w:left="1200" w:leftChars="400" w:hanging="360" w:hangingChars="200"/>
      </w:pPr>
      <w:rPr>
        <w:rFonts w:hint="default" w:ascii="Wingdings" w:hAnsi="Wingdings"/>
      </w:rPr>
    </w:lvl>
  </w:abstractNum>
  <w:abstractNum w:abstractNumId="15">
    <w:nsid w:val="FFFFFF83"/>
    <w:multiLevelType w:val="singleLevel"/>
    <w:tmpl w:val="FFFFFF83"/>
    <w:lvl w:ilvl="0" w:tentative="0">
      <w:start w:val="1"/>
      <w:numFmt w:val="bullet"/>
      <w:pStyle w:val="69"/>
      <w:lvlText w:val=""/>
      <w:lvlJc w:val="left"/>
      <w:pPr>
        <w:tabs>
          <w:tab w:val="left" w:pos="780"/>
        </w:tabs>
        <w:ind w:left="780" w:leftChars="200" w:hanging="360" w:hangingChars="200"/>
      </w:pPr>
      <w:rPr>
        <w:rFonts w:hint="default" w:ascii="Wingdings" w:hAnsi="Wingdings"/>
      </w:rPr>
    </w:lvl>
  </w:abstractNum>
  <w:abstractNum w:abstractNumId="16">
    <w:nsid w:val="FFFFFF88"/>
    <w:multiLevelType w:val="singleLevel"/>
    <w:tmpl w:val="FFFFFF88"/>
    <w:lvl w:ilvl="0" w:tentative="0">
      <w:start w:val="1"/>
      <w:numFmt w:val="decimal"/>
      <w:pStyle w:val="78"/>
      <w:lvlText w:val="%1."/>
      <w:lvlJc w:val="left"/>
      <w:pPr>
        <w:tabs>
          <w:tab w:val="left" w:pos="360"/>
        </w:tabs>
        <w:ind w:left="360" w:hanging="360" w:hangingChars="200"/>
      </w:pPr>
    </w:lvl>
  </w:abstractNum>
  <w:abstractNum w:abstractNumId="17">
    <w:nsid w:val="FFFFFF89"/>
    <w:multiLevelType w:val="singleLevel"/>
    <w:tmpl w:val="FFFFFF89"/>
    <w:lvl w:ilvl="0" w:tentative="0">
      <w:start w:val="1"/>
      <w:numFmt w:val="bullet"/>
      <w:pStyle w:val="68"/>
      <w:lvlText w:val=""/>
      <w:lvlJc w:val="left"/>
      <w:pPr>
        <w:tabs>
          <w:tab w:val="left" w:pos="360"/>
        </w:tabs>
        <w:ind w:left="360" w:hanging="360" w:hangingChars="200"/>
      </w:pPr>
      <w:rPr>
        <w:rFonts w:hint="default" w:ascii="Wingdings" w:hAnsi="Wingdings"/>
      </w:rPr>
    </w:lvl>
  </w:abstractNum>
  <w:abstractNum w:abstractNumId="18">
    <w:nsid w:val="61089C44"/>
    <w:multiLevelType w:val="singleLevel"/>
    <w:tmpl w:val="61089C44"/>
    <w:lvl w:ilvl="0" w:tentative="0">
      <w:start w:val="1"/>
      <w:numFmt w:val="lowerLetter"/>
      <w:lvlText w:val="%1)"/>
      <w:lvlJc w:val="left"/>
      <w:pPr>
        <w:tabs>
          <w:tab w:val="left" w:pos="425"/>
        </w:tabs>
        <w:ind w:left="425" w:leftChars="0" w:hanging="425" w:firstLineChars="0"/>
      </w:pPr>
      <w:rPr>
        <w:rFonts w:hint="default"/>
      </w:rPr>
    </w:lvl>
  </w:abstractNum>
  <w:num w:numId="1">
    <w:abstractNumId w:val="17"/>
  </w:num>
  <w:num w:numId="2">
    <w:abstractNumId w:val="15"/>
  </w:num>
  <w:num w:numId="3">
    <w:abstractNumId w:val="14"/>
  </w:num>
  <w:num w:numId="4">
    <w:abstractNumId w:val="13"/>
  </w:num>
  <w:num w:numId="5">
    <w:abstractNumId w:val="12"/>
  </w:num>
  <w:num w:numId="6">
    <w:abstractNumId w:val="16"/>
  </w:num>
  <w:num w:numId="7">
    <w:abstractNumId w:val="11"/>
  </w:num>
  <w:num w:numId="8">
    <w:abstractNumId w:val="10"/>
  </w:num>
  <w:num w:numId="9">
    <w:abstractNumId w:val="9"/>
  </w:num>
  <w:num w:numId="10">
    <w:abstractNumId w:val="8"/>
  </w:num>
  <w:num w:numId="11">
    <w:abstractNumId w:val="6"/>
  </w:num>
  <w:num w:numId="12">
    <w:abstractNumId w:val="2"/>
  </w:num>
  <w:num w:numId="13">
    <w:abstractNumId w:val="7"/>
  </w:num>
  <w:num w:numId="14">
    <w:abstractNumId w:val="4"/>
  </w:num>
  <w:num w:numId="15">
    <w:abstractNumId w:val="0"/>
  </w:num>
  <w:num w:numId="16">
    <w:abstractNumId w:val="3"/>
  </w:num>
  <w:num w:numId="17">
    <w:abstractNumId w:val="5"/>
  </w:num>
  <w:num w:numId="18">
    <w:abstractNumId w:val="18"/>
  </w:num>
  <w:num w:numId="1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5"/>
  <w:displayBackgroundShape w:val="1"/>
  <w:embedSystemFonts/>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720"/>
  <w:hyphenationZone w:val="360"/>
  <w:drawingGridVerticalSpacing w:val="156"/>
  <w:displayHorizontalDrawingGridEvery w:val="1"/>
  <w:displayVerticalDrawingGridEvery w:val="1"/>
  <w:noPunctuationKerning w:val="1"/>
  <w:characterSpacingControl w:val="doNotCompress"/>
  <w:compat>
    <w:spaceForUL/>
    <w:doNotLeaveBackslashAlone/>
    <w:ulTrailSpace/>
    <w:doNotExpandShiftReturn/>
    <w:footnoteLayoutLikeWW8/>
    <w:forgetLastTabAlignment/>
    <w:adjustLineHeightInTable/>
    <w:layoutRawTableWidth/>
    <w:layoutTableRowsApart/>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displayHangulFixedWidth/>
    <w:doNotVertAlignCellWithSp/>
    <w:doNotBreakConstrainedForcedTable/>
    <w:doNotVertAlignInTxbx/>
    <w:useAnsiKerningPairs/>
    <w:cachedColBalan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2ED76F6"/>
    <w:rsid w:val="00050A31"/>
    <w:rsid w:val="000716D2"/>
    <w:rsid w:val="00071AAB"/>
    <w:rsid w:val="000B76C4"/>
    <w:rsid w:val="000C5610"/>
    <w:rsid w:val="000E6552"/>
    <w:rsid w:val="000F3A4F"/>
    <w:rsid w:val="000F59AC"/>
    <w:rsid w:val="001364FE"/>
    <w:rsid w:val="001368DD"/>
    <w:rsid w:val="00147DB3"/>
    <w:rsid w:val="001518A5"/>
    <w:rsid w:val="00170095"/>
    <w:rsid w:val="00170E4F"/>
    <w:rsid w:val="001743F4"/>
    <w:rsid w:val="00187C33"/>
    <w:rsid w:val="001936B7"/>
    <w:rsid w:val="00196AB1"/>
    <w:rsid w:val="00201333"/>
    <w:rsid w:val="00210FA7"/>
    <w:rsid w:val="00216417"/>
    <w:rsid w:val="0026631D"/>
    <w:rsid w:val="002C2F53"/>
    <w:rsid w:val="0033518C"/>
    <w:rsid w:val="003437C2"/>
    <w:rsid w:val="00377186"/>
    <w:rsid w:val="003A1C03"/>
    <w:rsid w:val="00414627"/>
    <w:rsid w:val="00425D63"/>
    <w:rsid w:val="004643D8"/>
    <w:rsid w:val="00497C24"/>
    <w:rsid w:val="004C7BA5"/>
    <w:rsid w:val="004E7628"/>
    <w:rsid w:val="004F48F2"/>
    <w:rsid w:val="005149B1"/>
    <w:rsid w:val="005647F2"/>
    <w:rsid w:val="005662D1"/>
    <w:rsid w:val="00573A09"/>
    <w:rsid w:val="005A4526"/>
    <w:rsid w:val="005C1B16"/>
    <w:rsid w:val="005E53D0"/>
    <w:rsid w:val="006002EB"/>
    <w:rsid w:val="006128EF"/>
    <w:rsid w:val="006264B4"/>
    <w:rsid w:val="00643033"/>
    <w:rsid w:val="00644CC3"/>
    <w:rsid w:val="00661468"/>
    <w:rsid w:val="006649F0"/>
    <w:rsid w:val="0067245D"/>
    <w:rsid w:val="0068470E"/>
    <w:rsid w:val="00695DCD"/>
    <w:rsid w:val="006A05CC"/>
    <w:rsid w:val="006A35A7"/>
    <w:rsid w:val="007152D7"/>
    <w:rsid w:val="00746C14"/>
    <w:rsid w:val="007C2C59"/>
    <w:rsid w:val="00801F23"/>
    <w:rsid w:val="00837632"/>
    <w:rsid w:val="0085640F"/>
    <w:rsid w:val="008567AA"/>
    <w:rsid w:val="00892712"/>
    <w:rsid w:val="008A680A"/>
    <w:rsid w:val="008B0BB0"/>
    <w:rsid w:val="008E6C4B"/>
    <w:rsid w:val="008F18C0"/>
    <w:rsid w:val="00907648"/>
    <w:rsid w:val="00930FDE"/>
    <w:rsid w:val="00984C93"/>
    <w:rsid w:val="00987CE1"/>
    <w:rsid w:val="0099405C"/>
    <w:rsid w:val="009C600F"/>
    <w:rsid w:val="009D3723"/>
    <w:rsid w:val="009E04F2"/>
    <w:rsid w:val="00A03B7B"/>
    <w:rsid w:val="00A200C9"/>
    <w:rsid w:val="00A250D5"/>
    <w:rsid w:val="00A32F56"/>
    <w:rsid w:val="00A36028"/>
    <w:rsid w:val="00A91424"/>
    <w:rsid w:val="00AA2C77"/>
    <w:rsid w:val="00AC3FB9"/>
    <w:rsid w:val="00AC702A"/>
    <w:rsid w:val="00AD226F"/>
    <w:rsid w:val="00B13A52"/>
    <w:rsid w:val="00B24CF4"/>
    <w:rsid w:val="00B26993"/>
    <w:rsid w:val="00B4570C"/>
    <w:rsid w:val="00B5208C"/>
    <w:rsid w:val="00B74876"/>
    <w:rsid w:val="00BB7C2B"/>
    <w:rsid w:val="00BC1664"/>
    <w:rsid w:val="00BC2546"/>
    <w:rsid w:val="00C05085"/>
    <w:rsid w:val="00C1593D"/>
    <w:rsid w:val="00C56C7E"/>
    <w:rsid w:val="00C776A4"/>
    <w:rsid w:val="00CA2C6C"/>
    <w:rsid w:val="00CC0600"/>
    <w:rsid w:val="00CC78AC"/>
    <w:rsid w:val="00CF7953"/>
    <w:rsid w:val="00D07232"/>
    <w:rsid w:val="00D10245"/>
    <w:rsid w:val="00D21BDD"/>
    <w:rsid w:val="00D65F07"/>
    <w:rsid w:val="00D92BB7"/>
    <w:rsid w:val="00DC76D2"/>
    <w:rsid w:val="00DD30ED"/>
    <w:rsid w:val="00E64C21"/>
    <w:rsid w:val="00EC24C6"/>
    <w:rsid w:val="00EF2933"/>
    <w:rsid w:val="00F05146"/>
    <w:rsid w:val="00F1115D"/>
    <w:rsid w:val="00F3513C"/>
    <w:rsid w:val="00F465C5"/>
    <w:rsid w:val="00F5180D"/>
    <w:rsid w:val="00F51B21"/>
    <w:rsid w:val="00F51D87"/>
    <w:rsid w:val="00F8455C"/>
    <w:rsid w:val="029F71AE"/>
    <w:rsid w:val="0344649A"/>
    <w:rsid w:val="06CA0891"/>
    <w:rsid w:val="0830147D"/>
    <w:rsid w:val="0C945E50"/>
    <w:rsid w:val="11026D45"/>
    <w:rsid w:val="12ED76F6"/>
    <w:rsid w:val="137A74FA"/>
    <w:rsid w:val="20913656"/>
    <w:rsid w:val="2904108A"/>
    <w:rsid w:val="2D1139FF"/>
    <w:rsid w:val="30CF5C0B"/>
    <w:rsid w:val="33A46B40"/>
    <w:rsid w:val="3D495CBE"/>
    <w:rsid w:val="424D6C89"/>
    <w:rsid w:val="4AC22A36"/>
    <w:rsid w:val="504673DB"/>
    <w:rsid w:val="55E4027B"/>
    <w:rsid w:val="563F44B1"/>
    <w:rsid w:val="56E63C34"/>
    <w:rsid w:val="5E155ECC"/>
    <w:rsid w:val="60CF3F7C"/>
    <w:rsid w:val="63C224FD"/>
    <w:rsid w:val="67CA20F1"/>
    <w:rsid w:val="69525979"/>
    <w:rsid w:val="745572D1"/>
    <w:rsid w:val="76ED529E"/>
    <w:rsid w:val="79C85B18"/>
    <w:rsid w:val="7CFC21A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qFormat="1" w:unhideWhenUsed="0" w:uiPriority="0" w:semiHidden="0" w:name="index 1"/>
    <w:lsdException w:qFormat="1" w:unhideWhenUsed="0" w:uiPriority="0" w:semiHidden="0" w:name="index 2"/>
    <w:lsdException w:qFormat="1" w:unhideWhenUsed="0" w:uiPriority="0" w:semiHidden="0" w:name="index 3"/>
    <w:lsdException w:qFormat="1" w:unhideWhenUsed="0" w:uiPriority="0" w:semiHidden="0" w:name="index 4"/>
    <w:lsdException w:qFormat="1" w:unhideWhenUsed="0" w:uiPriority="0" w:semiHidden="0" w:name="index 5"/>
    <w:lsdException w:qFormat="1" w:unhideWhenUsed="0" w:uiPriority="0" w:semiHidden="0" w:name="index 6"/>
    <w:lsdException w:qFormat="1" w:unhideWhenUsed="0" w:uiPriority="0" w:semiHidden="0" w:name="index 7"/>
    <w:lsdException w:qFormat="1" w:unhideWhenUsed="0" w:uiPriority="0" w:semiHidden="0" w:name="index 8"/>
    <w:lsdException w:qFormat="1"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qFormat="1" w:unhideWhenUsed="0" w:uiPriority="0" w:semiHidden="0" w:name="toc 4"/>
    <w:lsdException w:qFormat="1" w:unhideWhenUsed="0" w:uiPriority="0" w:semiHidden="0" w:name="toc 5"/>
    <w:lsdException w:qFormat="1" w:unhideWhenUsed="0" w:uiPriority="0" w:semiHidden="0" w:name="toc 6"/>
    <w:lsdException w:qFormat="1" w:unhideWhenUsed="0" w:uiPriority="0" w:semiHidden="0" w:name="toc 7"/>
    <w:lsdException w:qFormat="1" w:unhideWhenUsed="0" w:uiPriority="0" w:semiHidden="0" w:name="toc 8"/>
    <w:lsdException w:qFormat="1" w:unhideWhenUsed="0" w:uiPriority="0" w:semiHidden="0" w:name="toc 9"/>
    <w:lsdException w:qFormat="1" w:unhideWhenUsed="0" w:uiPriority="0" w:semiHidden="0" w:name="Normal Indent"/>
    <w:lsdException w:qFormat="1" w:unhideWhenUsed="0" w:uiPriority="0" w:semiHidden="0" w:name="footnote text"/>
    <w:lsdException w:qFormat="1" w:unhideWhenUsed="0" w:uiPriority="0" w:semiHidden="0" w:name="annotation text"/>
    <w:lsdException w:qFormat="1" w:unhideWhenUsed="0" w:uiPriority="0" w:semiHidden="0" w:name="header"/>
    <w:lsdException w:qFormat="1" w:unhideWhenUsed="0" w:uiPriority="0" w:semiHidden="0" w:name="footer"/>
    <w:lsdException w:qFormat="1" w:unhideWhenUsed="0" w:uiPriority="0" w:semiHidden="0" w:name="index heading"/>
    <w:lsdException w:qFormat="1" w:uiPriority="0" w:name="caption"/>
    <w:lsdException w:qFormat="1" w:unhideWhenUsed="0" w:uiPriority="0" w:semiHidden="0" w:name="table of figures"/>
    <w:lsdException w:qFormat="1" w:unhideWhenUsed="0" w:uiPriority="0" w:semiHidden="0" w:name="envelope address"/>
    <w:lsdException w:qFormat="1" w:unhideWhenUsed="0" w:uiPriority="0" w:semiHidden="0" w:name="envelope return"/>
    <w:lsdException w:qFormat="1" w:unhideWhenUsed="0" w:uiPriority="0" w:semiHidden="0" w:name="footnote reference"/>
    <w:lsdException w:qFormat="1" w:unhideWhenUsed="0" w:uiPriority="0" w:semiHidden="0" w:name="annotation reference"/>
    <w:lsdException w:qFormat="1" w:unhideWhenUsed="0" w:uiPriority="0" w:semiHidden="0" w:name="line number"/>
    <w:lsdException w:qFormat="1" w:unhideWhenUsed="0" w:uiPriority="0" w:semiHidden="0" w:name="page number"/>
    <w:lsdException w:qFormat="1" w:unhideWhenUsed="0" w:uiPriority="0" w:semiHidden="0" w:name="endnote reference"/>
    <w:lsdException w:qFormat="1" w:unhideWhenUsed="0" w:uiPriority="0" w:semiHidden="0" w:name="endnote text"/>
    <w:lsdException w:qFormat="1" w:unhideWhenUsed="0" w:uiPriority="0" w:semiHidden="0" w:name="table of authorities"/>
    <w:lsdException w:qFormat="1" w:unhideWhenUsed="0" w:uiPriority="0" w:semiHidden="0" w:name="macro"/>
    <w:lsdException w:qFormat="1" w:unhideWhenUsed="0" w:uiPriority="0" w:semiHidden="0" w:name="toa heading"/>
    <w:lsdException w:qFormat="1" w:unhideWhenUsed="0" w:uiPriority="0" w:semiHidden="0" w:name="List"/>
    <w:lsdException w:qFormat="1" w:unhideWhenUsed="0" w:uiPriority="0" w:semiHidden="0" w:name="List Bullet"/>
    <w:lsdException w:qFormat="1" w:unhideWhenUsed="0" w:uiPriority="0" w:semiHidden="0" w:name="List Number"/>
    <w:lsdException w:qFormat="1" w:unhideWhenUsed="0" w:uiPriority="0" w:semiHidden="0" w:name="List 2"/>
    <w:lsdException w:qFormat="1" w:unhideWhenUsed="0" w:uiPriority="0" w:semiHidden="0" w:name="List 3"/>
    <w:lsdException w:qFormat="1" w:unhideWhenUsed="0" w:uiPriority="0" w:semiHidden="0" w:name="List 4"/>
    <w:lsdException w:qFormat="1" w:unhideWhenUsed="0" w:uiPriority="0" w:semiHidden="0" w:name="List 5"/>
    <w:lsdException w:qFormat="1" w:unhideWhenUsed="0" w:uiPriority="0" w:semiHidden="0" w:name="List Bullet 2"/>
    <w:lsdException w:qFormat="1" w:unhideWhenUsed="0" w:uiPriority="0" w:semiHidden="0" w:name="List Bullet 3"/>
    <w:lsdException w:qFormat="1" w:unhideWhenUsed="0" w:uiPriority="0" w:semiHidden="0" w:name="List Bullet 4"/>
    <w:lsdException w:qFormat="1" w:unhideWhenUsed="0" w:uiPriority="0" w:semiHidden="0" w:name="List Bullet 5"/>
    <w:lsdException w:qFormat="1" w:unhideWhenUsed="0" w:uiPriority="0" w:semiHidden="0" w:name="List Number 2"/>
    <w:lsdException w:qFormat="1" w:unhideWhenUsed="0" w:uiPriority="0" w:semiHidden="0" w:name="List Number 3"/>
    <w:lsdException w:qFormat="1" w:unhideWhenUsed="0" w:uiPriority="0" w:semiHidden="0" w:name="List Number 4"/>
    <w:lsdException w:qFormat="1" w:unhideWhenUsed="0" w:uiPriority="0" w:semiHidden="0" w:name="List Number 5"/>
    <w:lsdException w:qFormat="1" w:unhideWhenUsed="0" w:uiPriority="0" w:semiHidden="0" w:name="Title"/>
    <w:lsdException w:qFormat="1" w:unhideWhenUsed="0" w:uiPriority="0" w:semiHidden="0" w:name="Closing"/>
    <w:lsdException w:qFormat="1" w:unhideWhenUsed="0" w:uiPriority="0" w:semiHidden="0" w:name="Signature"/>
    <w:lsdException w:qFormat="1" w:unhideWhenUsed="0" w:uiPriority="0" w:name="Default Paragraph Font"/>
    <w:lsdException w:qFormat="1" w:unhideWhenUsed="0" w:uiPriority="0" w:semiHidden="0" w:name="Body Text"/>
    <w:lsdException w:qFormat="1" w:unhideWhenUsed="0" w:uiPriority="0" w:semiHidden="0" w:name="Body Text Indent"/>
    <w:lsdException w:qFormat="1" w:unhideWhenUsed="0" w:uiPriority="0" w:semiHidden="0" w:name="List Continue"/>
    <w:lsdException w:qFormat="1" w:unhideWhenUsed="0" w:uiPriority="0" w:semiHidden="0" w:name="List Continue 2"/>
    <w:lsdException w:qFormat="1" w:unhideWhenUsed="0" w:uiPriority="0" w:semiHidden="0" w:name="List Continue 3"/>
    <w:lsdException w:qFormat="1" w:unhideWhenUsed="0" w:uiPriority="0" w:semiHidden="0" w:name="List Continue 4"/>
    <w:lsdException w:qFormat="1" w:unhideWhenUsed="0" w:uiPriority="0" w:semiHidden="0" w:name="List Continue 5"/>
    <w:lsdException w:qFormat="1" w:unhideWhenUsed="0" w:uiPriority="0" w:semiHidden="0" w:name="Message Header"/>
    <w:lsdException w:qFormat="1" w:unhideWhenUsed="0" w:uiPriority="0" w:semiHidden="0" w:name="Subtitle"/>
    <w:lsdException w:qFormat="1" w:unhideWhenUsed="0" w:uiPriority="0" w:semiHidden="0" w:name="Salutation"/>
    <w:lsdException w:qFormat="1" w:unhideWhenUsed="0" w:uiPriority="0" w:semiHidden="0" w:name="Date"/>
    <w:lsdException w:qFormat="1" w:unhideWhenUsed="0" w:uiPriority="0" w:semiHidden="0" w:name="Body Text First Indent"/>
    <w:lsdException w:qFormat="1" w:unhideWhenUsed="0" w:uiPriority="0" w:semiHidden="0" w:name="Body Text First Indent 2"/>
    <w:lsdException w:qFormat="1" w:unhideWhenUsed="0" w:uiPriority="0" w:semiHidden="0" w:name="Note Heading"/>
    <w:lsdException w:qFormat="1" w:unhideWhenUsed="0" w:uiPriority="0" w:semiHidden="0" w:name="Body Text 2"/>
    <w:lsdException w:qFormat="1" w:unhideWhenUsed="0" w:uiPriority="0" w:semiHidden="0" w:name="Body Text 3"/>
    <w:lsdException w:qFormat="1" w:unhideWhenUsed="0" w:uiPriority="0" w:semiHidden="0" w:name="Body Text Indent 2"/>
    <w:lsdException w:qFormat="1" w:unhideWhenUsed="0" w:uiPriority="0" w:semiHidden="0" w:name="Body Text Indent 3"/>
    <w:lsdException w:qFormat="1"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semiHidden="0" w:name="Document Map"/>
    <w:lsdException w:qFormat="1" w:unhideWhenUsed="0" w:uiPriority="0" w:semiHidden="0" w:name="Plain Text"/>
    <w:lsdException w:qFormat="1" w:unhideWhenUsed="0" w:uiPriority="0" w:semiHidden="0" w:name="E-mail Signature"/>
    <w:lsdException w:qFormat="1" w:unhideWhenUsed="0" w:uiPriority="0" w:semiHidden="0" w:name="Normal (Web)"/>
    <w:lsdException w:qFormat="1" w:unhideWhenUsed="0" w:uiPriority="0" w:semiHidden="0" w:name="HTML Acronym"/>
    <w:lsdException w:qFormat="1" w:unhideWhenUsed="0" w:uiPriority="0" w:semiHidden="0" w:name="HTML Address"/>
    <w:lsdException w:qFormat="1" w:unhideWhenUsed="0" w:uiPriority="0" w:semiHidden="0" w:name="HTML Cite"/>
    <w:lsdException w:qFormat="1" w:unhideWhenUsed="0" w:uiPriority="0" w:semiHidden="0" w:name="HTML Code"/>
    <w:lsdException w:qFormat="1" w:unhideWhenUsed="0" w:uiPriority="0" w:semiHidden="0" w:name="HTML Definition"/>
    <w:lsdException w:qFormat="1" w:unhideWhenUsed="0" w:uiPriority="0" w:semiHidden="0" w:name="HTML Keyboard"/>
    <w:lsdException w:qFormat="1" w:unhideWhenUsed="0" w:uiPriority="0" w:semiHidden="0" w:name="HTML Preformatted"/>
    <w:lsdException w:qFormat="1" w:unhideWhenUsed="0" w:uiPriority="0" w:semiHidden="0" w:name="HTML Sample"/>
    <w:lsdException w:qFormat="1" w:unhideWhenUsed="0" w:uiPriority="0" w:semiHidden="0" w:name="HTML Typewriter"/>
    <w:lsdException w:qFormat="1" w:unhideWhenUsed="0" w:uiPriority="0" w:semiHidden="0" w:name="HTML Variable"/>
    <w:lsdException w:qFormat="1" w:unhideWhenUsed="0" w:uiPriority="0" w:name="Normal Table"/>
    <w:lsdException w:qFormat="1" w:unhideWhenUsed="0" w:uiPriority="0" w:semiHidden="0" w:name="annotation subject"/>
    <w:lsdException w:qFormat="1" w:unhideWhenUsed="0" w:uiPriority="0" w:semiHidden="0" w:name="Table Simple 1"/>
    <w:lsdException w:qFormat="1" w:unhideWhenUsed="0" w:uiPriority="0" w:semiHidden="0" w:name="Table Simple 2"/>
    <w:lsdException w:qFormat="1" w:unhideWhenUsed="0" w:uiPriority="0" w:semiHidden="0" w:name="Table Simple 3"/>
    <w:lsdException w:qFormat="1" w:unhideWhenUsed="0" w:uiPriority="0" w:semiHidden="0" w:name="Table Classic 1"/>
    <w:lsdException w:qFormat="1" w:unhideWhenUsed="0" w:uiPriority="0" w:semiHidden="0" w:name="Table Classic 2"/>
    <w:lsdException w:qFormat="1" w:unhideWhenUsed="0" w:uiPriority="0" w:semiHidden="0" w:name="Table Classic 3"/>
    <w:lsdException w:qFormat="1" w:unhideWhenUsed="0" w:uiPriority="0" w:semiHidden="0" w:name="Table Classic 4"/>
    <w:lsdException w:qFormat="1" w:unhideWhenUsed="0" w:uiPriority="0" w:semiHidden="0" w:name="Table Colorful 1"/>
    <w:lsdException w:qFormat="1" w:unhideWhenUsed="0" w:uiPriority="0" w:semiHidden="0" w:name="Table Colorful 2"/>
    <w:lsdException w:qFormat="1" w:unhideWhenUsed="0" w:uiPriority="0" w:semiHidden="0" w:name="Table Colorful 3"/>
    <w:lsdException w:qFormat="1" w:unhideWhenUsed="0" w:uiPriority="0" w:semiHidden="0" w:name="Table Columns 1"/>
    <w:lsdException w:qFormat="1" w:unhideWhenUsed="0" w:uiPriority="0" w:semiHidden="0" w:name="Table Columns 2"/>
    <w:lsdException w:qFormat="1" w:unhideWhenUsed="0" w:uiPriority="0" w:semiHidden="0" w:name="Table Columns 3"/>
    <w:lsdException w:qFormat="1" w:unhideWhenUsed="0" w:uiPriority="0" w:semiHidden="0" w:name="Table Columns 4"/>
    <w:lsdException w:qFormat="1" w:unhideWhenUsed="0" w:uiPriority="0" w:semiHidden="0" w:name="Table Columns 5"/>
    <w:lsdException w:qFormat="1" w:unhideWhenUsed="0" w:uiPriority="0" w:semiHidden="0" w:name="Table Grid 1"/>
    <w:lsdException w:qFormat="1" w:unhideWhenUsed="0" w:uiPriority="0" w:semiHidden="0" w:name="Table Grid 2"/>
    <w:lsdException w:qFormat="1" w:unhideWhenUsed="0" w:uiPriority="0" w:semiHidden="0" w:name="Table Grid 3"/>
    <w:lsdException w:qFormat="1" w:unhideWhenUsed="0" w:uiPriority="0" w:semiHidden="0" w:name="Table Grid 4"/>
    <w:lsdException w:qFormat="1" w:unhideWhenUsed="0" w:uiPriority="0" w:semiHidden="0" w:name="Table Grid 5"/>
    <w:lsdException w:qFormat="1" w:unhideWhenUsed="0" w:uiPriority="0" w:semiHidden="0" w:name="Table Grid 6"/>
    <w:lsdException w:qFormat="1" w:unhideWhenUsed="0" w:uiPriority="0" w:semiHidden="0" w:name="Table Grid 7"/>
    <w:lsdException w:qFormat="1" w:unhideWhenUsed="0" w:uiPriority="0" w:semiHidden="0" w:name="Table Grid 8"/>
    <w:lsdException w:qFormat="1" w:unhideWhenUsed="0" w:uiPriority="0" w:semiHidden="0" w:name="Table List 1"/>
    <w:lsdException w:qFormat="1" w:unhideWhenUsed="0" w:uiPriority="0" w:semiHidden="0" w:name="Table List 2"/>
    <w:lsdException w:qFormat="1" w:unhideWhenUsed="0" w:uiPriority="0" w:semiHidden="0" w:name="Table List 3"/>
    <w:lsdException w:qFormat="1" w:unhideWhenUsed="0" w:uiPriority="0" w:semiHidden="0" w:name="Table List 4"/>
    <w:lsdException w:qFormat="1" w:unhideWhenUsed="0" w:uiPriority="0" w:semiHidden="0" w:name="Table List 5"/>
    <w:lsdException w:qFormat="1" w:unhideWhenUsed="0" w:uiPriority="0" w:semiHidden="0" w:name="Table List 6"/>
    <w:lsdException w:qFormat="1" w:unhideWhenUsed="0" w:uiPriority="0" w:semiHidden="0" w:name="Table List 7"/>
    <w:lsdException w:qFormat="1" w:unhideWhenUsed="0" w:uiPriority="0" w:semiHidden="0" w:name="Table List 8"/>
    <w:lsdException w:qFormat="1" w:unhideWhenUsed="0" w:uiPriority="0" w:semiHidden="0" w:name="Table 3D effects 1"/>
    <w:lsdException w:qFormat="1" w:unhideWhenUsed="0" w:uiPriority="0" w:semiHidden="0" w:name="Table 3D effects 2"/>
    <w:lsdException w:qFormat="1" w:unhideWhenUsed="0" w:uiPriority="0" w:semiHidden="0" w:name="Table 3D effects 3"/>
    <w:lsdException w:qFormat="1" w:unhideWhenUsed="0" w:uiPriority="0" w:semiHidden="0" w:name="Table Contemporary"/>
    <w:lsdException w:qFormat="1" w:unhideWhenUsed="0" w:uiPriority="0" w:semiHidden="0" w:name="Table Elegant"/>
    <w:lsdException w:qFormat="1" w:unhideWhenUsed="0" w:uiPriority="0" w:semiHidden="0" w:name="Table Professional"/>
    <w:lsdException w:qFormat="1" w:unhideWhenUsed="0" w:uiPriority="0" w:semiHidden="0" w:name="Table Subtle 1"/>
    <w:lsdException w:qFormat="1" w:unhideWhenUsed="0" w:uiPriority="0" w:semiHidden="0" w:name="Table Subtle 2"/>
    <w:lsdException w:qFormat="1" w:unhideWhenUsed="0" w:uiPriority="0" w:semiHidden="0" w:name="Table Web 1"/>
    <w:lsdException w:qFormat="1" w:unhideWhenUsed="0" w:uiPriority="0" w:semiHidden="0" w:name="Table Web 2"/>
    <w:lsdException w:qFormat="1" w:unhideWhenUsed="0" w:uiPriority="0" w:semiHidden="0" w:name="Table Web 3"/>
    <w:lsdException w:qFormat="1" w:unhideWhenUsed="0" w:uiPriority="0" w:semiHidden="0" w:name="Balloon Text"/>
    <w:lsdException w:qFormat="1" w:unhideWhenUsed="0" w:uiPriority="0" w:semiHidden="0" w:name="Table Grid"/>
    <w:lsdException w:qFormat="1" w:unhideWhenUsed="0" w:uiPriority="0" w:semiHidden="0" w:name="Table Theme"/>
    <w:lsdException w:qFormat="1" w:unhideWhenUsed="0" w:uiPriority="60" w:semiHidden="0" w:name="Light Shading"/>
    <w:lsdException w:qFormat="1" w:unhideWhenUsed="0" w:uiPriority="61" w:semiHidden="0" w:name="Light List"/>
    <w:lsdException w:qFormat="1" w:unhideWhenUsed="0" w:uiPriority="62" w:semiHidden="0" w:name="Light Grid"/>
    <w:lsdException w:qFormat="1" w:unhideWhenUsed="0" w:uiPriority="63" w:semiHidden="0" w:name="Medium Shading 1"/>
    <w:lsdException w:qFormat="1" w:unhideWhenUsed="0" w:uiPriority="64" w:semiHidden="0" w:name="Medium Shading 2"/>
    <w:lsdException w:qFormat="1" w:unhideWhenUsed="0" w:uiPriority="65" w:semiHidden="0" w:name="Medium List 1"/>
    <w:lsdException w:qFormat="1" w:unhideWhenUsed="0" w:uiPriority="66" w:semiHidden="0" w:name="Medium List 2"/>
    <w:lsdException w:qFormat="1" w:unhideWhenUsed="0" w:uiPriority="67" w:semiHidden="0" w:name="Medium Grid 1"/>
    <w:lsdException w:qFormat="1" w:unhideWhenUsed="0" w:uiPriority="68" w:semiHidden="0" w:name="Medium Grid 2"/>
    <w:lsdException w:qFormat="1" w:unhideWhenUsed="0" w:uiPriority="69" w:semiHidden="0" w:name="Medium Grid 3"/>
    <w:lsdException w:qFormat="1" w:unhideWhenUsed="0" w:uiPriority="70" w:semiHidden="0" w:name="Dark List"/>
    <w:lsdException w:qFormat="1" w:unhideWhenUsed="0" w:uiPriority="71" w:semiHidden="0" w:name="Colorful Shading"/>
    <w:lsdException w:qFormat="1" w:unhideWhenUsed="0" w:uiPriority="72" w:semiHidden="0" w:name="Colorful List"/>
    <w:lsdException w:qFormat="1" w:unhideWhenUsed="0" w:uiPriority="73" w:semiHidden="0" w:name="Colorful Grid"/>
    <w:lsdException w:qFormat="1" w:unhideWhenUsed="0" w:uiPriority="60" w:semiHidden="0" w:name="Light Shading Accent 1"/>
    <w:lsdException w:qFormat="1" w:unhideWhenUsed="0" w:uiPriority="61" w:semiHidden="0" w:name="Light List Accent 1"/>
    <w:lsdException w:qFormat="1" w:unhideWhenUsed="0" w:uiPriority="62" w:semiHidden="0" w:name="Light Grid Accent 1"/>
    <w:lsdException w:qFormat="1" w:unhideWhenUsed="0" w:uiPriority="63" w:semiHidden="0" w:name="Medium Shading 1 Accent 1"/>
    <w:lsdException w:qFormat="1" w:unhideWhenUsed="0" w:uiPriority="64" w:semiHidden="0" w:name="Medium Shading 2 Accent 1"/>
    <w:lsdException w:qFormat="1" w:unhideWhenUsed="0" w:uiPriority="65" w:semiHidden="0" w:name="Medium List 1 Accent 1"/>
    <w:lsdException w:qFormat="1" w:unhideWhenUsed="0" w:uiPriority="66" w:semiHidden="0" w:name="Medium List 2 Accent 1"/>
    <w:lsdException w:qFormat="1" w:unhideWhenUsed="0" w:uiPriority="67" w:semiHidden="0" w:name="Medium Grid 1 Accent 1"/>
    <w:lsdException w:qFormat="1" w:unhideWhenUsed="0" w:uiPriority="68" w:semiHidden="0" w:name="Medium Grid 2 Accent 1"/>
    <w:lsdException w:qFormat="1" w:unhideWhenUsed="0" w:uiPriority="69" w:semiHidden="0" w:name="Medium Grid 3 Accent 1"/>
    <w:lsdException w:qFormat="1" w:unhideWhenUsed="0" w:uiPriority="70" w:semiHidden="0" w:name="Dark List Accent 1"/>
    <w:lsdException w:qFormat="1" w:unhideWhenUsed="0" w:uiPriority="71" w:semiHidden="0" w:name="Colorful Shading Accent 1"/>
    <w:lsdException w:qFormat="1" w:unhideWhenUsed="0" w:uiPriority="72" w:semiHidden="0" w:name="Colorful List Accent 1"/>
    <w:lsdException w:qFormat="1" w:unhideWhenUsed="0" w:uiPriority="73" w:semiHidden="0" w:name="Colorful Grid Accent 1"/>
    <w:lsdException w:qFormat="1" w:unhideWhenUsed="0" w:uiPriority="60" w:semiHidden="0" w:name="Light Shading Accent 2"/>
    <w:lsdException w:qFormat="1" w:unhideWhenUsed="0" w:uiPriority="61" w:semiHidden="0" w:name="Light List Accent 2"/>
    <w:lsdException w:qFormat="1" w:unhideWhenUsed="0" w:uiPriority="62" w:semiHidden="0" w:name="Light Grid Accent 2"/>
    <w:lsdException w:qFormat="1" w:unhideWhenUsed="0" w:uiPriority="63" w:semiHidden="0" w:name="Medium Shading 1 Accent 2"/>
    <w:lsdException w:qFormat="1" w:unhideWhenUsed="0" w:uiPriority="64" w:semiHidden="0" w:name="Medium Shading 2 Accent 2"/>
    <w:lsdException w:qFormat="1" w:unhideWhenUsed="0" w:uiPriority="65" w:semiHidden="0" w:name="Medium List 1 Accent 2"/>
    <w:lsdException w:qFormat="1" w:unhideWhenUsed="0" w:uiPriority="66" w:semiHidden="0" w:name="Medium List 2 Accent 2"/>
    <w:lsdException w:qFormat="1" w:unhideWhenUsed="0" w:uiPriority="67" w:semiHidden="0" w:name="Medium Grid 1 Accent 2"/>
    <w:lsdException w:qFormat="1" w:unhideWhenUsed="0" w:uiPriority="68" w:semiHidden="0" w:name="Medium Grid 2 Accent 2"/>
    <w:lsdException w:qFormat="1" w:unhideWhenUsed="0" w:uiPriority="69" w:semiHidden="0" w:name="Medium Grid 3 Accent 2"/>
    <w:lsdException w:qFormat="1" w:unhideWhenUsed="0" w:uiPriority="70" w:semiHidden="0" w:name="Dark List Accent 2"/>
    <w:lsdException w:qFormat="1" w:unhideWhenUsed="0" w:uiPriority="71" w:semiHidden="0" w:name="Colorful Shading Accent 2"/>
    <w:lsdException w:qFormat="1" w:unhideWhenUsed="0" w:uiPriority="72" w:semiHidden="0" w:name="Colorful List Accent 2"/>
    <w:lsdException w:qFormat="1" w:unhideWhenUsed="0" w:uiPriority="73" w:semiHidden="0" w:name="Colorful Grid Accent 2"/>
    <w:lsdException w:qFormat="1" w:unhideWhenUsed="0" w:uiPriority="60" w:semiHidden="0" w:name="Light Shading Accent 3"/>
    <w:lsdException w:qFormat="1" w:unhideWhenUsed="0" w:uiPriority="61" w:semiHidden="0" w:name="Light List Accent 3"/>
    <w:lsdException w:qFormat="1" w:unhideWhenUsed="0" w:uiPriority="62" w:semiHidden="0" w:name="Light Grid Accent 3"/>
    <w:lsdException w:qFormat="1" w:unhideWhenUsed="0" w:uiPriority="63" w:semiHidden="0" w:name="Medium Shading 1 Accent 3"/>
    <w:lsdException w:qFormat="1" w:unhideWhenUsed="0" w:uiPriority="64" w:semiHidden="0" w:name="Medium Shading 2 Accent 3"/>
    <w:lsdException w:qFormat="1" w:unhideWhenUsed="0" w:uiPriority="65" w:semiHidden="0" w:name="Medium List 1 Accent 3"/>
    <w:lsdException w:qFormat="1" w:unhideWhenUsed="0" w:uiPriority="66" w:semiHidden="0" w:name="Medium List 2 Accent 3"/>
    <w:lsdException w:qFormat="1" w:unhideWhenUsed="0" w:uiPriority="67" w:semiHidden="0" w:name="Medium Grid 1 Accent 3"/>
    <w:lsdException w:qFormat="1" w:unhideWhenUsed="0" w:uiPriority="68" w:semiHidden="0" w:name="Medium Grid 2 Accent 3"/>
    <w:lsdException w:qFormat="1" w:unhideWhenUsed="0" w:uiPriority="69" w:semiHidden="0" w:name="Medium Grid 3 Accent 3"/>
    <w:lsdException w:qFormat="1" w:unhideWhenUsed="0" w:uiPriority="70" w:semiHidden="0" w:name="Dark List Accent 3"/>
    <w:lsdException w:qFormat="1" w:unhideWhenUsed="0" w:uiPriority="71" w:semiHidden="0" w:name="Colorful Shading Accent 3"/>
    <w:lsdException w:qFormat="1" w:unhideWhenUsed="0" w:uiPriority="72" w:semiHidden="0" w:name="Colorful List Accent 3"/>
    <w:lsdException w:qFormat="1" w:unhideWhenUsed="0" w:uiPriority="73" w:semiHidden="0" w:name="Colorful Grid Accent 3"/>
    <w:lsdException w:qFormat="1" w:unhideWhenUsed="0" w:uiPriority="60" w:semiHidden="0" w:name="Light Shading Accent 4"/>
    <w:lsdException w:qFormat="1" w:unhideWhenUsed="0" w:uiPriority="61" w:semiHidden="0" w:name="Light List Accent 4"/>
    <w:lsdException w:qFormat="1" w:unhideWhenUsed="0" w:uiPriority="62" w:semiHidden="0" w:name="Light Grid Accent 4"/>
    <w:lsdException w:qFormat="1" w:unhideWhenUsed="0" w:uiPriority="63" w:semiHidden="0" w:name="Medium Shading 1 Accent 4"/>
    <w:lsdException w:qFormat="1" w:unhideWhenUsed="0" w:uiPriority="64" w:semiHidden="0" w:name="Medium Shading 2 Accent 4"/>
    <w:lsdException w:qFormat="1" w:unhideWhenUsed="0" w:uiPriority="65" w:semiHidden="0" w:name="Medium List 1 Accent 4"/>
    <w:lsdException w:qFormat="1" w:unhideWhenUsed="0" w:uiPriority="66" w:semiHidden="0" w:name="Medium List 2 Accent 4"/>
    <w:lsdException w:qFormat="1" w:unhideWhenUsed="0" w:uiPriority="67" w:semiHidden="0" w:name="Medium Grid 1 Accent 4"/>
    <w:lsdException w:qFormat="1" w:unhideWhenUsed="0" w:uiPriority="68" w:semiHidden="0" w:name="Medium Grid 2 Accent 4"/>
    <w:lsdException w:qFormat="1" w:unhideWhenUsed="0" w:uiPriority="69" w:semiHidden="0" w:name="Medium Grid 3 Accent 4"/>
    <w:lsdException w:qFormat="1" w:unhideWhenUsed="0" w:uiPriority="70" w:semiHidden="0" w:name="Dark List Accent 4"/>
    <w:lsdException w:qFormat="1" w:unhideWhenUsed="0" w:uiPriority="71" w:semiHidden="0" w:name="Colorful Shading Accent 4"/>
    <w:lsdException w:qFormat="1" w:unhideWhenUsed="0" w:uiPriority="72" w:semiHidden="0" w:name="Colorful List Accent 4"/>
    <w:lsdException w:qFormat="1" w:unhideWhenUsed="0" w:uiPriority="73" w:semiHidden="0" w:name="Colorful Grid Accent 4"/>
    <w:lsdException w:qFormat="1" w:unhideWhenUsed="0" w:uiPriority="60" w:semiHidden="0" w:name="Light Shading Accent 5"/>
    <w:lsdException w:qFormat="1" w:unhideWhenUsed="0" w:uiPriority="61" w:semiHidden="0" w:name="Light List Accent 5"/>
    <w:lsdException w:qFormat="1" w:unhideWhenUsed="0" w:uiPriority="62" w:semiHidden="0" w:name="Light Grid Accent 5"/>
    <w:lsdException w:qFormat="1" w:unhideWhenUsed="0" w:uiPriority="63" w:semiHidden="0" w:name="Medium Shading 1 Accent 5"/>
    <w:lsdException w:qFormat="1" w:unhideWhenUsed="0" w:uiPriority="64" w:semiHidden="0" w:name="Medium Shading 2 Accent 5"/>
    <w:lsdException w:qFormat="1" w:unhideWhenUsed="0" w:uiPriority="65" w:semiHidden="0" w:name="Medium List 1 Accent 5"/>
    <w:lsdException w:qFormat="1" w:unhideWhenUsed="0" w:uiPriority="66" w:semiHidden="0" w:name="Medium List 2 Accent 5"/>
    <w:lsdException w:qFormat="1" w:unhideWhenUsed="0" w:uiPriority="67" w:semiHidden="0" w:name="Medium Grid 1 Accent 5"/>
    <w:lsdException w:qFormat="1" w:unhideWhenUsed="0" w:uiPriority="68" w:semiHidden="0" w:name="Medium Grid 2 Accent 5"/>
    <w:lsdException w:qFormat="1" w:unhideWhenUsed="0" w:uiPriority="69" w:semiHidden="0" w:name="Medium Grid 3 Accent 5"/>
    <w:lsdException w:qFormat="1" w:unhideWhenUsed="0" w:uiPriority="70" w:semiHidden="0" w:name="Dark List Accent 5"/>
    <w:lsdException w:qFormat="1" w:unhideWhenUsed="0" w:uiPriority="71" w:semiHidden="0" w:name="Colorful Shading Accent 5"/>
    <w:lsdException w:qFormat="1" w:unhideWhenUsed="0" w:uiPriority="72" w:semiHidden="0" w:name="Colorful List Accent 5"/>
    <w:lsdException w:qFormat="1" w:unhideWhenUsed="0" w:uiPriority="73" w:semiHidden="0" w:name="Colorful Grid Accent 5"/>
    <w:lsdException w:qFormat="1" w:unhideWhenUsed="0" w:uiPriority="60" w:semiHidden="0" w:name="Light Shading Accent 6"/>
    <w:lsdException w:qFormat="1" w:unhideWhenUsed="0" w:uiPriority="61" w:semiHidden="0" w:name="Light List Accent 6"/>
    <w:lsdException w:qFormat="1" w:unhideWhenUsed="0" w:uiPriority="62" w:semiHidden="0" w:name="Light Grid Accent 6"/>
    <w:lsdException w:qFormat="1" w:unhideWhenUsed="0" w:uiPriority="63" w:semiHidden="0" w:name="Medium Shading 1 Accent 6"/>
    <w:lsdException w:qFormat="1" w:unhideWhenUsed="0" w:uiPriority="64" w:semiHidden="0" w:name="Medium Shading 2 Accent 6"/>
    <w:lsdException w:qFormat="1" w:unhideWhenUsed="0" w:uiPriority="65" w:semiHidden="0" w:name="Medium List 1 Accent 6"/>
    <w:lsdException w:qFormat="1" w:unhideWhenUsed="0" w:uiPriority="66" w:semiHidden="0" w:name="Medium List 2 Accent 6"/>
    <w:lsdException w:qFormat="1" w:unhideWhenUsed="0" w:uiPriority="67" w:semiHidden="0" w:name="Medium Grid 1 Accent 6"/>
    <w:lsdException w:qFormat="1" w:unhideWhenUsed="0" w:uiPriority="68" w:semiHidden="0" w:name="Medium Grid 2 Accent 6"/>
    <w:lsdException w:qFormat="1" w:unhideWhenUsed="0" w:uiPriority="69" w:semiHidden="0" w:name="Medium Grid 3 Accent 6"/>
    <w:lsdException w:qFormat="1" w:unhideWhenUsed="0" w:uiPriority="70" w:semiHidden="0" w:name="Dark List Accent 6"/>
    <w:lsdException w:qFormat="1" w:unhideWhenUsed="0" w:uiPriority="71" w:semiHidden="0" w:name="Colorful Shading Accent 6"/>
    <w:lsdException w:qFormat="1" w:unhideWhenUsed="0" w:uiPriority="72" w:semiHidden="0" w:name="Colorful List Accent 6"/>
    <w:lsdException w:qFormat="1"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2"/>
    <w:basedOn w:val="1"/>
    <w:next w:val="1"/>
    <w:semiHidden/>
    <w:unhideWhenUsed/>
    <w:qFormat/>
    <w:uiPriority w:val="0"/>
    <w:pPr>
      <w:keepNext/>
      <w:keepLines/>
      <w:spacing w:before="260" w:after="260" w:line="416" w:lineRule="auto"/>
      <w:outlineLvl w:val="1"/>
    </w:pPr>
    <w:rPr>
      <w:b/>
      <w:bCs/>
      <w:sz w:val="32"/>
      <w:szCs w:val="32"/>
    </w:rPr>
  </w:style>
  <w:style w:type="paragraph" w:styleId="4">
    <w:name w:val="heading 3"/>
    <w:basedOn w:val="1"/>
    <w:next w:val="1"/>
    <w:semiHidden/>
    <w:unhideWhenUsed/>
    <w:qFormat/>
    <w:uiPriority w:val="0"/>
    <w:pPr>
      <w:keepNext/>
      <w:keepLines/>
      <w:spacing w:before="260" w:after="260" w:line="416" w:lineRule="auto"/>
      <w:outlineLvl w:val="2"/>
    </w:pPr>
    <w:rPr>
      <w:b/>
      <w:bCs/>
      <w:sz w:val="32"/>
      <w:szCs w:val="32"/>
    </w:rPr>
  </w:style>
  <w:style w:type="paragraph" w:styleId="5">
    <w:name w:val="heading 4"/>
    <w:basedOn w:val="1"/>
    <w:next w:val="1"/>
    <w:autoRedefine/>
    <w:semiHidden/>
    <w:unhideWhenUsed/>
    <w:qFormat/>
    <w:uiPriority w:val="0"/>
    <w:pPr>
      <w:keepNext/>
      <w:keepLines/>
      <w:spacing w:before="280" w:after="290" w:line="376" w:lineRule="auto"/>
      <w:outlineLvl w:val="3"/>
    </w:pPr>
    <w:rPr>
      <w:b/>
      <w:bCs/>
      <w:sz w:val="28"/>
      <w:szCs w:val="28"/>
    </w:rPr>
  </w:style>
  <w:style w:type="paragraph" w:styleId="6">
    <w:name w:val="heading 5"/>
    <w:basedOn w:val="1"/>
    <w:next w:val="1"/>
    <w:autoRedefine/>
    <w:semiHidden/>
    <w:unhideWhenUsed/>
    <w:qFormat/>
    <w:uiPriority w:val="0"/>
    <w:pPr>
      <w:keepNext/>
      <w:keepLines/>
      <w:spacing w:before="280" w:after="290" w:line="376" w:lineRule="auto"/>
      <w:outlineLvl w:val="4"/>
    </w:pPr>
    <w:rPr>
      <w:b/>
      <w:bCs/>
      <w:sz w:val="28"/>
      <w:szCs w:val="28"/>
    </w:rPr>
  </w:style>
  <w:style w:type="paragraph" w:styleId="7">
    <w:name w:val="heading 6"/>
    <w:basedOn w:val="1"/>
    <w:next w:val="1"/>
    <w:autoRedefine/>
    <w:semiHidden/>
    <w:unhideWhenUsed/>
    <w:qFormat/>
    <w:uiPriority w:val="0"/>
    <w:pPr>
      <w:keepNext/>
      <w:keepLines/>
      <w:spacing w:before="240" w:after="64" w:line="320" w:lineRule="auto"/>
      <w:outlineLvl w:val="5"/>
    </w:pPr>
    <w:rPr>
      <w:b/>
      <w:bCs/>
      <w:sz w:val="24"/>
      <w:szCs w:val="24"/>
    </w:rPr>
  </w:style>
  <w:style w:type="paragraph" w:styleId="8">
    <w:name w:val="heading 7"/>
    <w:basedOn w:val="1"/>
    <w:next w:val="1"/>
    <w:autoRedefine/>
    <w:semiHidden/>
    <w:unhideWhenUsed/>
    <w:qFormat/>
    <w:uiPriority w:val="0"/>
    <w:pPr>
      <w:keepNext/>
      <w:keepLines/>
      <w:spacing w:before="240" w:after="64" w:line="320" w:lineRule="auto"/>
      <w:outlineLvl w:val="6"/>
    </w:pPr>
    <w:rPr>
      <w:b/>
      <w:bCs/>
      <w:sz w:val="24"/>
      <w:szCs w:val="24"/>
    </w:rPr>
  </w:style>
  <w:style w:type="paragraph" w:styleId="9">
    <w:name w:val="heading 8"/>
    <w:basedOn w:val="1"/>
    <w:next w:val="1"/>
    <w:autoRedefine/>
    <w:semiHidden/>
    <w:unhideWhenUsed/>
    <w:qFormat/>
    <w:uiPriority w:val="0"/>
    <w:pPr>
      <w:keepNext/>
      <w:keepLines/>
      <w:spacing w:before="240" w:after="64" w:line="320" w:lineRule="auto"/>
      <w:outlineLvl w:val="7"/>
    </w:pPr>
    <w:rPr>
      <w:sz w:val="24"/>
      <w:szCs w:val="24"/>
    </w:rPr>
  </w:style>
  <w:style w:type="paragraph" w:styleId="10">
    <w:name w:val="heading 9"/>
    <w:basedOn w:val="1"/>
    <w:next w:val="1"/>
    <w:autoRedefine/>
    <w:semiHidden/>
    <w:unhideWhenUsed/>
    <w:qFormat/>
    <w:uiPriority w:val="0"/>
    <w:pPr>
      <w:keepNext/>
      <w:keepLines/>
      <w:spacing w:before="240" w:after="64" w:line="320" w:lineRule="auto"/>
      <w:outlineLvl w:val="8"/>
    </w:pPr>
    <w:rPr>
      <w:szCs w:val="21"/>
    </w:rPr>
  </w:style>
  <w:style w:type="character" w:default="1" w:styleId="11">
    <w:name w:val="Default Paragraph Font"/>
    <w:autoRedefine/>
    <w:semiHidden/>
    <w:qFormat/>
    <w:uiPriority w:val="0"/>
  </w:style>
  <w:style w:type="table" w:default="1" w:styleId="12">
    <w:name w:val="Normal Table"/>
    <w:autoRedefine/>
    <w:semiHidden/>
    <w:qFormat/>
    <w:uiPriority w:val="0"/>
    <w:tblPr>
      <w:tblCellMar>
        <w:top w:w="0" w:type="dxa"/>
        <w:left w:w="108" w:type="dxa"/>
        <w:bottom w:w="0" w:type="dxa"/>
        <w:right w:w="108" w:type="dxa"/>
      </w:tblCellMar>
    </w:tblPr>
  </w:style>
  <w:style w:type="paragraph" w:styleId="13">
    <w:name w:val="Balloon Text"/>
    <w:basedOn w:val="1"/>
    <w:autoRedefine/>
    <w:qFormat/>
    <w:uiPriority w:val="0"/>
    <w:rPr>
      <w:sz w:val="16"/>
      <w:szCs w:val="16"/>
    </w:rPr>
  </w:style>
  <w:style w:type="paragraph" w:styleId="14">
    <w:name w:val="Block Text"/>
    <w:basedOn w:val="1"/>
    <w:autoRedefine/>
    <w:qFormat/>
    <w:uiPriority w:val="0"/>
    <w:pPr>
      <w:spacing w:after="120"/>
      <w:ind w:left="1440" w:leftChars="700" w:right="1440" w:rightChars="700"/>
    </w:pPr>
  </w:style>
  <w:style w:type="paragraph" w:styleId="15">
    <w:name w:val="Body Text"/>
    <w:basedOn w:val="1"/>
    <w:autoRedefine/>
    <w:qFormat/>
    <w:uiPriority w:val="0"/>
    <w:pPr>
      <w:spacing w:after="120"/>
    </w:pPr>
  </w:style>
  <w:style w:type="paragraph" w:styleId="16">
    <w:name w:val="Body Text 2"/>
    <w:basedOn w:val="1"/>
    <w:autoRedefine/>
    <w:qFormat/>
    <w:uiPriority w:val="0"/>
    <w:pPr>
      <w:spacing w:after="120" w:line="480" w:lineRule="auto"/>
    </w:pPr>
  </w:style>
  <w:style w:type="paragraph" w:styleId="17">
    <w:name w:val="Body Text 3"/>
    <w:basedOn w:val="1"/>
    <w:autoRedefine/>
    <w:qFormat/>
    <w:uiPriority w:val="0"/>
    <w:pPr>
      <w:spacing w:after="120"/>
    </w:pPr>
    <w:rPr>
      <w:sz w:val="16"/>
      <w:szCs w:val="16"/>
    </w:rPr>
  </w:style>
  <w:style w:type="paragraph" w:styleId="18">
    <w:name w:val="Body Text First Indent"/>
    <w:basedOn w:val="15"/>
    <w:autoRedefine/>
    <w:qFormat/>
    <w:uiPriority w:val="0"/>
    <w:pPr>
      <w:ind w:firstLine="420" w:firstLineChars="100"/>
    </w:pPr>
  </w:style>
  <w:style w:type="paragraph" w:styleId="19">
    <w:name w:val="Body Text Indent"/>
    <w:basedOn w:val="1"/>
    <w:autoRedefine/>
    <w:qFormat/>
    <w:uiPriority w:val="0"/>
    <w:pPr>
      <w:spacing w:after="120"/>
      <w:ind w:left="420" w:leftChars="200"/>
    </w:pPr>
  </w:style>
  <w:style w:type="paragraph" w:styleId="20">
    <w:name w:val="Body Text First Indent 2"/>
    <w:basedOn w:val="19"/>
    <w:autoRedefine/>
    <w:qFormat/>
    <w:uiPriority w:val="0"/>
    <w:pPr>
      <w:ind w:firstLine="420" w:firstLineChars="200"/>
    </w:pPr>
  </w:style>
  <w:style w:type="paragraph" w:styleId="21">
    <w:name w:val="Body Text Indent 2"/>
    <w:basedOn w:val="1"/>
    <w:autoRedefine/>
    <w:qFormat/>
    <w:uiPriority w:val="0"/>
    <w:pPr>
      <w:spacing w:after="120" w:line="480" w:lineRule="auto"/>
      <w:ind w:left="420" w:leftChars="200"/>
    </w:pPr>
  </w:style>
  <w:style w:type="paragraph" w:styleId="22">
    <w:name w:val="Body Text Indent 3"/>
    <w:basedOn w:val="1"/>
    <w:autoRedefine/>
    <w:qFormat/>
    <w:uiPriority w:val="0"/>
    <w:pPr>
      <w:spacing w:after="120"/>
      <w:ind w:left="420" w:leftChars="200"/>
    </w:pPr>
    <w:rPr>
      <w:sz w:val="16"/>
      <w:szCs w:val="16"/>
    </w:rPr>
  </w:style>
  <w:style w:type="paragraph" w:styleId="23">
    <w:name w:val="caption"/>
    <w:basedOn w:val="1"/>
    <w:next w:val="1"/>
    <w:autoRedefine/>
    <w:semiHidden/>
    <w:unhideWhenUsed/>
    <w:qFormat/>
    <w:uiPriority w:val="0"/>
    <w:rPr>
      <w:rFonts w:ascii="Arial" w:hAnsi="Arial" w:eastAsia="黑体" w:cs="Arial"/>
      <w:sz w:val="20"/>
    </w:rPr>
  </w:style>
  <w:style w:type="paragraph" w:styleId="24">
    <w:name w:val="Closing"/>
    <w:basedOn w:val="1"/>
    <w:autoRedefine/>
    <w:qFormat/>
    <w:uiPriority w:val="0"/>
    <w:pPr>
      <w:ind w:left="100" w:leftChars="2100"/>
    </w:pPr>
  </w:style>
  <w:style w:type="character" w:styleId="25">
    <w:name w:val="annotation reference"/>
    <w:basedOn w:val="11"/>
    <w:autoRedefine/>
    <w:qFormat/>
    <w:uiPriority w:val="0"/>
    <w:rPr>
      <w:sz w:val="21"/>
      <w:szCs w:val="21"/>
    </w:rPr>
  </w:style>
  <w:style w:type="paragraph" w:styleId="26">
    <w:name w:val="annotation text"/>
    <w:basedOn w:val="1"/>
    <w:qFormat/>
    <w:uiPriority w:val="0"/>
    <w:pPr>
      <w:jc w:val="left"/>
    </w:pPr>
  </w:style>
  <w:style w:type="paragraph" w:styleId="27">
    <w:name w:val="annotation subject"/>
    <w:basedOn w:val="26"/>
    <w:next w:val="26"/>
    <w:autoRedefine/>
    <w:qFormat/>
    <w:uiPriority w:val="0"/>
    <w:rPr>
      <w:b/>
      <w:bCs/>
    </w:rPr>
  </w:style>
  <w:style w:type="paragraph" w:styleId="28">
    <w:name w:val="Date"/>
    <w:basedOn w:val="1"/>
    <w:next w:val="1"/>
    <w:autoRedefine/>
    <w:qFormat/>
    <w:uiPriority w:val="0"/>
    <w:pPr>
      <w:ind w:left="100" w:leftChars="2500"/>
    </w:pPr>
  </w:style>
  <w:style w:type="paragraph" w:styleId="29">
    <w:name w:val="Document Map"/>
    <w:basedOn w:val="1"/>
    <w:autoRedefine/>
    <w:qFormat/>
    <w:uiPriority w:val="0"/>
    <w:pPr>
      <w:shd w:val="clear" w:color="auto" w:fill="000080"/>
    </w:pPr>
  </w:style>
  <w:style w:type="paragraph" w:styleId="30">
    <w:name w:val="E-mail Signature"/>
    <w:basedOn w:val="1"/>
    <w:autoRedefine/>
    <w:qFormat/>
    <w:uiPriority w:val="0"/>
  </w:style>
  <w:style w:type="character" w:styleId="31">
    <w:name w:val="Emphasis"/>
    <w:basedOn w:val="11"/>
    <w:autoRedefine/>
    <w:qFormat/>
    <w:uiPriority w:val="0"/>
    <w:rPr>
      <w:i/>
      <w:iCs/>
    </w:rPr>
  </w:style>
  <w:style w:type="character" w:styleId="32">
    <w:name w:val="endnote reference"/>
    <w:basedOn w:val="11"/>
    <w:autoRedefine/>
    <w:qFormat/>
    <w:uiPriority w:val="0"/>
    <w:rPr>
      <w:vertAlign w:val="superscript"/>
    </w:rPr>
  </w:style>
  <w:style w:type="paragraph" w:styleId="33">
    <w:name w:val="endnote text"/>
    <w:basedOn w:val="1"/>
    <w:autoRedefine/>
    <w:qFormat/>
    <w:uiPriority w:val="0"/>
    <w:pPr>
      <w:snapToGrid w:val="0"/>
      <w:jc w:val="left"/>
    </w:pPr>
  </w:style>
  <w:style w:type="paragraph" w:styleId="34">
    <w:name w:val="envelope address"/>
    <w:basedOn w:val="1"/>
    <w:autoRedefine/>
    <w:qFormat/>
    <w:uiPriority w:val="0"/>
    <w:pPr>
      <w:framePr w:w="7920" w:h="1980" w:hRule="exact" w:hSpace="180" w:wrap="auto" w:vAnchor="margin" w:hAnchor="page" w:xAlign="center" w:yAlign="bottom"/>
      <w:snapToGrid w:val="0"/>
      <w:ind w:left="100" w:leftChars="1400"/>
    </w:pPr>
    <w:rPr>
      <w:rFonts w:ascii="Arial" w:hAnsi="Arial" w:cs="Arial"/>
      <w:sz w:val="24"/>
      <w:szCs w:val="24"/>
    </w:rPr>
  </w:style>
  <w:style w:type="paragraph" w:styleId="35">
    <w:name w:val="envelope return"/>
    <w:basedOn w:val="1"/>
    <w:autoRedefine/>
    <w:qFormat/>
    <w:uiPriority w:val="0"/>
    <w:pPr>
      <w:snapToGrid w:val="0"/>
    </w:pPr>
    <w:rPr>
      <w:rFonts w:ascii="Arial" w:hAnsi="Arial" w:cs="Arial"/>
    </w:rPr>
  </w:style>
  <w:style w:type="character" w:styleId="36">
    <w:name w:val="FollowedHyperlink"/>
    <w:basedOn w:val="11"/>
    <w:autoRedefine/>
    <w:qFormat/>
    <w:uiPriority w:val="0"/>
    <w:rPr>
      <w:color w:val="800080"/>
      <w:u w:val="single"/>
    </w:rPr>
  </w:style>
  <w:style w:type="paragraph" w:styleId="37">
    <w:name w:val="footer"/>
    <w:basedOn w:val="1"/>
    <w:autoRedefine/>
    <w:qFormat/>
    <w:uiPriority w:val="0"/>
    <w:pPr>
      <w:tabs>
        <w:tab w:val="center" w:pos="4153"/>
        <w:tab w:val="right" w:pos="8306"/>
      </w:tabs>
      <w:snapToGrid w:val="0"/>
      <w:jc w:val="left"/>
    </w:pPr>
    <w:rPr>
      <w:sz w:val="18"/>
      <w:szCs w:val="18"/>
    </w:rPr>
  </w:style>
  <w:style w:type="character" w:styleId="38">
    <w:name w:val="footnote reference"/>
    <w:basedOn w:val="11"/>
    <w:autoRedefine/>
    <w:qFormat/>
    <w:uiPriority w:val="0"/>
    <w:rPr>
      <w:vertAlign w:val="superscript"/>
    </w:rPr>
  </w:style>
  <w:style w:type="paragraph" w:styleId="39">
    <w:name w:val="footnote text"/>
    <w:basedOn w:val="1"/>
    <w:autoRedefine/>
    <w:qFormat/>
    <w:uiPriority w:val="0"/>
    <w:pPr>
      <w:snapToGrid w:val="0"/>
      <w:jc w:val="left"/>
    </w:pPr>
    <w:rPr>
      <w:sz w:val="18"/>
      <w:szCs w:val="18"/>
    </w:rPr>
  </w:style>
  <w:style w:type="paragraph" w:styleId="40">
    <w:name w:val="header"/>
    <w:basedOn w:val="1"/>
    <w:autoRedefine/>
    <w:qFormat/>
    <w:uiPriority w:val="0"/>
    <w:pPr>
      <w:tabs>
        <w:tab w:val="center" w:pos="4153"/>
        <w:tab w:val="right" w:pos="8306"/>
      </w:tabs>
      <w:snapToGrid w:val="0"/>
    </w:pPr>
    <w:rPr>
      <w:sz w:val="18"/>
      <w:szCs w:val="18"/>
    </w:rPr>
  </w:style>
  <w:style w:type="character" w:styleId="41">
    <w:name w:val="HTML Acronym"/>
    <w:basedOn w:val="11"/>
    <w:autoRedefine/>
    <w:qFormat/>
    <w:uiPriority w:val="0"/>
  </w:style>
  <w:style w:type="paragraph" w:styleId="42">
    <w:name w:val="HTML Address"/>
    <w:basedOn w:val="1"/>
    <w:autoRedefine/>
    <w:qFormat/>
    <w:uiPriority w:val="0"/>
    <w:rPr>
      <w:i/>
      <w:iCs/>
    </w:rPr>
  </w:style>
  <w:style w:type="character" w:styleId="43">
    <w:name w:val="HTML Cite"/>
    <w:basedOn w:val="11"/>
    <w:autoRedefine/>
    <w:qFormat/>
    <w:uiPriority w:val="0"/>
    <w:rPr>
      <w:i/>
      <w:iCs/>
    </w:rPr>
  </w:style>
  <w:style w:type="character" w:styleId="44">
    <w:name w:val="HTML Code"/>
    <w:basedOn w:val="11"/>
    <w:autoRedefine/>
    <w:qFormat/>
    <w:uiPriority w:val="0"/>
    <w:rPr>
      <w:rFonts w:ascii="Courier New" w:hAnsi="Courier New" w:cs="Courier New"/>
      <w:sz w:val="20"/>
      <w:szCs w:val="20"/>
    </w:rPr>
  </w:style>
  <w:style w:type="character" w:styleId="45">
    <w:name w:val="HTML Definition"/>
    <w:basedOn w:val="11"/>
    <w:autoRedefine/>
    <w:qFormat/>
    <w:uiPriority w:val="0"/>
    <w:rPr>
      <w:i/>
      <w:iCs/>
    </w:rPr>
  </w:style>
  <w:style w:type="character" w:styleId="46">
    <w:name w:val="HTML Keyboard"/>
    <w:basedOn w:val="11"/>
    <w:autoRedefine/>
    <w:qFormat/>
    <w:uiPriority w:val="0"/>
    <w:rPr>
      <w:rFonts w:ascii="Courier New" w:hAnsi="Courier New" w:cs="Courier New"/>
      <w:sz w:val="20"/>
      <w:szCs w:val="20"/>
    </w:rPr>
  </w:style>
  <w:style w:type="paragraph" w:styleId="47">
    <w:name w:val="HTML Preformatted"/>
    <w:basedOn w:val="1"/>
    <w:autoRedefine/>
    <w:qFormat/>
    <w:uiPriority w:val="0"/>
    <w:rPr>
      <w:rFonts w:ascii="Courier New" w:hAnsi="Courier New" w:cs="Courier New"/>
      <w:sz w:val="20"/>
    </w:rPr>
  </w:style>
  <w:style w:type="character" w:styleId="48">
    <w:name w:val="HTML Sample"/>
    <w:basedOn w:val="11"/>
    <w:autoRedefine/>
    <w:qFormat/>
    <w:uiPriority w:val="0"/>
    <w:rPr>
      <w:rFonts w:ascii="Courier New" w:hAnsi="Courier New" w:cs="Courier New"/>
    </w:rPr>
  </w:style>
  <w:style w:type="character" w:styleId="49">
    <w:name w:val="HTML Typewriter"/>
    <w:basedOn w:val="11"/>
    <w:autoRedefine/>
    <w:qFormat/>
    <w:uiPriority w:val="0"/>
    <w:rPr>
      <w:rFonts w:ascii="Courier New" w:hAnsi="Courier New" w:cs="Courier New"/>
      <w:sz w:val="20"/>
      <w:szCs w:val="20"/>
    </w:rPr>
  </w:style>
  <w:style w:type="character" w:styleId="50">
    <w:name w:val="HTML Variable"/>
    <w:basedOn w:val="11"/>
    <w:autoRedefine/>
    <w:qFormat/>
    <w:uiPriority w:val="0"/>
    <w:rPr>
      <w:i/>
      <w:iCs/>
    </w:rPr>
  </w:style>
  <w:style w:type="character" w:styleId="51">
    <w:name w:val="Hyperlink"/>
    <w:basedOn w:val="11"/>
    <w:autoRedefine/>
    <w:qFormat/>
    <w:uiPriority w:val="0"/>
    <w:rPr>
      <w:color w:val="0000FF"/>
      <w:u w:val="single"/>
    </w:rPr>
  </w:style>
  <w:style w:type="paragraph" w:styleId="52">
    <w:name w:val="index 1"/>
    <w:basedOn w:val="1"/>
    <w:next w:val="1"/>
    <w:autoRedefine/>
    <w:qFormat/>
    <w:uiPriority w:val="0"/>
  </w:style>
  <w:style w:type="paragraph" w:styleId="53">
    <w:name w:val="index 2"/>
    <w:basedOn w:val="1"/>
    <w:next w:val="1"/>
    <w:autoRedefine/>
    <w:qFormat/>
    <w:uiPriority w:val="0"/>
    <w:pPr>
      <w:ind w:left="200" w:leftChars="200"/>
    </w:pPr>
  </w:style>
  <w:style w:type="paragraph" w:styleId="54">
    <w:name w:val="index 3"/>
    <w:basedOn w:val="1"/>
    <w:next w:val="1"/>
    <w:autoRedefine/>
    <w:qFormat/>
    <w:uiPriority w:val="0"/>
    <w:pPr>
      <w:ind w:left="400" w:leftChars="400"/>
    </w:pPr>
  </w:style>
  <w:style w:type="paragraph" w:styleId="55">
    <w:name w:val="index 4"/>
    <w:basedOn w:val="1"/>
    <w:next w:val="1"/>
    <w:autoRedefine/>
    <w:qFormat/>
    <w:uiPriority w:val="0"/>
    <w:pPr>
      <w:ind w:left="600" w:leftChars="600"/>
    </w:pPr>
  </w:style>
  <w:style w:type="paragraph" w:styleId="56">
    <w:name w:val="index 5"/>
    <w:basedOn w:val="1"/>
    <w:next w:val="1"/>
    <w:autoRedefine/>
    <w:qFormat/>
    <w:uiPriority w:val="0"/>
    <w:pPr>
      <w:ind w:left="800" w:leftChars="800"/>
    </w:pPr>
  </w:style>
  <w:style w:type="paragraph" w:styleId="57">
    <w:name w:val="index 6"/>
    <w:basedOn w:val="1"/>
    <w:next w:val="1"/>
    <w:autoRedefine/>
    <w:qFormat/>
    <w:uiPriority w:val="0"/>
    <w:pPr>
      <w:ind w:left="1000" w:leftChars="1000"/>
    </w:pPr>
  </w:style>
  <w:style w:type="paragraph" w:styleId="58">
    <w:name w:val="index 7"/>
    <w:basedOn w:val="1"/>
    <w:next w:val="1"/>
    <w:autoRedefine/>
    <w:qFormat/>
    <w:uiPriority w:val="0"/>
    <w:pPr>
      <w:ind w:left="1200" w:leftChars="1200"/>
    </w:pPr>
  </w:style>
  <w:style w:type="paragraph" w:styleId="59">
    <w:name w:val="index 8"/>
    <w:basedOn w:val="1"/>
    <w:next w:val="1"/>
    <w:autoRedefine/>
    <w:qFormat/>
    <w:uiPriority w:val="0"/>
    <w:pPr>
      <w:ind w:left="1400" w:leftChars="1400"/>
    </w:pPr>
  </w:style>
  <w:style w:type="paragraph" w:styleId="60">
    <w:name w:val="index 9"/>
    <w:basedOn w:val="1"/>
    <w:next w:val="1"/>
    <w:qFormat/>
    <w:uiPriority w:val="0"/>
    <w:pPr>
      <w:ind w:left="1600" w:leftChars="1600"/>
    </w:pPr>
  </w:style>
  <w:style w:type="paragraph" w:styleId="61">
    <w:name w:val="index heading"/>
    <w:basedOn w:val="1"/>
    <w:next w:val="52"/>
    <w:autoRedefine/>
    <w:qFormat/>
    <w:uiPriority w:val="0"/>
    <w:rPr>
      <w:rFonts w:ascii="Arial" w:hAnsi="Arial" w:cs="Arial"/>
      <w:b/>
      <w:bCs/>
    </w:rPr>
  </w:style>
  <w:style w:type="character" w:styleId="62">
    <w:name w:val="line number"/>
    <w:basedOn w:val="11"/>
    <w:qFormat/>
    <w:uiPriority w:val="0"/>
  </w:style>
  <w:style w:type="paragraph" w:styleId="63">
    <w:name w:val="List"/>
    <w:basedOn w:val="1"/>
    <w:autoRedefine/>
    <w:qFormat/>
    <w:uiPriority w:val="0"/>
    <w:pPr>
      <w:ind w:left="200" w:hanging="200" w:hangingChars="200"/>
    </w:pPr>
  </w:style>
  <w:style w:type="paragraph" w:styleId="64">
    <w:name w:val="List 2"/>
    <w:basedOn w:val="1"/>
    <w:qFormat/>
    <w:uiPriority w:val="0"/>
    <w:pPr>
      <w:ind w:left="100" w:leftChars="200" w:hanging="200" w:hangingChars="200"/>
    </w:pPr>
  </w:style>
  <w:style w:type="paragraph" w:styleId="65">
    <w:name w:val="List 3"/>
    <w:basedOn w:val="1"/>
    <w:qFormat/>
    <w:uiPriority w:val="0"/>
    <w:pPr>
      <w:ind w:left="100" w:leftChars="400" w:hanging="200" w:hangingChars="200"/>
    </w:pPr>
  </w:style>
  <w:style w:type="paragraph" w:styleId="66">
    <w:name w:val="List 4"/>
    <w:basedOn w:val="1"/>
    <w:autoRedefine/>
    <w:qFormat/>
    <w:uiPriority w:val="0"/>
    <w:pPr>
      <w:ind w:left="100" w:leftChars="600" w:hanging="200" w:hangingChars="200"/>
    </w:pPr>
  </w:style>
  <w:style w:type="paragraph" w:styleId="67">
    <w:name w:val="List 5"/>
    <w:basedOn w:val="1"/>
    <w:qFormat/>
    <w:uiPriority w:val="0"/>
    <w:pPr>
      <w:ind w:left="100" w:leftChars="800" w:hanging="200" w:hangingChars="200"/>
    </w:pPr>
  </w:style>
  <w:style w:type="paragraph" w:styleId="68">
    <w:name w:val="List Bullet"/>
    <w:basedOn w:val="1"/>
    <w:autoRedefine/>
    <w:qFormat/>
    <w:uiPriority w:val="0"/>
    <w:pPr>
      <w:numPr>
        <w:ilvl w:val="0"/>
        <w:numId w:val="1"/>
      </w:numPr>
    </w:pPr>
  </w:style>
  <w:style w:type="paragraph" w:styleId="69">
    <w:name w:val="List Bullet 2"/>
    <w:basedOn w:val="1"/>
    <w:autoRedefine/>
    <w:qFormat/>
    <w:uiPriority w:val="0"/>
    <w:pPr>
      <w:numPr>
        <w:ilvl w:val="0"/>
        <w:numId w:val="2"/>
      </w:numPr>
    </w:pPr>
  </w:style>
  <w:style w:type="paragraph" w:styleId="70">
    <w:name w:val="List Bullet 3"/>
    <w:basedOn w:val="1"/>
    <w:qFormat/>
    <w:uiPriority w:val="0"/>
    <w:pPr>
      <w:numPr>
        <w:ilvl w:val="0"/>
        <w:numId w:val="3"/>
      </w:numPr>
    </w:pPr>
  </w:style>
  <w:style w:type="paragraph" w:styleId="71">
    <w:name w:val="List Bullet 4"/>
    <w:basedOn w:val="1"/>
    <w:autoRedefine/>
    <w:qFormat/>
    <w:uiPriority w:val="0"/>
    <w:pPr>
      <w:numPr>
        <w:ilvl w:val="0"/>
        <w:numId w:val="4"/>
      </w:numPr>
    </w:pPr>
  </w:style>
  <w:style w:type="paragraph" w:styleId="72">
    <w:name w:val="List Bullet 5"/>
    <w:basedOn w:val="1"/>
    <w:autoRedefine/>
    <w:qFormat/>
    <w:uiPriority w:val="0"/>
    <w:pPr>
      <w:numPr>
        <w:ilvl w:val="0"/>
        <w:numId w:val="5"/>
      </w:numPr>
    </w:pPr>
  </w:style>
  <w:style w:type="paragraph" w:styleId="73">
    <w:name w:val="List Continue"/>
    <w:basedOn w:val="1"/>
    <w:autoRedefine/>
    <w:qFormat/>
    <w:uiPriority w:val="0"/>
    <w:pPr>
      <w:spacing w:after="120"/>
      <w:ind w:left="420" w:leftChars="200"/>
    </w:pPr>
  </w:style>
  <w:style w:type="paragraph" w:styleId="74">
    <w:name w:val="List Continue 2"/>
    <w:basedOn w:val="1"/>
    <w:autoRedefine/>
    <w:qFormat/>
    <w:uiPriority w:val="0"/>
    <w:pPr>
      <w:spacing w:after="120"/>
      <w:ind w:left="840" w:leftChars="400"/>
    </w:pPr>
  </w:style>
  <w:style w:type="paragraph" w:styleId="75">
    <w:name w:val="List Continue 3"/>
    <w:basedOn w:val="1"/>
    <w:autoRedefine/>
    <w:qFormat/>
    <w:uiPriority w:val="0"/>
    <w:pPr>
      <w:spacing w:after="120"/>
      <w:ind w:left="1260" w:leftChars="600"/>
    </w:pPr>
  </w:style>
  <w:style w:type="paragraph" w:styleId="76">
    <w:name w:val="List Continue 4"/>
    <w:basedOn w:val="1"/>
    <w:autoRedefine/>
    <w:qFormat/>
    <w:uiPriority w:val="0"/>
    <w:pPr>
      <w:spacing w:after="120"/>
      <w:ind w:left="1680" w:leftChars="800"/>
    </w:pPr>
  </w:style>
  <w:style w:type="paragraph" w:styleId="77">
    <w:name w:val="List Continue 5"/>
    <w:basedOn w:val="1"/>
    <w:qFormat/>
    <w:uiPriority w:val="0"/>
    <w:pPr>
      <w:spacing w:after="120"/>
      <w:ind w:left="2100" w:leftChars="1000"/>
    </w:pPr>
  </w:style>
  <w:style w:type="paragraph" w:styleId="78">
    <w:name w:val="List Number"/>
    <w:basedOn w:val="1"/>
    <w:autoRedefine/>
    <w:qFormat/>
    <w:uiPriority w:val="0"/>
    <w:pPr>
      <w:numPr>
        <w:ilvl w:val="0"/>
        <w:numId w:val="6"/>
      </w:numPr>
    </w:pPr>
  </w:style>
  <w:style w:type="paragraph" w:styleId="79">
    <w:name w:val="List Number 2"/>
    <w:basedOn w:val="1"/>
    <w:autoRedefine/>
    <w:qFormat/>
    <w:uiPriority w:val="0"/>
    <w:pPr>
      <w:numPr>
        <w:ilvl w:val="0"/>
        <w:numId w:val="7"/>
      </w:numPr>
    </w:pPr>
  </w:style>
  <w:style w:type="paragraph" w:styleId="80">
    <w:name w:val="List Number 3"/>
    <w:basedOn w:val="1"/>
    <w:autoRedefine/>
    <w:qFormat/>
    <w:uiPriority w:val="0"/>
    <w:pPr>
      <w:numPr>
        <w:ilvl w:val="0"/>
        <w:numId w:val="8"/>
      </w:numPr>
    </w:pPr>
  </w:style>
  <w:style w:type="paragraph" w:styleId="81">
    <w:name w:val="List Number 4"/>
    <w:basedOn w:val="1"/>
    <w:qFormat/>
    <w:uiPriority w:val="0"/>
    <w:pPr>
      <w:numPr>
        <w:ilvl w:val="0"/>
        <w:numId w:val="9"/>
      </w:numPr>
    </w:pPr>
  </w:style>
  <w:style w:type="paragraph" w:styleId="82">
    <w:name w:val="List Number 5"/>
    <w:basedOn w:val="1"/>
    <w:autoRedefine/>
    <w:qFormat/>
    <w:uiPriority w:val="0"/>
    <w:pPr>
      <w:numPr>
        <w:ilvl w:val="0"/>
        <w:numId w:val="10"/>
      </w:numPr>
    </w:pPr>
  </w:style>
  <w:style w:type="paragraph" w:styleId="83">
    <w:name w:val="macro"/>
    <w:qFormat/>
    <w:uiPriority w:val="0"/>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pPr>
    <w:rPr>
      <w:rFonts w:ascii="Courier New" w:hAnsi="Courier New" w:cs="Courier New" w:eastAsiaTheme="minorEastAsia"/>
      <w:kern w:val="2"/>
      <w:sz w:val="24"/>
      <w:szCs w:val="24"/>
      <w:lang w:val="en-US" w:eastAsia="zh-CN" w:bidi="ar-SA"/>
    </w:rPr>
  </w:style>
  <w:style w:type="paragraph" w:styleId="84">
    <w:name w:val="Message Header"/>
    <w:basedOn w:val="1"/>
    <w:autoRedefine/>
    <w:qFormat/>
    <w:uiPriority w:val="0"/>
    <w:pPr>
      <w:pBdr>
        <w:top w:val="single" w:color="auto" w:sz="6" w:space="1"/>
        <w:left w:val="single" w:color="auto" w:sz="6" w:space="1"/>
        <w:bottom w:val="single" w:color="auto" w:sz="6" w:space="1"/>
        <w:right w:val="single" w:color="auto" w:sz="6" w:space="1"/>
      </w:pBdr>
      <w:shd w:val="pct20" w:color="auto" w:fill="auto"/>
      <w:ind w:left="1080" w:leftChars="500" w:hanging="1080" w:hangingChars="500"/>
    </w:pPr>
    <w:rPr>
      <w:rFonts w:ascii="Arial" w:hAnsi="Arial" w:cs="Arial"/>
      <w:sz w:val="24"/>
      <w:szCs w:val="24"/>
    </w:rPr>
  </w:style>
  <w:style w:type="paragraph" w:styleId="85">
    <w:name w:val="Normal (Web)"/>
    <w:basedOn w:val="1"/>
    <w:autoRedefine/>
    <w:qFormat/>
    <w:uiPriority w:val="0"/>
    <w:rPr>
      <w:sz w:val="24"/>
      <w:szCs w:val="24"/>
    </w:rPr>
  </w:style>
  <w:style w:type="paragraph" w:styleId="86">
    <w:name w:val="Normal Indent"/>
    <w:basedOn w:val="1"/>
    <w:autoRedefine/>
    <w:qFormat/>
    <w:uiPriority w:val="0"/>
    <w:pPr>
      <w:ind w:firstLine="420" w:firstLineChars="200"/>
    </w:pPr>
  </w:style>
  <w:style w:type="paragraph" w:styleId="87">
    <w:name w:val="Note Heading"/>
    <w:basedOn w:val="1"/>
    <w:next w:val="1"/>
    <w:autoRedefine/>
    <w:qFormat/>
    <w:uiPriority w:val="0"/>
    <w:pPr>
      <w:jc w:val="center"/>
    </w:pPr>
  </w:style>
  <w:style w:type="character" w:styleId="88">
    <w:name w:val="page number"/>
    <w:basedOn w:val="11"/>
    <w:autoRedefine/>
    <w:qFormat/>
    <w:uiPriority w:val="0"/>
  </w:style>
  <w:style w:type="paragraph" w:styleId="89">
    <w:name w:val="Plain Text"/>
    <w:basedOn w:val="1"/>
    <w:autoRedefine/>
    <w:qFormat/>
    <w:uiPriority w:val="0"/>
    <w:rPr>
      <w:rFonts w:ascii="SimSun" w:hAnsi="Courier New" w:cs="Courier New"/>
      <w:szCs w:val="21"/>
    </w:rPr>
  </w:style>
  <w:style w:type="paragraph" w:styleId="90">
    <w:name w:val="Salutation"/>
    <w:basedOn w:val="1"/>
    <w:next w:val="1"/>
    <w:autoRedefine/>
    <w:qFormat/>
    <w:uiPriority w:val="0"/>
  </w:style>
  <w:style w:type="paragraph" w:styleId="91">
    <w:name w:val="Signature"/>
    <w:basedOn w:val="1"/>
    <w:autoRedefine/>
    <w:qFormat/>
    <w:uiPriority w:val="0"/>
    <w:pPr>
      <w:ind w:left="100" w:leftChars="2100"/>
    </w:pPr>
  </w:style>
  <w:style w:type="character" w:styleId="92">
    <w:name w:val="Strong"/>
    <w:basedOn w:val="11"/>
    <w:qFormat/>
    <w:uiPriority w:val="0"/>
    <w:rPr>
      <w:b/>
      <w:bCs/>
    </w:rPr>
  </w:style>
  <w:style w:type="paragraph" w:styleId="93">
    <w:name w:val="Subtitle"/>
    <w:basedOn w:val="1"/>
    <w:qFormat/>
    <w:uiPriority w:val="0"/>
    <w:pPr>
      <w:spacing w:before="240" w:after="60" w:line="312" w:lineRule="auto"/>
      <w:jc w:val="center"/>
      <w:outlineLvl w:val="1"/>
    </w:pPr>
    <w:rPr>
      <w:rFonts w:ascii="Arial" w:hAnsi="Arial" w:cs="Arial"/>
      <w:b/>
      <w:bCs/>
      <w:kern w:val="28"/>
      <w:sz w:val="32"/>
      <w:szCs w:val="32"/>
    </w:rPr>
  </w:style>
  <w:style w:type="table" w:styleId="94">
    <w:name w:val="Table 3D effects 1"/>
    <w:basedOn w:val="12"/>
    <w:autoRedefine/>
    <w:qFormat/>
    <w:uiPriority w:val="0"/>
    <w:pPr>
      <w:widowControl w:val="0"/>
      <w:jc w:val="both"/>
    </w:pPr>
    <w:tblPr/>
    <w:tcPr>
      <w:shd w:val="solid" w:color="C0C0C0" w:fill="FFFFFF"/>
    </w:tcPr>
    <w:tblStylePr w:type="firstRow">
      <w:rPr>
        <w:b/>
        <w:bCs/>
        <w:color w:val="800080"/>
      </w:rPr>
      <w:tblPr/>
      <w:tcPr>
        <w:tcBorders>
          <w:left w:val="single" w:color="808080" w:sz="6" w:space="0"/>
          <w:tl2br w:val="nil"/>
          <w:tr2bl w:val="nil"/>
        </w:tcBorders>
      </w:tcPr>
    </w:tblStylePr>
    <w:tblStylePr w:type="lastRow">
      <w:tblPr/>
      <w:tcPr>
        <w:tcBorders>
          <w:top w:val="single" w:color="FFFFFF" w:sz="6" w:space="0"/>
          <w:tl2br w:val="nil"/>
          <w:tr2bl w:val="nil"/>
        </w:tcBorders>
      </w:tcPr>
    </w:tblStylePr>
    <w:tblStylePr w:type="firstCol">
      <w:rPr>
        <w:b/>
        <w:bCs/>
      </w:rPr>
      <w:tblPr/>
      <w:tcPr>
        <w:tcBorders>
          <w:right w:val="single" w:color="808080" w:sz="6" w:space="0"/>
          <w:tl2br w:val="nil"/>
          <w:tr2bl w:val="nil"/>
        </w:tcBorders>
      </w:tcPr>
    </w:tblStylePr>
    <w:tblStylePr w:type="lastCol">
      <w:tblPr/>
      <w:tcPr>
        <w:tcBorders>
          <w:bottom w:val="single" w:color="FFFFFF" w:sz="6" w:space="0"/>
          <w:tl2br w:val="nil"/>
          <w:tr2bl w:val="nil"/>
        </w:tcBorders>
      </w:tcPr>
    </w:tblStylePr>
    <w:tblStylePr w:type="neCell">
      <w:tblPr/>
      <w:tcPr>
        <w:tcBorders>
          <w:left w:val="nil"/>
          <w:bottom w:val="nil"/>
          <w:tl2br w:val="nil"/>
          <w:tr2bl w:val="nil"/>
        </w:tcBorders>
      </w:tcPr>
    </w:tblStylePr>
    <w:tblStylePr w:type="nwCell">
      <w:tblPr/>
      <w:tcPr>
        <w:tcBorders>
          <w:left w:val="nil"/>
          <w:right w:val="nil"/>
          <w:tl2br w:val="nil"/>
          <w:tr2bl w:val="nil"/>
        </w:tcBorders>
      </w:tcPr>
    </w:tblStylePr>
    <w:tblStylePr w:type="seCell">
      <w:tblPr/>
      <w:tcPr>
        <w:tcBorders>
          <w:top w:val="nil"/>
          <w:bottom w:val="nil"/>
          <w:tl2br w:val="nil"/>
          <w:tr2bl w:val="nil"/>
        </w:tcBorders>
      </w:tcPr>
    </w:tblStylePr>
    <w:tblStylePr w:type="swCell">
      <w:rPr>
        <w:color w:val="000080"/>
      </w:rPr>
      <w:tblPr/>
      <w:tcPr>
        <w:tcBorders>
          <w:top w:val="nil"/>
          <w:right w:val="nil"/>
          <w:tl2br w:val="nil"/>
          <w:tr2bl w:val="nil"/>
        </w:tcBorders>
      </w:tcPr>
    </w:tblStylePr>
  </w:style>
  <w:style w:type="table" w:styleId="95">
    <w:name w:val="Table 3D effects 2"/>
    <w:basedOn w:val="12"/>
    <w:autoRedefine/>
    <w:qFormat/>
    <w:uiPriority w:val="0"/>
    <w:pPr>
      <w:widowControl w:val="0"/>
      <w:jc w:val="both"/>
    </w:pPr>
    <w:tblPr>
      <w:tblStyleRowBandSize w:val="1"/>
    </w:tblPr>
    <w:tcPr>
      <w:shd w:val="solid" w:color="C0C0C0" w:fill="FFFFFF"/>
    </w:tcPr>
    <w:tblStylePr w:type="firstRow">
      <w:rPr>
        <w:b/>
        <w:bCs/>
      </w:rPr>
      <w:tblPr/>
      <w:tcPr>
        <w:tcBorders>
          <w:tl2br w:val="nil"/>
          <w:tr2bl w:val="nil"/>
        </w:tcBorders>
      </w:tcPr>
    </w:tblStylePr>
    <w:tblStylePr w:type="firstCol">
      <w:tblPr/>
      <w:tcPr>
        <w:tcBorders>
          <w:top w:val="nil"/>
          <w:left w:val="nil"/>
          <w:right w:val="single" w:color="808080" w:sz="6" w:space="0"/>
          <w:tl2br w:val="nil"/>
          <w:tr2bl w:val="nil"/>
        </w:tcBorders>
      </w:tcPr>
    </w:tblStylePr>
    <w:tblStylePr w:type="lastCol">
      <w:tblPr/>
      <w:tcPr>
        <w:tcBorders>
          <w:right w:val="single" w:color="FFFFFF" w:sz="6" w:space="0"/>
          <w:tl2br w:val="nil"/>
          <w:tr2bl w:val="nil"/>
        </w:tcBorders>
      </w:tcPr>
    </w:tblStylePr>
    <w:tblStylePr w:type="band1Horz">
      <w:tblPr/>
      <w:tcPr>
        <w:tcBorders>
          <w:top w:val="single" w:color="808080" w:sz="6" w:space="0"/>
          <w:left w:val="single" w:color="FFFFFF" w:sz="6" w:space="0"/>
          <w:tl2br w:val="nil"/>
          <w:tr2bl w:val="nil"/>
        </w:tcBorders>
      </w:tcPr>
    </w:tblStylePr>
    <w:tblStylePr w:type="swCell">
      <w:rPr>
        <w:b/>
        <w:bCs/>
      </w:rPr>
      <w:tblPr/>
      <w:tcPr>
        <w:tcBorders>
          <w:tl2br w:val="nil"/>
          <w:tr2bl w:val="nil"/>
        </w:tcBorders>
      </w:tcPr>
    </w:tblStylePr>
  </w:style>
  <w:style w:type="table" w:styleId="96">
    <w:name w:val="Table 3D effects 3"/>
    <w:basedOn w:val="12"/>
    <w:autoRedefine/>
    <w:qFormat/>
    <w:uiPriority w:val="0"/>
    <w:pPr>
      <w:widowControl w:val="0"/>
      <w:jc w:val="both"/>
    </w:pPr>
    <w:tblPr>
      <w:tblStyleRowBandSize w:val="1"/>
      <w:tblStyleColBandSize w:val="1"/>
    </w:tblPr>
    <w:tblStylePr w:type="firstRow">
      <w:rPr>
        <w:b/>
        <w:bCs/>
      </w:rPr>
      <w:tblPr/>
      <w:tcPr>
        <w:tcBorders>
          <w:tl2br w:val="nil"/>
          <w:tr2bl w:val="nil"/>
        </w:tcBorders>
      </w:tcPr>
    </w:tblStylePr>
    <w:tblStylePr w:type="firstCol">
      <w:tblPr/>
      <w:tcPr>
        <w:tcBorders>
          <w:top w:val="nil"/>
          <w:left w:val="nil"/>
          <w:right w:val="single" w:color="808080" w:sz="6" w:space="0"/>
          <w:tl2br w:val="nil"/>
          <w:tr2bl w:val="nil"/>
        </w:tcBorders>
      </w:tcPr>
    </w:tblStylePr>
    <w:tblStylePr w:type="lastCol">
      <w:tblPr/>
      <w:tcPr>
        <w:tcBorders>
          <w:right w:val="single" w:color="FFFFFF" w:sz="6" w:space="0"/>
          <w:tl2br w:val="nil"/>
          <w:tr2bl w:val="nil"/>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color="808080" w:sz="6" w:space="0"/>
          <w:left w:val="single" w:color="FFFFFF" w:sz="6" w:space="0"/>
          <w:tl2br w:val="nil"/>
          <w:tr2bl w:val="nil"/>
        </w:tcBorders>
      </w:tcPr>
    </w:tblStylePr>
    <w:tblStylePr w:type="swCell">
      <w:rPr>
        <w:b/>
        <w:bCs/>
      </w:rPr>
      <w:tblPr/>
      <w:tcPr>
        <w:tcBorders>
          <w:tl2br w:val="nil"/>
          <w:tr2bl w:val="nil"/>
        </w:tcBorders>
      </w:tcPr>
    </w:tblStylePr>
  </w:style>
  <w:style w:type="table" w:styleId="97">
    <w:name w:val="Table Classic 1"/>
    <w:basedOn w:val="12"/>
    <w:qFormat/>
    <w:uiPriority w:val="0"/>
    <w:pPr>
      <w:widowControl w:val="0"/>
      <w:jc w:val="both"/>
    </w:pPr>
    <w:tblPr>
      <w:tblBorders>
        <w:top w:val="single" w:color="000000" w:sz="12" w:space="0"/>
        <w:bottom w:val="single" w:color="000000" w:sz="12" w:space="0"/>
      </w:tblBorders>
    </w:tblPr>
    <w:tcPr>
      <w:shd w:val="clear" w:color="auto" w:fill="auto"/>
    </w:tcPr>
    <w:tblStylePr w:type="firstRow">
      <w:rPr>
        <w:i/>
        <w:iCs/>
      </w:rPr>
      <w:tblPr/>
      <w:tcPr>
        <w:tcBorders>
          <w:left w:val="single" w:color="000000" w:sz="6" w:space="0"/>
          <w:tl2br w:val="nil"/>
          <w:tr2bl w:val="nil"/>
        </w:tcBorders>
      </w:tcPr>
    </w:tblStylePr>
    <w:tblStylePr w:type="lastRow">
      <w:rPr>
        <w:color w:val="auto"/>
      </w:rPr>
      <w:tblPr/>
      <w:tcPr>
        <w:tcBorders>
          <w:top w:val="single" w:color="000000" w:sz="6" w:space="0"/>
          <w:tl2br w:val="nil"/>
          <w:tr2bl w:val="nil"/>
        </w:tcBorders>
      </w:tcPr>
    </w:tblStylePr>
    <w:tblStylePr w:type="firstCol">
      <w:tblPr/>
      <w:tcPr>
        <w:tcBorders>
          <w:right w:val="single" w:color="000000" w:sz="6" w:space="0"/>
          <w:tl2br w:val="nil"/>
          <w:tr2bl w:val="nil"/>
        </w:tcBorders>
      </w:tcPr>
    </w:tblStylePr>
    <w:tblStylePr w:type="neCell">
      <w:rPr>
        <w:b/>
        <w:bCs/>
        <w:i w:val="0"/>
        <w:iCs w:val="0"/>
      </w:rPr>
      <w:tblPr/>
      <w:tcPr>
        <w:tcBorders>
          <w:tl2br w:val="nil"/>
          <w:tr2bl w:val="nil"/>
        </w:tcBorders>
      </w:tcPr>
    </w:tblStylePr>
    <w:tblStylePr w:type="swCell">
      <w:rPr>
        <w:b/>
        <w:bCs/>
      </w:rPr>
      <w:tblPr/>
      <w:tcPr>
        <w:tcBorders>
          <w:tl2br w:val="nil"/>
          <w:tr2bl w:val="nil"/>
        </w:tcBorders>
      </w:tcPr>
    </w:tblStylePr>
  </w:style>
  <w:style w:type="table" w:styleId="98">
    <w:name w:val="Table Classic 2"/>
    <w:basedOn w:val="12"/>
    <w:autoRedefine/>
    <w:qFormat/>
    <w:uiPriority w:val="0"/>
    <w:pPr>
      <w:widowControl w:val="0"/>
      <w:jc w:val="both"/>
    </w:pPr>
    <w:tblPr>
      <w:tblBorders>
        <w:top w:val="single" w:color="000000" w:sz="12" w:space="0"/>
        <w:bottom w:val="single" w:color="000000" w:sz="12" w:space="0"/>
      </w:tblBorders>
    </w:tblPr>
    <w:tcPr>
      <w:shd w:val="clear" w:color="auto" w:fill="auto"/>
    </w:tcPr>
    <w:tblStylePr w:type="firstRow">
      <w:rPr>
        <w:color w:val="FFFFFF"/>
      </w:rPr>
      <w:tblPr/>
      <w:tcPr>
        <w:tcBorders>
          <w:left w:val="single" w:color="000000" w:sz="6" w:space="0"/>
          <w:tl2br w:val="nil"/>
          <w:tr2bl w:val="nil"/>
        </w:tcBorders>
        <w:shd w:val="solid" w:color="800080" w:fill="FFFFFF"/>
      </w:tcPr>
    </w:tblStylePr>
    <w:tblStylePr w:type="lastRow">
      <w:tblPr/>
      <w:tcPr>
        <w:tcBorders>
          <w:top w:val="single" w:color="000000" w:sz="6" w:space="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styleId="99">
    <w:name w:val="Table Classic 3"/>
    <w:basedOn w:val="12"/>
    <w:autoRedefine/>
    <w:qFormat/>
    <w:uiPriority w:val="0"/>
    <w:pPr>
      <w:widowControl w:val="0"/>
      <w:jc w:val="both"/>
    </w:pPr>
    <w:rPr>
      <w:color w:val="000080"/>
    </w:rPr>
    <w:tblPr>
      <w:tblBorders>
        <w:top w:val="single" w:color="000000" w:sz="12" w:space="0"/>
        <w:left w:val="single" w:color="000000" w:sz="12" w:space="0"/>
        <w:bottom w:val="single" w:color="000000" w:sz="12" w:space="0"/>
        <w:right w:val="single" w:color="000000" w:sz="12" w:space="0"/>
      </w:tblBorders>
    </w:tblPr>
    <w:tcPr>
      <w:shd w:val="solid" w:color="C0C0C0" w:fill="FFFFFF"/>
    </w:tcPr>
    <w:tblStylePr w:type="firstRow">
      <w:rPr>
        <w:b/>
        <w:bCs/>
        <w:i/>
        <w:iCs/>
        <w:color w:val="FFFFFF"/>
      </w:rPr>
      <w:tblPr/>
      <w:tcPr>
        <w:tcBorders>
          <w:left w:val="single" w:color="000000" w:sz="6" w:space="0"/>
          <w:tl2br w:val="nil"/>
          <w:tr2bl w:val="nil"/>
        </w:tcBorders>
        <w:shd w:val="solid" w:color="000080" w:fill="FFFFFF"/>
      </w:tcPr>
    </w:tblStylePr>
    <w:tblStylePr w:type="lastRow">
      <w:rPr>
        <w:color w:val="000080"/>
      </w:rPr>
      <w:tblPr/>
      <w:tcPr>
        <w:tcBorders>
          <w:top w:val="single" w:color="000000" w:sz="12" w:space="0"/>
          <w:tl2br w:val="nil"/>
          <w:tr2bl w:val="nil"/>
        </w:tcBorders>
        <w:shd w:val="solid" w:color="FFFFFF" w:fill="FFFFFF"/>
      </w:tcPr>
    </w:tblStylePr>
    <w:tblStylePr w:type="firstCol">
      <w:rPr>
        <w:b/>
        <w:bCs/>
        <w:color w:val="000000"/>
      </w:rPr>
      <w:tblPr/>
      <w:tcPr>
        <w:tcBorders>
          <w:tl2br w:val="nil"/>
          <w:tr2bl w:val="nil"/>
        </w:tcBorders>
      </w:tcPr>
    </w:tblStylePr>
  </w:style>
  <w:style w:type="table" w:styleId="100">
    <w:name w:val="Table Classic 4"/>
    <w:basedOn w:val="12"/>
    <w:autoRedefine/>
    <w:qFormat/>
    <w:uiPriority w:val="0"/>
    <w:pPr>
      <w:widowControl w:val="0"/>
      <w:jc w:val="both"/>
    </w:pPr>
    <w:tblPr>
      <w:tblBorders>
        <w:top w:val="single" w:color="000000" w:sz="12" w:space="0"/>
        <w:left w:val="single" w:color="000000" w:sz="6" w:space="0"/>
        <w:bottom w:val="single" w:color="000000" w:sz="12" w:space="0"/>
        <w:right w:val="single" w:color="000000" w:sz="6" w:space="0"/>
      </w:tblBorders>
    </w:tblPr>
    <w:tcPr>
      <w:shd w:val="clear" w:color="auto" w:fill="auto"/>
    </w:tcPr>
    <w:tblStylePr w:type="firstRow">
      <w:rPr>
        <w:b/>
        <w:bCs/>
        <w:i/>
        <w:iCs/>
        <w:color w:val="FFFFFF"/>
      </w:rPr>
      <w:tblPr/>
      <w:tcPr>
        <w:tcBorders>
          <w:left w:val="single" w:color="000000" w:sz="6" w:space="0"/>
          <w:tl2br w:val="nil"/>
          <w:tr2bl w:val="nil"/>
        </w:tcBorders>
        <w:shd w:val="pct50" w:color="000080" w:fill="FFFFFF"/>
      </w:tcPr>
    </w:tblStylePr>
    <w:tblStylePr w:type="lastRow">
      <w:rPr>
        <w:color w:val="000080"/>
      </w:rPr>
      <w:tblPr/>
      <w:tcPr>
        <w:tcBorders>
          <w:left w:val="single" w:color="000000" w:sz="6" w:space="0"/>
          <w:tl2br w:val="nil"/>
          <w:tr2bl w:val="nil"/>
        </w:tcBorders>
        <w:shd w:val="pct50" w:color="000000" w:fill="FFFFFF"/>
      </w:tcPr>
    </w:tblStylePr>
    <w:tblStylePr w:type="firstCol">
      <w:rPr>
        <w:b/>
        <w:bCs/>
      </w:rPr>
      <w:tblPr/>
      <w:tcPr>
        <w:tcBorders>
          <w:tl2br w:val="nil"/>
          <w:tr2bl w:val="nil"/>
        </w:tcBorders>
      </w:tcPr>
    </w:tblStylePr>
    <w:tblStylePr w:type="nwCell">
      <w:rPr>
        <w:b/>
        <w:bCs/>
      </w:rPr>
      <w:tblPr/>
      <w:tcPr>
        <w:tcBorders>
          <w:tl2br w:val="nil"/>
          <w:tr2bl w:val="nil"/>
        </w:tcBorders>
      </w:tcPr>
    </w:tblStylePr>
    <w:tblStylePr w:type="swCell">
      <w:rPr>
        <w:color w:val="000080"/>
      </w:rPr>
      <w:tblPr/>
      <w:tcPr>
        <w:tcBorders>
          <w:tl2br w:val="nil"/>
          <w:tr2bl w:val="nil"/>
        </w:tcBorders>
      </w:tcPr>
    </w:tblStylePr>
  </w:style>
  <w:style w:type="table" w:styleId="101">
    <w:name w:val="Table Colorful 1"/>
    <w:basedOn w:val="12"/>
    <w:autoRedefine/>
    <w:qFormat/>
    <w:uiPriority w:val="0"/>
    <w:pPr>
      <w:widowControl w:val="0"/>
      <w:jc w:val="both"/>
    </w:pPr>
    <w:rPr>
      <w:color w:val="FFFFFF"/>
    </w:rPr>
    <w:tblPr>
      <w:tblBorders>
        <w:top w:val="single" w:color="008080" w:sz="12" w:space="0"/>
        <w:left w:val="single" w:color="008080" w:sz="12" w:space="0"/>
        <w:bottom w:val="single" w:color="008080" w:sz="12" w:space="0"/>
        <w:right w:val="single" w:color="008080" w:sz="12" w:space="0"/>
        <w:insideH w:val="single" w:color="00FFFF" w:sz="6" w:space="0"/>
      </w:tblBorders>
    </w:tblPr>
    <w:tcPr>
      <w:shd w:val="solid" w:color="008080" w:fill="FFFFFF"/>
    </w:tcPr>
    <w:tblStylePr w:type="firstRow">
      <w:rPr>
        <w:b/>
        <w:bCs/>
        <w:i/>
        <w:iCs/>
      </w:rPr>
      <w:tblPr/>
      <w:tcPr>
        <w:tcBorders>
          <w:tl2br w:val="nil"/>
          <w:tr2bl w:val="nil"/>
        </w:tcBorders>
        <w:shd w:val="solid" w:color="000000" w:fill="FFFFFF"/>
      </w:tcPr>
    </w:tblStylePr>
    <w:tblStylePr w:type="firstCol">
      <w:rPr>
        <w:b/>
        <w:bCs/>
        <w:i/>
        <w:iCs/>
      </w:rPr>
      <w:tblPr/>
      <w:tcPr>
        <w:tcBorders>
          <w:tl2br w:val="nil"/>
          <w:tr2bl w:val="nil"/>
        </w:tcBorders>
        <w:shd w:val="solid" w:color="000080" w:fill="FFFFFF"/>
      </w:tcPr>
    </w:tblStylePr>
    <w:tblStylePr w:type="nwCell">
      <w:tblPr/>
      <w:tcPr>
        <w:tcBorders>
          <w:tl2br w:val="nil"/>
          <w:tr2bl w:val="nil"/>
        </w:tcBorders>
        <w:shd w:val="solid" w:color="000000" w:fill="FFFFFF"/>
      </w:tcPr>
    </w:tblStylePr>
    <w:tblStylePr w:type="swCell">
      <w:rPr>
        <w:b/>
        <w:bCs/>
        <w:i w:val="0"/>
        <w:iCs w:val="0"/>
      </w:rPr>
      <w:tblPr/>
      <w:tcPr>
        <w:tcBorders>
          <w:tl2br w:val="nil"/>
          <w:tr2bl w:val="nil"/>
        </w:tcBorders>
      </w:tcPr>
    </w:tblStylePr>
  </w:style>
  <w:style w:type="table" w:styleId="102">
    <w:name w:val="Table Colorful 2"/>
    <w:basedOn w:val="12"/>
    <w:autoRedefine/>
    <w:qFormat/>
    <w:uiPriority w:val="0"/>
    <w:pPr>
      <w:widowControl w:val="0"/>
      <w:jc w:val="both"/>
    </w:pPr>
    <w:tblPr>
      <w:tblBorders>
        <w:bottom w:val="single" w:color="000000" w:sz="12" w:space="0"/>
      </w:tblBorders>
    </w:tblPr>
    <w:tcPr>
      <w:shd w:val="pct20" w:color="FFFF00" w:fill="FFFFFF"/>
    </w:tcPr>
    <w:tblStylePr w:type="firstRow">
      <w:rPr>
        <w:b/>
        <w:bCs/>
        <w:i/>
        <w:iCs/>
        <w:color w:val="FFFFFF"/>
      </w:rPr>
      <w:tblPr/>
      <w:tcPr>
        <w:tcBorders>
          <w:left w:val="single" w:color="000000" w:sz="12" w:space="0"/>
          <w:tl2br w:val="nil"/>
          <w:tr2bl w:val="nil"/>
        </w:tcBorders>
        <w:shd w:val="solid" w:color="800000" w:fill="FFFFFF"/>
      </w:tcPr>
    </w:tblStylePr>
    <w:tblStylePr w:type="firstCol">
      <w:rPr>
        <w:b/>
        <w:bCs/>
        <w:i/>
        <w:iCs/>
      </w:rPr>
      <w:tblPr/>
      <w:tcPr>
        <w:tcBorders>
          <w:tl2br w:val="nil"/>
          <w:tr2bl w:val="nil"/>
        </w:tcBorders>
      </w:tcPr>
    </w:tblStylePr>
    <w:tblStylePr w:type="lastCol">
      <w:tblPr/>
      <w:tcPr>
        <w:tcBorders>
          <w:tl2br w:val="nil"/>
          <w:tr2bl w:val="nil"/>
        </w:tcBorders>
        <w:shd w:val="solid" w:color="C0C0C0" w:fill="FFFFFF"/>
      </w:tcPr>
    </w:tblStylePr>
    <w:tblStylePr w:type="swCell">
      <w:rPr>
        <w:b/>
        <w:bCs/>
        <w:i w:val="0"/>
        <w:iCs w:val="0"/>
      </w:rPr>
      <w:tblPr/>
      <w:tcPr>
        <w:tcBorders>
          <w:tl2br w:val="nil"/>
          <w:tr2bl w:val="nil"/>
        </w:tcBorders>
      </w:tcPr>
    </w:tblStylePr>
  </w:style>
  <w:style w:type="table" w:styleId="103">
    <w:name w:val="Table Colorful 3"/>
    <w:basedOn w:val="12"/>
    <w:autoRedefine/>
    <w:qFormat/>
    <w:uiPriority w:val="0"/>
    <w:pPr>
      <w:widowControl w:val="0"/>
      <w:jc w:val="both"/>
    </w:pPr>
    <w:tblPr>
      <w:tblBorders>
        <w:top w:val="single" w:color="000000" w:sz="18" w:space="0"/>
        <w:left w:val="single" w:color="000000" w:sz="18" w:space="0"/>
        <w:bottom w:val="single" w:color="000000" w:sz="18" w:space="0"/>
        <w:right w:val="single" w:color="000000" w:sz="18" w:space="0"/>
        <w:insideH w:val="single" w:color="C0C0C0" w:sz="6" w:space="0"/>
      </w:tblBorders>
    </w:tblPr>
    <w:tcPr>
      <w:shd w:val="pct25" w:color="008080" w:fill="FFFFFF"/>
    </w:tcPr>
    <w:tblStylePr w:type="firstRow">
      <w:tblPr/>
      <w:tcPr>
        <w:tcBorders>
          <w:left w:val="single" w:color="000000" w:sz="6" w:space="0"/>
          <w:tl2br w:val="nil"/>
          <w:tr2bl w:val="nil"/>
        </w:tcBorders>
        <w:shd w:val="solid" w:color="008080" w:fill="FFFFFF"/>
      </w:tcPr>
    </w:tblStylePr>
    <w:tblStylePr w:type="firstCol">
      <w:tblPr/>
      <w:tcPr>
        <w:tcBorders>
          <w:bottom w:val="single" w:color="000000" w:sz="36" w:space="0"/>
          <w:right w:val="single" w:color="000000" w:sz="6" w:space="0"/>
          <w:tl2br w:val="nil"/>
          <w:tr2bl w:val="nil"/>
        </w:tcBorders>
        <w:shd w:val="solid" w:color="008080" w:fill="FFFFFF"/>
      </w:tcPr>
    </w:tblStylePr>
    <w:tblStylePr w:type="nwCell">
      <w:rPr>
        <w:b/>
        <w:bCs/>
        <w:color w:val="FFFFFF"/>
      </w:rPr>
      <w:tblPr/>
      <w:tcPr>
        <w:tcBorders>
          <w:tl2br w:val="nil"/>
          <w:tr2bl w:val="nil"/>
        </w:tcBorders>
        <w:shd w:val="solid" w:color="000000" w:fill="FFFFFF"/>
      </w:tcPr>
    </w:tblStylePr>
  </w:style>
  <w:style w:type="table" w:styleId="104">
    <w:name w:val="Table Columns 1"/>
    <w:basedOn w:val="12"/>
    <w:qFormat/>
    <w:uiPriority w:val="0"/>
    <w:pPr>
      <w:widowControl w:val="0"/>
      <w:jc w:val="both"/>
    </w:pPr>
    <w:rPr>
      <w:b/>
      <w:bCs/>
    </w:rPr>
    <w:tblPr>
      <w:tblBorders>
        <w:top w:val="single" w:color="000000" w:sz="12" w:space="0"/>
        <w:left w:val="single" w:color="000000" w:sz="12" w:space="0"/>
        <w:bottom w:val="single" w:color="000000" w:sz="12" w:space="0"/>
        <w:right w:val="single" w:color="000000" w:sz="12" w:space="0"/>
      </w:tblBorders>
    </w:tblPr>
    <w:tblStylePr w:type="firstRow">
      <w:rPr>
        <w:b w:val="0"/>
        <w:bCs w:val="0"/>
      </w:rPr>
      <w:tblPr/>
      <w:tcPr>
        <w:tcBorders>
          <w:left w:val="double" w:color="000000" w:sz="6" w:space="0"/>
          <w:tl2br w:val="nil"/>
          <w:tr2bl w:val="nil"/>
        </w:tcBorders>
      </w:tcPr>
    </w:tblStylePr>
    <w:tblStylePr w:type="lastRow">
      <w:rPr>
        <w:b w:val="0"/>
        <w:bCs w:val="0"/>
      </w:rPr>
      <w:tblPr/>
      <w:tcPr>
        <w:tcBorders>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05">
    <w:name w:val="Table Columns 2"/>
    <w:basedOn w:val="12"/>
    <w:qFormat/>
    <w:uiPriority w:val="0"/>
    <w:pPr>
      <w:widowControl w:val="0"/>
      <w:jc w:val="both"/>
    </w:pPr>
    <w:rPr>
      <w:b/>
      <w:bCs/>
    </w:rPr>
    <w:tblPr>
      <w:tblStyleColBandSize w:val="1"/>
    </w:tblPr>
    <w:tblStylePr w:type="firstRow">
      <w:rPr>
        <w:color w:val="FFFFFF"/>
      </w:rPr>
      <w:tblPr/>
      <w:tcPr>
        <w:tcBorders>
          <w:tl2br w:val="nil"/>
          <w:tr2bl w:val="nil"/>
        </w:tcBorders>
        <w:shd w:val="solid" w:color="000080" w:fill="FFFFFF"/>
      </w:tcPr>
    </w:tblStylePr>
    <w:tblStylePr w:type="lastRow">
      <w:rPr>
        <w:b w:val="0"/>
        <w:bCs w:val="0"/>
      </w:rPr>
      <w:tblPr/>
      <w:tcPr>
        <w:tcBorders>
          <w:tl2br w:val="nil"/>
          <w:tr2bl w:val="nil"/>
        </w:tcBorders>
      </w:tcPr>
    </w:tblStylePr>
    <w:tblStylePr w:type="firstCol">
      <w:rPr>
        <w:b w:val="0"/>
        <w:bCs w:val="0"/>
        <w:color w:val="00000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06">
    <w:name w:val="Table Columns 3"/>
    <w:basedOn w:val="12"/>
    <w:qFormat/>
    <w:uiPriority w:val="0"/>
    <w:pPr>
      <w:widowControl w:val="0"/>
      <w:jc w:val="both"/>
    </w:pPr>
    <w:rPr>
      <w:b/>
      <w:bCs/>
    </w:rPr>
    <w:tblPr>
      <w:tblBorders>
        <w:top w:val="single" w:color="000080" w:sz="6" w:space="0"/>
        <w:left w:val="single" w:color="000080" w:sz="6" w:space="0"/>
        <w:bottom w:val="single" w:color="000080" w:sz="6" w:space="0"/>
        <w:right w:val="single" w:color="000080" w:sz="6" w:space="0"/>
        <w:insideV w:val="single" w:color="000080" w:sz="6" w:space="0"/>
      </w:tblBorders>
    </w:tblPr>
    <w:tblStylePr w:type="firstRow">
      <w:rPr>
        <w:color w:val="FFFFFF"/>
      </w:rPr>
      <w:tblPr/>
      <w:tcPr>
        <w:tcBorders>
          <w:tl2br w:val="nil"/>
          <w:tr2bl w:val="nil"/>
        </w:tcBorders>
        <w:shd w:val="solid" w:color="000080" w:fill="FFFFFF"/>
      </w:tcPr>
    </w:tblStylePr>
    <w:tblStylePr w:type="lastRow">
      <w:rPr>
        <w:b w:val="0"/>
        <w:bCs w:val="0"/>
      </w:rPr>
      <w:tblPr/>
      <w:tcPr>
        <w:tcBorders>
          <w:top w:val="single" w:color="000080" w:sz="6" w:space="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il"/>
          <w:tr2bl w:val="nil"/>
        </w:tcBorders>
      </w:tcPr>
    </w:tblStylePr>
  </w:style>
  <w:style w:type="table" w:styleId="107">
    <w:name w:val="Table Columns 4"/>
    <w:basedOn w:val="12"/>
    <w:qFormat/>
    <w:uiPriority w:val="0"/>
    <w:pPr>
      <w:widowControl w:val="0"/>
      <w:jc w:val="both"/>
    </w:pPr>
    <w:tblPr>
      <w:tblStyleColBandSize w:val="1"/>
    </w:tblPr>
    <w:tblStylePr w:type="firstRow">
      <w:rPr>
        <w:color w:val="FFFFFF"/>
      </w:rPr>
      <w:tblPr/>
      <w:tcPr>
        <w:tcBorders>
          <w:tl2br w:val="nil"/>
          <w:tr2bl w:val="nil"/>
        </w:tcBorders>
        <w:shd w:val="solid" w:color="0000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108">
    <w:name w:val="Table Columns 5"/>
    <w:basedOn w:val="12"/>
    <w:qFormat/>
    <w:uiPriority w:val="0"/>
    <w:pPr>
      <w:widowControl w:val="0"/>
      <w:jc w:val="both"/>
    </w:pPr>
    <w:tblPr>
      <w:tblBorders>
        <w:top w:val="single" w:color="808080" w:sz="12" w:space="0"/>
        <w:left w:val="single" w:color="808080" w:sz="12" w:space="0"/>
        <w:bottom w:val="single" w:color="808080" w:sz="12" w:space="0"/>
        <w:right w:val="single" w:color="808080" w:sz="12" w:space="0"/>
        <w:insideV w:val="single" w:color="C0C0C0" w:sz="6" w:space="0"/>
      </w:tblBorders>
    </w:tblPr>
    <w:tblStylePr w:type="firstRow">
      <w:rPr>
        <w:b/>
        <w:bCs/>
        <w:i/>
        <w:iCs/>
      </w:rPr>
      <w:tblPr/>
      <w:tcPr>
        <w:tcBorders>
          <w:left w:val="single" w:color="808080" w:sz="6" w:space="0"/>
          <w:tl2br w:val="nil"/>
          <w:tr2bl w:val="nil"/>
        </w:tcBorders>
      </w:tcPr>
    </w:tblStylePr>
    <w:tblStylePr w:type="lastRow">
      <w:rPr>
        <w:b/>
        <w:bCs/>
      </w:rPr>
      <w:tblPr/>
      <w:tcPr>
        <w:tcBorders>
          <w:top w:val="single" w:color="80808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solid" w:color="C0C0C0" w:fill="FFFFFF"/>
      </w:tcPr>
    </w:tblStylePr>
    <w:tblStylePr w:type="band2Vert">
      <w:rPr>
        <w:color w:val="auto"/>
      </w:rPr>
    </w:tblStylePr>
  </w:style>
  <w:style w:type="table" w:styleId="109">
    <w:name w:val="Table Contemporary"/>
    <w:basedOn w:val="12"/>
    <w:qFormat/>
    <w:uiPriority w:val="0"/>
    <w:pPr>
      <w:widowControl w:val="0"/>
      <w:jc w:val="both"/>
    </w:pPr>
    <w:tblPr>
      <w:tblBorders>
        <w:insideH w:val="single" w:color="FFFFFF" w:sz="18" w:space="0"/>
        <w:insideV w:val="single" w:color="FFFFFF" w:sz="18" w:space="0"/>
      </w:tblBorders>
    </w:tblPr>
    <w:tblStylePr w:type="firstRow">
      <w:rPr>
        <w:b/>
        <w:bCs/>
        <w:color w:val="auto"/>
      </w:rPr>
      <w:tblPr/>
      <w:tcPr>
        <w:tcBorders>
          <w:tl2br w:val="nil"/>
          <w:tr2bl w:val="nil"/>
        </w:tcBorders>
        <w:shd w:val="pct20" w:color="000000" w:fill="FFFFFF"/>
      </w:tcPr>
    </w:tblStylePr>
    <w:tblStylePr w:type="band1Horz">
      <w:rPr>
        <w:color w:val="auto"/>
      </w:rPr>
      <w:tblPr/>
      <w:tcPr>
        <w:tcBorders>
          <w:tl2br w:val="nil"/>
          <w:tr2bl w:val="nil"/>
        </w:tcBorders>
        <w:shd w:val="pct5" w:color="000000" w:fill="FFFFFF"/>
      </w:tcPr>
    </w:tblStylePr>
    <w:tblStylePr w:type="band2Horz">
      <w:rPr>
        <w:color w:val="auto"/>
      </w:rPr>
      <w:tblPr/>
      <w:tcPr>
        <w:tcBorders>
          <w:tl2br w:val="nil"/>
          <w:tr2bl w:val="nil"/>
        </w:tcBorders>
        <w:shd w:val="pct20" w:color="000000" w:fill="FFFFFF"/>
      </w:tcPr>
    </w:tblStylePr>
  </w:style>
  <w:style w:type="table" w:styleId="110">
    <w:name w:val="Table Elegant"/>
    <w:basedOn w:val="12"/>
    <w:qFormat/>
    <w:uiPriority w:val="0"/>
    <w:pPr>
      <w:widowControl w:val="0"/>
      <w:jc w:val="both"/>
    </w:pPr>
    <w:tblPr>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Pr>
    <w:tcPr>
      <w:shd w:val="clear" w:color="auto" w:fill="auto"/>
    </w:tcPr>
    <w:tblStylePr w:type="firstRow">
      <w:rPr>
        <w:caps/>
        <w:color w:val="auto"/>
      </w:rPr>
      <w:tblPr/>
      <w:tcPr>
        <w:tcBorders>
          <w:tl2br w:val="nil"/>
          <w:tr2bl w:val="nil"/>
        </w:tcBorders>
      </w:tcPr>
    </w:tblStylePr>
  </w:style>
  <w:style w:type="table" w:styleId="111">
    <w:name w:val="Table Grid"/>
    <w:basedOn w:val="1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112">
    <w:name w:val="Table Grid 1"/>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lastRow">
      <w:rPr>
        <w:i/>
        <w:iCs/>
      </w:rPr>
      <w:tblPr/>
      <w:tcPr>
        <w:tcBorders>
          <w:tl2br w:val="nil"/>
          <w:tr2bl w:val="nil"/>
        </w:tcBorders>
      </w:tcPr>
    </w:tblStylePr>
    <w:tblStylePr w:type="lastCol">
      <w:rPr>
        <w:i/>
        <w:iCs/>
      </w:rPr>
      <w:tblPr/>
      <w:tcPr>
        <w:tcBorders>
          <w:tl2br w:val="nil"/>
          <w:tr2bl w:val="nil"/>
        </w:tcBorders>
      </w:tcPr>
    </w:tblStylePr>
    <w:tblStylePr w:type="nwCell">
      <w:tblPr/>
      <w:tcPr>
        <w:tcBorders>
          <w:tl2br w:val="single" w:color="000000" w:sz="6" w:space="0"/>
          <w:tr2bl w:val="nil"/>
        </w:tcBorders>
      </w:tcPr>
    </w:tblStylePr>
  </w:style>
  <w:style w:type="table" w:styleId="113">
    <w:name w:val="Table Grid 2"/>
    <w:basedOn w:val="12"/>
    <w:qFormat/>
    <w:uiPriority w:val="0"/>
    <w:pPr>
      <w:widowControl w:val="0"/>
      <w:jc w:val="both"/>
    </w:pPr>
    <w:tblPr>
      <w:tblBorders>
        <w:insideH w:val="single" w:color="000000" w:sz="6" w:space="0"/>
        <w:insideV w:val="single" w:color="000000" w:sz="6" w:space="0"/>
      </w:tblBorders>
    </w:tblPr>
    <w:tcPr>
      <w:shd w:val="clear" w:color="auto" w:fill="auto"/>
    </w:tcPr>
    <w:tblStylePr w:type="firstRow">
      <w:rPr>
        <w:b/>
        <w:bCs/>
      </w:rPr>
      <w:tblPr/>
      <w:tcPr>
        <w:tcBorders>
          <w:tl2br w:val="nil"/>
          <w:tr2bl w:val="nil"/>
        </w:tcBorders>
      </w:tcPr>
    </w:tblStylePr>
    <w:tblStylePr w:type="lastRow">
      <w:rPr>
        <w:b/>
        <w:bCs/>
      </w:rPr>
      <w:tblPr/>
      <w:tcPr>
        <w:tcBorders>
          <w:top w:val="single" w:color="00000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style>
  <w:style w:type="table" w:styleId="114">
    <w:name w:val="Table Grid 3"/>
    <w:basedOn w:val="12"/>
    <w:qFormat/>
    <w:uiPriority w:val="0"/>
    <w:pPr>
      <w:widowControl w:val="0"/>
      <w:jc w:val="both"/>
    </w:pPr>
    <w:tblPr>
      <w:tblBorders>
        <w:top w:val="single" w:color="000000" w:sz="6" w:space="0"/>
        <w:left w:val="single" w:color="000000" w:sz="12" w:space="0"/>
        <w:bottom w:val="single" w:color="000000" w:sz="6" w:space="0"/>
        <w:right w:val="single" w:color="000000" w:sz="12" w:space="0"/>
        <w:insideV w:val="single" w:color="000000" w:sz="6" w:space="0"/>
      </w:tblBorders>
    </w:tblPr>
    <w:tcPr>
      <w:shd w:val="clear" w:color="auto" w:fill="auto"/>
    </w:tcPr>
    <w:tblStylePr w:type="firstRow">
      <w:tblPr/>
      <w:tcPr>
        <w:tcBorders>
          <w:left w:val="single" w:color="000000" w:sz="6" w:space="0"/>
          <w:tl2br w:val="nil"/>
          <w:tr2bl w:val="nil"/>
        </w:tcBorders>
        <w:shd w:val="pct30" w:color="FFFF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color="000000" w:sz="6" w:space="0"/>
          <w:tr2bl w:val="nil"/>
        </w:tcBorders>
      </w:tcPr>
    </w:tblStylePr>
  </w:style>
  <w:style w:type="table" w:styleId="115">
    <w:name w:val="Table Grid 4"/>
    <w:basedOn w:val="12"/>
    <w:qFormat/>
    <w:uiPriority w:val="0"/>
    <w:pPr>
      <w:widowControl w:val="0"/>
      <w:jc w:val="both"/>
    </w:pPr>
    <w:tblPr>
      <w:tblBorders>
        <w:left w:val="single" w:color="000000" w:sz="12" w:space="0"/>
        <w:right w:val="single" w:color="000000" w:sz="12" w:space="0"/>
        <w:insideH w:val="single" w:color="000000" w:sz="6" w:space="0"/>
        <w:insideV w:val="single" w:color="000000" w:sz="6" w:space="0"/>
      </w:tblBorders>
    </w:tblPr>
    <w:tcPr>
      <w:shd w:val="clear" w:color="auto" w:fill="auto"/>
    </w:tcPr>
    <w:tblStylePr w:type="firstRow">
      <w:rPr>
        <w:color w:val="auto"/>
      </w:rPr>
      <w:tblPr/>
      <w:tcPr>
        <w:tcBorders>
          <w:left w:val="single" w:color="000000" w:sz="6" w:space="0"/>
          <w:tl2br w:val="nil"/>
          <w:tr2bl w:val="nil"/>
        </w:tcBorders>
        <w:shd w:val="pct30" w:color="FFFF00" w:fill="FFFFFF"/>
      </w:tcPr>
    </w:tblStylePr>
    <w:tblStylePr w:type="lastRow">
      <w:rPr>
        <w:b/>
        <w:bCs/>
        <w:color w:val="auto"/>
      </w:rPr>
      <w:tblPr/>
      <w:tcPr>
        <w:tcBorders>
          <w:top w:val="single" w:color="000000" w:sz="6" w:space="0"/>
          <w:tl2br w:val="nil"/>
          <w:tr2bl w:val="nil"/>
        </w:tcBorders>
        <w:shd w:val="pct30" w:color="FFFF00" w:fill="FFFFFF"/>
      </w:tcPr>
    </w:tblStylePr>
    <w:tblStylePr w:type="lastCol">
      <w:rPr>
        <w:b/>
        <w:bCs/>
        <w:color w:val="auto"/>
      </w:rPr>
      <w:tblPr/>
      <w:tcPr>
        <w:tcBorders>
          <w:tl2br w:val="nil"/>
          <w:tr2bl w:val="nil"/>
        </w:tcBorders>
      </w:tcPr>
    </w:tblStylePr>
  </w:style>
  <w:style w:type="table" w:styleId="116">
    <w:name w:val="Table Grid 5"/>
    <w:basedOn w:val="12"/>
    <w:qFormat/>
    <w:uiPriority w:val="0"/>
    <w:pPr>
      <w:widowControl w:val="0"/>
      <w:jc w:val="both"/>
    </w:p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tblPr/>
      <w:tcPr>
        <w:tcBorders>
          <w:left w:val="single" w:color="000000" w:sz="12" w:space="0"/>
          <w:tl2br w:val="nil"/>
          <w:tr2bl w:val="nil"/>
        </w:tcBorders>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color="000000" w:sz="6" w:space="0"/>
          <w:tr2bl w:val="nil"/>
        </w:tcBorders>
      </w:tcPr>
    </w:tblStylePr>
  </w:style>
  <w:style w:type="table" w:styleId="117">
    <w:name w:val="Table Grid 6"/>
    <w:basedOn w:val="12"/>
    <w:qFormat/>
    <w:uiPriority w:val="0"/>
    <w:pPr>
      <w:widowControl w:val="0"/>
      <w:jc w:val="both"/>
    </w:pPr>
    <w:tblPr>
      <w:tblBorders>
        <w:top w:val="single" w:color="000000" w:sz="12" w:space="0"/>
        <w:left w:val="single" w:color="000000" w:sz="12" w:space="0"/>
        <w:bottom w:val="single" w:color="000000" w:sz="12" w:space="0"/>
        <w:right w:val="single" w:color="000000" w:sz="12" w:space="0"/>
        <w:insideV w:val="single" w:color="000000" w:sz="6" w:space="0"/>
      </w:tblBorders>
    </w:tblPr>
    <w:tcPr>
      <w:shd w:val="clear" w:color="auto" w:fill="auto"/>
    </w:tcPr>
    <w:tblStylePr w:type="firstRow">
      <w:rPr>
        <w:b/>
        <w:bCs/>
      </w:rPr>
      <w:tblPr/>
      <w:tcPr>
        <w:tcBorders>
          <w:left w:val="single" w:color="000000" w:sz="6" w:space="0"/>
          <w:tl2br w:val="nil"/>
          <w:tr2bl w:val="nil"/>
        </w:tcBorders>
      </w:tcPr>
    </w:tblStylePr>
    <w:tblStylePr w:type="lastRow">
      <w:rPr>
        <w:color w:val="auto"/>
      </w:rPr>
      <w:tblPr/>
      <w:tcPr>
        <w:tcBorders>
          <w:top w:val="single" w:color="000000" w:sz="6" w:space="0"/>
          <w:tl2br w:val="nil"/>
          <w:tr2bl w:val="nil"/>
        </w:tcBorders>
      </w:tcPr>
    </w:tblStylePr>
    <w:tblStylePr w:type="firstCol">
      <w:rPr>
        <w:b/>
        <w:bCs/>
      </w:rPr>
      <w:tblPr/>
      <w:tcPr>
        <w:tcBorders>
          <w:tl2br w:val="nil"/>
          <w:tr2bl w:val="nil"/>
        </w:tcBorders>
      </w:tcPr>
    </w:tblStylePr>
    <w:tblStylePr w:type="nwCell">
      <w:tblPr/>
      <w:tcPr>
        <w:tcBorders>
          <w:tl2br w:val="single" w:color="000000" w:sz="6" w:space="0"/>
          <w:tr2bl w:val="nil"/>
        </w:tcBorders>
      </w:tcPr>
    </w:tblStylePr>
  </w:style>
  <w:style w:type="table" w:styleId="118">
    <w:name w:val="Table Grid 7"/>
    <w:basedOn w:val="12"/>
    <w:qFormat/>
    <w:uiPriority w:val="0"/>
    <w:pPr>
      <w:widowControl w:val="0"/>
      <w:jc w:val="both"/>
    </w:pPr>
    <w:rPr>
      <w:b/>
      <w:bCs/>
    </w:r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rPr>
        <w:b w:val="0"/>
        <w:bCs w:val="0"/>
      </w:rPr>
      <w:tblPr/>
      <w:tcPr>
        <w:tcBorders>
          <w:left w:val="single" w:color="000000" w:sz="12" w:space="0"/>
          <w:tl2br w:val="nil"/>
          <w:tr2bl w:val="nil"/>
        </w:tcBorders>
      </w:tcPr>
    </w:tblStylePr>
    <w:tblStylePr w:type="lastRow">
      <w:rPr>
        <w:b w:val="0"/>
        <w:bCs w:val="0"/>
      </w:rPr>
      <w:tblPr/>
      <w:tcPr>
        <w:tcBorders>
          <w:top w:val="single" w:color="000000" w:sz="6" w:space="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nwCell">
      <w:tblPr/>
      <w:tcPr>
        <w:tcBorders>
          <w:tl2br w:val="single" w:color="000000" w:sz="6" w:space="0"/>
          <w:tr2bl w:val="nil"/>
        </w:tcBorders>
      </w:tcPr>
    </w:tblStylePr>
  </w:style>
  <w:style w:type="table" w:styleId="119">
    <w:name w:val="Table Grid 8"/>
    <w:basedOn w:val="12"/>
    <w:qFormat/>
    <w:uiPriority w:val="0"/>
    <w:pPr>
      <w:widowControl w:val="0"/>
      <w:jc w:val="both"/>
    </w:pPr>
    <w:tblPr>
      <w:tblBorders>
        <w:top w:val="single" w:color="000080" w:sz="6" w:space="0"/>
        <w:left w:val="single" w:color="000080" w:sz="6" w:space="0"/>
        <w:bottom w:val="single" w:color="000080" w:sz="6" w:space="0"/>
        <w:right w:val="single" w:color="000080" w:sz="6" w:space="0"/>
        <w:insideH w:val="single" w:color="000080" w:sz="6" w:space="0"/>
        <w:insideV w:val="single" w:color="000080" w:sz="6" w:space="0"/>
      </w:tblBorders>
    </w:tblPr>
    <w:tcPr>
      <w:shd w:val="clear" w:color="auto" w:fill="auto"/>
    </w:tcPr>
    <w:tblStylePr w:type="firstRow">
      <w:rPr>
        <w:b/>
        <w:bCs/>
        <w:color w:val="FFFFFF"/>
      </w:rPr>
      <w:tblPr/>
      <w:tcPr>
        <w:tcBorders>
          <w:tl2br w:val="nil"/>
          <w:tr2bl w:val="nil"/>
        </w:tcBorders>
        <w:shd w:val="solid" w:color="000080" w:fill="FFFFFF"/>
      </w:tcPr>
    </w:tblStylePr>
    <w:tblStylePr w:type="lastRow">
      <w:rPr>
        <w:b/>
        <w:bCs/>
        <w:color w:val="auto"/>
      </w:rPr>
      <w:tblPr/>
      <w:tcPr>
        <w:tcBorders>
          <w:tl2br w:val="nil"/>
          <w:tr2bl w:val="nil"/>
        </w:tcBorders>
      </w:tcPr>
    </w:tblStylePr>
    <w:tblStylePr w:type="lastCol">
      <w:rPr>
        <w:b/>
        <w:bCs/>
        <w:color w:val="auto"/>
      </w:rPr>
      <w:tblPr/>
      <w:tcPr>
        <w:tcBorders>
          <w:tl2br w:val="nil"/>
          <w:tr2bl w:val="nil"/>
        </w:tcBorders>
      </w:tcPr>
    </w:tblStylePr>
  </w:style>
  <w:style w:type="table" w:styleId="120">
    <w:name w:val="Table List 1"/>
    <w:basedOn w:val="12"/>
    <w:qFormat/>
    <w:uiPriority w:val="0"/>
    <w:pPr>
      <w:widowControl w:val="0"/>
      <w:jc w:val="both"/>
    </w:pPr>
    <w:tblPr>
      <w:tblBorders>
        <w:top w:val="single" w:color="008080" w:sz="12" w:space="0"/>
        <w:left w:val="single" w:color="008080" w:sz="6" w:space="0"/>
        <w:bottom w:val="single" w:color="008080" w:sz="12" w:space="0"/>
        <w:right w:val="single" w:color="008080" w:sz="6" w:space="0"/>
      </w:tblBorders>
    </w:tblPr>
    <w:tblStylePr w:type="firstRow">
      <w:rPr>
        <w:b/>
        <w:bCs/>
        <w:i/>
        <w:iCs/>
        <w:color w:val="800000"/>
      </w:rPr>
      <w:tblPr/>
      <w:tcPr>
        <w:tcBorders>
          <w:left w:val="single" w:color="000000" w:sz="6" w:space="0"/>
          <w:tl2br w:val="nil"/>
          <w:tr2bl w:val="nil"/>
        </w:tcBorders>
        <w:shd w:val="solid" w:color="C0C0C0" w:fill="FFFFFF"/>
      </w:tcPr>
    </w:tblStylePr>
    <w:tblStylePr w:type="lastRow">
      <w:tblPr/>
      <w:tcPr>
        <w:tcBorders>
          <w:top w:val="single" w:color="000000" w:sz="6" w:space="0"/>
          <w:tl2br w:val="nil"/>
          <w:tr2bl w:val="nil"/>
        </w:tcBorders>
      </w:tcPr>
    </w:tblStylePr>
    <w:tblStylePr w:type="band1Horz">
      <w:rPr>
        <w:color w:val="auto"/>
      </w:rPr>
      <w:tblPr/>
      <w:tcPr>
        <w:tcBorders>
          <w:tl2br w:val="nil"/>
          <w:tr2bl w:val="nil"/>
        </w:tcBorders>
        <w:shd w:val="solid" w:color="C0C0C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121">
    <w:name w:val="Table List 2"/>
    <w:basedOn w:val="12"/>
    <w:qFormat/>
    <w:uiPriority w:val="0"/>
    <w:pPr>
      <w:widowControl w:val="0"/>
      <w:jc w:val="both"/>
    </w:pPr>
    <w:tblPr>
      <w:tblBorders>
        <w:bottom w:val="single" w:color="808080" w:sz="12" w:space="0"/>
      </w:tblBorders>
    </w:tblPr>
    <w:tblStylePr w:type="firstRow">
      <w:rPr>
        <w:b/>
        <w:bCs/>
        <w:color w:val="FFFFFF"/>
      </w:rPr>
      <w:tblPr/>
      <w:tcPr>
        <w:tcBorders>
          <w:left w:val="single" w:color="000000" w:sz="6" w:space="0"/>
          <w:tl2br w:val="nil"/>
          <w:tr2bl w:val="nil"/>
        </w:tcBorders>
        <w:shd w:val="pct75" w:color="008080" w:fill="008000"/>
      </w:tcPr>
    </w:tblStylePr>
    <w:tblStylePr w:type="lastRow">
      <w:tblPr/>
      <w:tcPr>
        <w:tcBorders>
          <w:top w:val="single" w:color="000000" w:sz="6" w:space="0"/>
          <w:tl2br w:val="nil"/>
          <w:tr2bl w:val="nil"/>
        </w:tcBorders>
      </w:tcPr>
    </w:tblStylePr>
    <w:tblStylePr w:type="band1Horz">
      <w:rPr>
        <w:color w:val="auto"/>
      </w:rPr>
      <w:tblPr/>
      <w:tcPr>
        <w:tcBorders>
          <w:tl2br w:val="nil"/>
          <w:tr2bl w:val="nil"/>
        </w:tcBorders>
        <w:shd w:val="pct20" w:color="00FF0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122">
    <w:name w:val="Table List 3"/>
    <w:basedOn w:val="12"/>
    <w:qFormat/>
    <w:uiPriority w:val="0"/>
    <w:pPr>
      <w:widowControl w:val="0"/>
      <w:jc w:val="both"/>
    </w:pPr>
    <w:tblPr>
      <w:tblBorders>
        <w:top w:val="single" w:color="000000" w:sz="12" w:space="0"/>
        <w:bottom w:val="single" w:color="000000" w:sz="12" w:space="0"/>
        <w:insideH w:val="single" w:color="000000" w:sz="6" w:space="0"/>
      </w:tblBorders>
    </w:tblPr>
    <w:tcPr>
      <w:shd w:val="clear" w:color="auto" w:fill="auto"/>
    </w:tcPr>
    <w:tblStylePr w:type="firstRow">
      <w:rPr>
        <w:b/>
        <w:bCs/>
        <w:color w:val="000080"/>
      </w:rPr>
      <w:tblPr/>
      <w:tcPr>
        <w:tcBorders>
          <w:left w:val="single" w:color="000000" w:sz="12" w:space="0"/>
          <w:tl2br w:val="nil"/>
          <w:tr2bl w:val="nil"/>
        </w:tcBorders>
      </w:tcPr>
    </w:tblStylePr>
    <w:tblStylePr w:type="lastRow">
      <w:tblPr/>
      <w:tcPr>
        <w:tcBorders>
          <w:top w:val="single" w:color="000000" w:sz="12" w:space="0"/>
          <w:tl2br w:val="nil"/>
          <w:tr2bl w:val="nil"/>
        </w:tcBorders>
      </w:tcPr>
    </w:tblStylePr>
    <w:tblStylePr w:type="swCell">
      <w:rPr>
        <w:i/>
        <w:iCs/>
        <w:color w:val="000080"/>
      </w:rPr>
      <w:tblPr/>
      <w:tcPr>
        <w:tcBorders>
          <w:tl2br w:val="nil"/>
          <w:tr2bl w:val="nil"/>
        </w:tcBorders>
      </w:tcPr>
    </w:tblStylePr>
  </w:style>
  <w:style w:type="table" w:styleId="123">
    <w:name w:val="Table List 4"/>
    <w:basedOn w:val="12"/>
    <w:qFormat/>
    <w:uiPriority w:val="0"/>
    <w:pPr>
      <w:widowControl w:val="0"/>
      <w:jc w:val="both"/>
    </w:pPr>
    <w:tblPr>
      <w:tblBorders>
        <w:top w:val="single" w:color="000000" w:sz="12" w:space="0"/>
        <w:left w:val="single" w:color="000000" w:sz="12" w:space="0"/>
        <w:bottom w:val="single" w:color="000000" w:sz="12" w:space="0"/>
        <w:right w:val="single" w:color="000000" w:sz="12" w:space="0"/>
        <w:insideH w:val="single" w:color="000000" w:sz="6" w:space="0"/>
      </w:tblBorders>
    </w:tblPr>
    <w:tcPr>
      <w:shd w:val="clear" w:color="auto" w:fill="auto"/>
    </w:tcPr>
    <w:tblStylePr w:type="firstRow">
      <w:rPr>
        <w:b/>
        <w:bCs/>
        <w:color w:val="FFFFFF"/>
      </w:rPr>
      <w:tblPr/>
      <w:tcPr>
        <w:tcBorders>
          <w:left w:val="single" w:color="000000" w:sz="12" w:space="0"/>
          <w:tl2br w:val="nil"/>
          <w:tr2bl w:val="nil"/>
        </w:tcBorders>
        <w:shd w:val="solid" w:color="808080" w:fill="FFFFFF"/>
      </w:tcPr>
    </w:tblStylePr>
  </w:style>
  <w:style w:type="table" w:styleId="124">
    <w:name w:val="Table List 5"/>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tblBorders>
    </w:tblPr>
    <w:tcPr>
      <w:shd w:val="clear" w:color="auto" w:fill="auto"/>
    </w:tcPr>
    <w:tblStylePr w:type="firstRow">
      <w:rPr>
        <w:b/>
        <w:bCs/>
      </w:rPr>
      <w:tblPr/>
      <w:tcPr>
        <w:tcBorders>
          <w:left w:val="single" w:color="000000" w:sz="12" w:space="0"/>
          <w:tl2br w:val="nil"/>
          <w:tr2bl w:val="nil"/>
        </w:tcBorders>
      </w:tcPr>
    </w:tblStylePr>
    <w:tblStylePr w:type="firstCol">
      <w:rPr>
        <w:b/>
        <w:bCs/>
      </w:rPr>
      <w:tblPr/>
      <w:tcPr>
        <w:tcBorders>
          <w:tl2br w:val="nil"/>
          <w:tr2bl w:val="nil"/>
        </w:tcBorders>
      </w:tcPr>
    </w:tblStylePr>
  </w:style>
  <w:style w:type="table" w:styleId="125">
    <w:name w:val="Table List 6"/>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tblBorders>
    </w:tblPr>
    <w:tcPr>
      <w:shd w:val="pct50" w:color="000000" w:fill="FFFFFF"/>
    </w:tcPr>
    <w:tblStylePr w:type="firstRow">
      <w:rPr>
        <w:b/>
        <w:bCs/>
      </w:rPr>
      <w:tblPr/>
      <w:tcPr>
        <w:tcBorders>
          <w:left w:val="single" w:color="000000" w:sz="12" w:space="0"/>
          <w:tl2br w:val="nil"/>
          <w:tr2bl w:val="nil"/>
        </w:tcBorders>
      </w:tcPr>
    </w:tblStylePr>
    <w:tblStylePr w:type="firstCol">
      <w:rPr>
        <w:b/>
        <w:bCs/>
      </w:rPr>
      <w:tblPr/>
      <w:tcPr>
        <w:tcBorders>
          <w:right w:val="single" w:color="000000" w:sz="12" w:space="0"/>
          <w:tl2br w:val="nil"/>
          <w:tr2bl w:val="nil"/>
        </w:tcBorders>
      </w:tcPr>
    </w:tblStylePr>
    <w:tblStylePr w:type="band1Horz">
      <w:tblPr/>
      <w:tcPr>
        <w:tcBorders>
          <w:tl2br w:val="nil"/>
          <w:tr2bl w:val="nil"/>
        </w:tcBorders>
        <w:shd w:val="pct25" w:color="000000" w:fill="FFFFFF"/>
      </w:tcPr>
    </w:tblStylePr>
    <w:tblStylePr w:type="nwCell">
      <w:tblPr/>
      <w:tcPr>
        <w:tcBorders>
          <w:tl2br w:val="single" w:color="000000" w:sz="6" w:space="0"/>
          <w:tr2bl w:val="nil"/>
        </w:tcBorders>
      </w:tcPr>
    </w:tblStylePr>
  </w:style>
  <w:style w:type="table" w:styleId="126">
    <w:name w:val="Table List 7"/>
    <w:basedOn w:val="12"/>
    <w:qFormat/>
    <w:uiPriority w:val="0"/>
    <w:pPr>
      <w:widowControl w:val="0"/>
      <w:jc w:val="both"/>
    </w:pPr>
    <w:tblPr>
      <w:tblBorders>
        <w:top w:val="single" w:color="008000" w:sz="12" w:space="0"/>
        <w:left w:val="single" w:color="008000" w:sz="6" w:space="0"/>
        <w:bottom w:val="single" w:color="008000" w:sz="12" w:space="0"/>
        <w:right w:val="single" w:color="008000" w:sz="6" w:space="0"/>
        <w:insideH w:val="single" w:color="000000" w:sz="6" w:space="0"/>
      </w:tblBorders>
    </w:tblPr>
    <w:tblStylePr w:type="firstRow">
      <w:rPr>
        <w:b/>
        <w:bCs/>
      </w:rPr>
      <w:tblPr/>
      <w:tcPr>
        <w:tcBorders>
          <w:left w:val="single" w:color="008000" w:sz="12" w:space="0"/>
          <w:tl2br w:val="nil"/>
          <w:tr2bl w:val="nil"/>
        </w:tcBorders>
        <w:shd w:val="solid" w:color="C0C0C0" w:fill="FFFFFF"/>
      </w:tcPr>
    </w:tblStylePr>
    <w:tblStylePr w:type="lastRow">
      <w:rPr>
        <w:b/>
        <w:bCs/>
      </w:rPr>
      <w:tblPr/>
      <w:tcPr>
        <w:tcBorders>
          <w:top w:val="single" w:color="008000" w:sz="12"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0" w:color="000000" w:fill="FFFFFF"/>
      </w:tcPr>
    </w:tblStylePr>
    <w:tblStylePr w:type="band2Horz">
      <w:tblPr/>
      <w:tcPr>
        <w:tcBorders>
          <w:tl2br w:val="nil"/>
          <w:tr2bl w:val="nil"/>
        </w:tcBorders>
        <w:shd w:val="pct25" w:color="FFFF00" w:fill="FFFFFF"/>
      </w:tcPr>
    </w:tblStylePr>
  </w:style>
  <w:style w:type="table" w:styleId="127">
    <w:name w:val="Table List 8"/>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insideV w:val="single" w:color="000000" w:sz="6" w:space="0"/>
      </w:tblBorders>
    </w:tblPr>
    <w:tblStylePr w:type="firstRow">
      <w:rPr>
        <w:b/>
        <w:bCs/>
        <w:i/>
        <w:iCs/>
      </w:rPr>
      <w:tblPr/>
      <w:tcPr>
        <w:tcBorders>
          <w:left w:val="single" w:color="000000" w:sz="6" w:space="0"/>
          <w:tl2br w:val="nil"/>
          <w:tr2bl w:val="nil"/>
        </w:tcBorders>
        <w:shd w:val="solid" w:color="FFFF00" w:fill="FFFFFF"/>
      </w:tcPr>
    </w:tblStylePr>
    <w:tblStylePr w:type="lastRow">
      <w:rPr>
        <w:b/>
        <w:bCs/>
      </w:rPr>
      <w:tblPr/>
      <w:tcPr>
        <w:tcBorders>
          <w:top w:val="single" w:color="00000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5" w:color="FFFF00" w:fill="FFFFFF"/>
      </w:tcPr>
    </w:tblStylePr>
    <w:tblStylePr w:type="band2Horz">
      <w:tblPr/>
      <w:tcPr>
        <w:tcBorders>
          <w:tl2br w:val="nil"/>
          <w:tr2bl w:val="nil"/>
        </w:tcBorders>
        <w:shd w:val="pct50" w:color="FF0000" w:fill="FFFFFF"/>
      </w:tcPr>
    </w:tblStylePr>
    <w:tblStylePr w:type="nwCell">
      <w:tblPr/>
      <w:tcPr>
        <w:tcBorders>
          <w:tl2br w:val="single" w:color="auto" w:sz="6" w:space="0"/>
          <w:tr2bl w:val="nil"/>
        </w:tcBorders>
      </w:tcPr>
    </w:tblStylePr>
  </w:style>
  <w:style w:type="paragraph" w:styleId="128">
    <w:name w:val="table of authorities"/>
    <w:basedOn w:val="1"/>
    <w:next w:val="1"/>
    <w:qFormat/>
    <w:uiPriority w:val="0"/>
    <w:pPr>
      <w:ind w:left="420" w:leftChars="200"/>
    </w:pPr>
  </w:style>
  <w:style w:type="paragraph" w:styleId="129">
    <w:name w:val="table of figures"/>
    <w:basedOn w:val="1"/>
    <w:next w:val="1"/>
    <w:qFormat/>
    <w:uiPriority w:val="0"/>
    <w:pPr>
      <w:ind w:leftChars="200" w:hanging="200" w:hangingChars="200"/>
    </w:pPr>
  </w:style>
  <w:style w:type="table" w:styleId="130">
    <w:name w:val="Table Professional"/>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firstRow">
      <w:rPr>
        <w:b/>
        <w:bCs/>
        <w:color w:val="auto"/>
      </w:rPr>
      <w:tblPr/>
      <w:tcPr>
        <w:tcBorders>
          <w:tl2br w:val="nil"/>
          <w:tr2bl w:val="nil"/>
        </w:tcBorders>
        <w:shd w:val="solid" w:color="000000" w:fill="FFFFFF"/>
      </w:tcPr>
    </w:tblStylePr>
  </w:style>
  <w:style w:type="table" w:styleId="131">
    <w:name w:val="Table Simple 1"/>
    <w:basedOn w:val="12"/>
    <w:qFormat/>
    <w:uiPriority w:val="0"/>
    <w:pPr>
      <w:widowControl w:val="0"/>
      <w:jc w:val="both"/>
    </w:pPr>
    <w:tblPr>
      <w:tblBorders>
        <w:top w:val="single" w:color="008000" w:sz="12" w:space="0"/>
        <w:bottom w:val="single" w:color="008000" w:sz="12" w:space="0"/>
      </w:tblBorders>
    </w:tblPr>
    <w:tcPr>
      <w:shd w:val="clear" w:color="auto" w:fill="auto"/>
    </w:tcPr>
    <w:tblStylePr w:type="firstRow">
      <w:tblPr/>
      <w:tcPr>
        <w:tcBorders>
          <w:left w:val="single" w:color="008000" w:sz="6" w:space="0"/>
          <w:tl2br w:val="nil"/>
          <w:tr2bl w:val="nil"/>
        </w:tcBorders>
      </w:tcPr>
    </w:tblStylePr>
    <w:tblStylePr w:type="lastRow">
      <w:tblPr/>
      <w:tcPr>
        <w:tcBorders>
          <w:top w:val="single" w:color="008000" w:sz="6" w:space="0"/>
          <w:tl2br w:val="nil"/>
          <w:tr2bl w:val="nil"/>
        </w:tcBorders>
      </w:tcPr>
    </w:tblStylePr>
  </w:style>
  <w:style w:type="table" w:styleId="132">
    <w:name w:val="Table Simple 2"/>
    <w:basedOn w:val="12"/>
    <w:qFormat/>
    <w:uiPriority w:val="0"/>
    <w:pPr>
      <w:widowControl w:val="0"/>
      <w:jc w:val="both"/>
    </w:pPr>
    <w:tblPr/>
    <w:tblStylePr w:type="firstRow">
      <w:rPr>
        <w:b/>
        <w:bCs/>
      </w:rPr>
      <w:tblPr/>
      <w:tcPr>
        <w:tcBorders>
          <w:left w:val="single" w:color="000000" w:sz="12" w:space="0"/>
          <w:tl2br w:val="nil"/>
          <w:tr2bl w:val="nil"/>
        </w:tcBorders>
      </w:tcPr>
    </w:tblStylePr>
    <w:tblStylePr w:type="lastRow">
      <w:rPr>
        <w:b/>
        <w:bCs/>
        <w:color w:val="auto"/>
      </w:rPr>
      <w:tblPr/>
      <w:tcPr>
        <w:tcBorders>
          <w:top w:val="single" w:color="000000" w:sz="6" w:space="0"/>
          <w:tl2br w:val="nil"/>
          <w:tr2bl w:val="nil"/>
        </w:tcBorders>
      </w:tcPr>
    </w:tblStylePr>
    <w:tblStylePr w:type="firstCol">
      <w:rPr>
        <w:b/>
        <w:bCs/>
      </w:rPr>
      <w:tblPr/>
      <w:tcPr>
        <w:tcBorders>
          <w:right w:val="single" w:color="000000" w:sz="12" w:space="0"/>
          <w:tl2br w:val="nil"/>
          <w:tr2bl w:val="nil"/>
        </w:tcBorders>
      </w:tcPr>
    </w:tblStylePr>
    <w:tblStylePr w:type="lastCol">
      <w:rPr>
        <w:b/>
        <w:bCs/>
      </w:rPr>
      <w:tblPr/>
      <w:tcPr>
        <w:tcBorders>
          <w:bottom w:val="single" w:color="000000" w:sz="6" w:space="0"/>
          <w:tl2br w:val="nil"/>
          <w:tr2bl w:val="nil"/>
        </w:tcBorders>
      </w:tcPr>
    </w:tblStylePr>
    <w:tblStylePr w:type="neCell">
      <w:rPr>
        <w:b/>
        <w:bCs/>
      </w:rPr>
      <w:tblPr/>
      <w:tcPr>
        <w:tcBorders>
          <w:bottom w:val="nil"/>
          <w:tl2br w:val="nil"/>
          <w:tr2bl w:val="nil"/>
        </w:tcBorders>
      </w:tcPr>
    </w:tblStylePr>
    <w:tblStylePr w:type="swCell">
      <w:rPr>
        <w:b/>
        <w:bCs/>
      </w:rPr>
      <w:tblPr/>
      <w:tcPr>
        <w:tcBorders>
          <w:top w:val="nil"/>
          <w:tl2br w:val="nil"/>
          <w:tr2bl w:val="nil"/>
        </w:tcBorders>
      </w:tcPr>
    </w:tblStylePr>
  </w:style>
  <w:style w:type="table" w:styleId="133">
    <w:name w:val="Table Simple 3"/>
    <w:basedOn w:val="12"/>
    <w:qFormat/>
    <w:uiPriority w:val="0"/>
    <w:pPr>
      <w:widowControl w:val="0"/>
      <w:jc w:val="both"/>
    </w:pPr>
    <w:tblPr>
      <w:tblBorders>
        <w:top w:val="single" w:color="000000" w:sz="12" w:space="0"/>
        <w:left w:val="single" w:color="000000" w:sz="12" w:space="0"/>
        <w:bottom w:val="single" w:color="000000" w:sz="12" w:space="0"/>
        <w:right w:val="single" w:color="000000" w:sz="12" w:space="0"/>
      </w:tblBorders>
    </w:tblPr>
    <w:tcPr>
      <w:shd w:val="clear" w:color="auto" w:fill="auto"/>
    </w:tcPr>
    <w:tblStylePr w:type="firstRow">
      <w:rPr>
        <w:b/>
        <w:bCs/>
        <w:color w:val="FFFFFF"/>
      </w:rPr>
      <w:tblPr/>
      <w:tcPr>
        <w:tcBorders>
          <w:tl2br w:val="nil"/>
          <w:tr2bl w:val="nil"/>
        </w:tcBorders>
        <w:shd w:val="solid" w:color="000000" w:fill="FFFFFF"/>
      </w:tcPr>
    </w:tblStylePr>
  </w:style>
  <w:style w:type="table" w:styleId="134">
    <w:name w:val="Table Subtle 1"/>
    <w:basedOn w:val="12"/>
    <w:qFormat/>
    <w:uiPriority w:val="0"/>
    <w:pPr>
      <w:widowControl w:val="0"/>
      <w:jc w:val="both"/>
    </w:pPr>
    <w:tblPr>
      <w:tblStyleRowBandSize w:val="1"/>
    </w:tblPr>
    <w:tblStylePr w:type="firstRow">
      <w:tblPr/>
      <w:tcPr>
        <w:tcBorders>
          <w:top w:val="single" w:color="000000" w:sz="6" w:space="0"/>
          <w:left w:val="single" w:color="000000" w:sz="12" w:space="0"/>
          <w:tl2br w:val="nil"/>
          <w:tr2bl w:val="nil"/>
        </w:tcBorders>
      </w:tcPr>
    </w:tblStylePr>
    <w:tblStylePr w:type="lastRow">
      <w:tblPr/>
      <w:tcPr>
        <w:tcBorders>
          <w:top w:val="single" w:color="000000" w:sz="12" w:space="0"/>
          <w:tl2br w:val="nil"/>
          <w:tr2bl w:val="nil"/>
        </w:tcBorders>
        <w:shd w:val="pct25" w:color="800080" w:fill="FFFFFF"/>
      </w:tcPr>
    </w:tblStylePr>
    <w:tblStylePr w:type="firstCol">
      <w:tblPr/>
      <w:tcPr>
        <w:tcBorders>
          <w:right w:val="single" w:color="000000" w:sz="12" w:space="0"/>
          <w:tl2br w:val="nil"/>
          <w:tr2bl w:val="nil"/>
        </w:tcBorders>
      </w:tcPr>
    </w:tblStylePr>
    <w:tblStylePr w:type="lastCol">
      <w:tblPr/>
      <w:tcPr>
        <w:tcBorders>
          <w:bottom w:val="single" w:color="000000" w:sz="12" w:space="0"/>
          <w:tl2br w:val="nil"/>
          <w:tr2bl w:val="nil"/>
        </w:tcBorders>
      </w:tcPr>
    </w:tblStylePr>
    <w:tblStylePr w:type="band1Horz">
      <w:tblPr/>
      <w:tcPr>
        <w:tcBorders>
          <w:left w:val="single" w:color="000000" w:sz="6" w:space="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35">
    <w:name w:val="Table Subtle 2"/>
    <w:basedOn w:val="12"/>
    <w:autoRedefine/>
    <w:qFormat/>
    <w:uiPriority w:val="0"/>
    <w:pPr>
      <w:widowControl w:val="0"/>
      <w:jc w:val="both"/>
    </w:pPr>
    <w:tblPr>
      <w:tblBorders>
        <w:left w:val="single" w:color="000000" w:sz="6" w:space="0"/>
        <w:right w:val="single" w:color="000000" w:sz="6" w:space="0"/>
      </w:tblBorders>
    </w:tblPr>
    <w:tblStylePr w:type="firstRow">
      <w:tblPr/>
      <w:tcPr>
        <w:tcBorders>
          <w:left w:val="single" w:color="000000" w:sz="12" w:space="0"/>
          <w:tl2br w:val="nil"/>
          <w:tr2bl w:val="nil"/>
        </w:tcBorders>
      </w:tcPr>
    </w:tblStylePr>
    <w:tblStylePr w:type="lastRow">
      <w:tblPr/>
      <w:tcPr>
        <w:tcBorders>
          <w:top w:val="single" w:color="000000" w:sz="12" w:space="0"/>
          <w:tl2br w:val="nil"/>
          <w:tr2bl w:val="nil"/>
        </w:tcBorders>
      </w:tcPr>
    </w:tblStylePr>
    <w:tblStylePr w:type="firstCol">
      <w:tblPr/>
      <w:tcPr>
        <w:tcBorders>
          <w:right w:val="single" w:color="000000" w:sz="12" w:space="0"/>
          <w:tl2br w:val="nil"/>
          <w:tr2bl w:val="nil"/>
        </w:tcBorders>
        <w:shd w:val="pct25" w:color="008000" w:fill="FFFFFF"/>
      </w:tcPr>
    </w:tblStylePr>
    <w:tblStylePr w:type="lastCol">
      <w:tblPr/>
      <w:tcPr>
        <w:tcBorders>
          <w:bottom w:val="single" w:color="000000" w:sz="12" w:space="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36">
    <w:name w:val="Table Theme"/>
    <w:basedOn w:val="1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137">
    <w:name w:val="Table Web 1"/>
    <w:basedOn w:val="12"/>
    <w:qFormat/>
    <w:uiPriority w:val="0"/>
    <w:pPr>
      <w:widowControl w:val="0"/>
      <w:jc w:val="both"/>
    </w:pPr>
    <w:tblPr>
      <w:tblCellSpacing w:w="20"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table" w:styleId="138">
    <w:name w:val="Table Web 2"/>
    <w:basedOn w:val="12"/>
    <w:qFormat/>
    <w:uiPriority w:val="0"/>
    <w:pPr>
      <w:widowControl w:val="0"/>
      <w:jc w:val="both"/>
    </w:pPr>
    <w:tblPr>
      <w:tblCellSpacing w:w="20" w:type="dxa"/>
      <w:tblBorders>
        <w:top w:val="inset" w:color="auto" w:sz="6" w:space="0"/>
        <w:left w:val="inset" w:color="auto" w:sz="6" w:space="0"/>
        <w:bottom w:val="inset" w:color="auto" w:sz="6" w:space="0"/>
        <w:right w:val="inset" w:color="auto" w:sz="6" w:space="0"/>
        <w:insideH w:val="inset" w:color="auto" w:sz="6" w:space="0"/>
        <w:insideV w:val="in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table" w:styleId="139">
    <w:name w:val="Table Web 3"/>
    <w:basedOn w:val="12"/>
    <w:qFormat/>
    <w:uiPriority w:val="0"/>
    <w:pPr>
      <w:widowControl w:val="0"/>
      <w:jc w:val="both"/>
    </w:pPr>
    <w:tblPr>
      <w:tblCellSpacing w:w="20" w:type="dxa"/>
      <w:tblBorders>
        <w:top w:val="outset" w:color="auto" w:sz="24" w:space="0"/>
        <w:left w:val="outset" w:color="auto" w:sz="24" w:space="0"/>
        <w:bottom w:val="outset" w:color="auto" w:sz="24" w:space="0"/>
        <w:right w:val="outset" w:color="auto" w:sz="24" w:space="0"/>
        <w:insideH w:val="outset" w:color="auto" w:sz="6" w:space="0"/>
        <w:insideV w:val="out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paragraph" w:styleId="140">
    <w:name w:val="Title"/>
    <w:basedOn w:val="1"/>
    <w:qFormat/>
    <w:uiPriority w:val="0"/>
    <w:pPr>
      <w:spacing w:before="240" w:after="60"/>
      <w:jc w:val="center"/>
      <w:outlineLvl w:val="0"/>
    </w:pPr>
    <w:rPr>
      <w:rFonts w:ascii="Arial" w:hAnsi="Arial" w:cs="Arial"/>
      <w:b/>
      <w:bCs/>
      <w:sz w:val="32"/>
      <w:szCs w:val="32"/>
    </w:rPr>
  </w:style>
  <w:style w:type="paragraph" w:styleId="141">
    <w:name w:val="toa heading"/>
    <w:basedOn w:val="1"/>
    <w:next w:val="1"/>
    <w:qFormat/>
    <w:uiPriority w:val="0"/>
    <w:pPr>
      <w:spacing w:before="120"/>
    </w:pPr>
    <w:rPr>
      <w:rFonts w:ascii="Arial" w:hAnsi="Arial" w:cs="Arial"/>
      <w:sz w:val="24"/>
      <w:szCs w:val="24"/>
    </w:rPr>
  </w:style>
  <w:style w:type="paragraph" w:styleId="142">
    <w:name w:val="toc 1"/>
    <w:basedOn w:val="1"/>
    <w:next w:val="1"/>
    <w:qFormat/>
    <w:uiPriority w:val="0"/>
  </w:style>
  <w:style w:type="paragraph" w:styleId="143">
    <w:name w:val="toc 2"/>
    <w:basedOn w:val="1"/>
    <w:next w:val="1"/>
    <w:autoRedefine/>
    <w:qFormat/>
    <w:uiPriority w:val="0"/>
    <w:pPr>
      <w:ind w:left="420" w:leftChars="200"/>
    </w:pPr>
  </w:style>
  <w:style w:type="paragraph" w:styleId="144">
    <w:name w:val="toc 3"/>
    <w:basedOn w:val="1"/>
    <w:next w:val="1"/>
    <w:autoRedefine/>
    <w:qFormat/>
    <w:uiPriority w:val="0"/>
    <w:pPr>
      <w:ind w:left="840" w:leftChars="400"/>
    </w:pPr>
  </w:style>
  <w:style w:type="paragraph" w:styleId="145">
    <w:name w:val="toc 4"/>
    <w:basedOn w:val="1"/>
    <w:next w:val="1"/>
    <w:qFormat/>
    <w:uiPriority w:val="0"/>
    <w:pPr>
      <w:ind w:left="1260" w:leftChars="600"/>
    </w:pPr>
  </w:style>
  <w:style w:type="paragraph" w:styleId="146">
    <w:name w:val="toc 5"/>
    <w:basedOn w:val="1"/>
    <w:next w:val="1"/>
    <w:autoRedefine/>
    <w:qFormat/>
    <w:uiPriority w:val="0"/>
    <w:pPr>
      <w:ind w:left="1680" w:leftChars="800"/>
    </w:pPr>
  </w:style>
  <w:style w:type="paragraph" w:styleId="147">
    <w:name w:val="toc 6"/>
    <w:basedOn w:val="1"/>
    <w:next w:val="1"/>
    <w:qFormat/>
    <w:uiPriority w:val="0"/>
    <w:pPr>
      <w:ind w:left="2100" w:leftChars="1000"/>
    </w:pPr>
  </w:style>
  <w:style w:type="paragraph" w:styleId="148">
    <w:name w:val="toc 7"/>
    <w:basedOn w:val="1"/>
    <w:next w:val="1"/>
    <w:autoRedefine/>
    <w:qFormat/>
    <w:uiPriority w:val="0"/>
    <w:pPr>
      <w:ind w:left="2520" w:leftChars="1200"/>
    </w:pPr>
  </w:style>
  <w:style w:type="paragraph" w:styleId="149">
    <w:name w:val="toc 8"/>
    <w:basedOn w:val="1"/>
    <w:next w:val="1"/>
    <w:qFormat/>
    <w:uiPriority w:val="0"/>
    <w:pPr>
      <w:ind w:left="2940" w:leftChars="1400"/>
    </w:pPr>
  </w:style>
  <w:style w:type="paragraph" w:styleId="150">
    <w:name w:val="toc 9"/>
    <w:basedOn w:val="1"/>
    <w:next w:val="1"/>
    <w:autoRedefine/>
    <w:qFormat/>
    <w:uiPriority w:val="0"/>
    <w:pPr>
      <w:ind w:left="3360" w:leftChars="1600"/>
    </w:pPr>
  </w:style>
  <w:style w:type="table" w:styleId="151">
    <w:name w:val="Light Shading"/>
    <w:basedOn w:val="12"/>
    <w:qFormat/>
    <w:uiPriority w:val="60"/>
    <w:rPr>
      <w:color w:val="000000"/>
    </w:rPr>
    <w:tblPr>
      <w:tblBorders>
        <w:top w:val="single" w:color="000000" w:sz="8" w:space="0"/>
        <w:bottom w:val="single" w:color="000000" w:sz="8" w:space="0"/>
      </w:tblBorders>
    </w:tblPr>
    <w:tblStylePr w:type="firstRow">
      <w:pPr>
        <w:spacing w:before="0" w:after="0" w:line="240" w:lineRule="auto"/>
      </w:pPr>
      <w:rPr>
        <w:b/>
        <w:bCs/>
      </w:rPr>
      <w:tblPr/>
      <w:tcPr>
        <w:tcBorders>
          <w:top w:val="single" w:color="000000" w:sz="8" w:space="0"/>
          <w:left w:val="single" w:color="000000" w:sz="8" w:space="0"/>
          <w:bottom w:val="nil"/>
          <w:right w:val="nil"/>
          <w:insideH w:val="nil"/>
          <w:insideV w:val="nil"/>
        </w:tcBorders>
      </w:tcPr>
    </w:tblStylePr>
    <w:tblStylePr w:type="lastRow">
      <w:pPr>
        <w:spacing w:before="0" w:after="0" w:line="240" w:lineRule="auto"/>
      </w:pPr>
      <w:rPr>
        <w:b/>
        <w:bCs/>
      </w:rPr>
      <w:tblPr/>
      <w:tcPr>
        <w:tcBorders>
          <w:top w:val="single" w:color="000000" w:sz="8" w:space="0"/>
          <w:left w:val="single" w:color="000000"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C0C0C0"/>
      </w:tcPr>
    </w:tblStylePr>
    <w:tblStylePr w:type="band1Horz">
      <w:tblPr/>
      <w:tcPr>
        <w:tcBorders>
          <w:bottom w:val="nil"/>
          <w:right w:val="nil"/>
          <w:insideH w:val="nil"/>
          <w:insideV w:val="nil"/>
        </w:tcBorders>
        <w:shd w:val="clear" w:color="auto" w:fill="C0C0C0"/>
      </w:tcPr>
    </w:tblStylePr>
  </w:style>
  <w:style w:type="table" w:styleId="152">
    <w:name w:val="Light Shading Accent 1"/>
    <w:basedOn w:val="12"/>
    <w:qFormat/>
    <w:uiPriority w:val="60"/>
    <w:rPr>
      <w:color w:val="365F91"/>
    </w:rPr>
    <w:tblPr>
      <w:tblBorders>
        <w:top w:val="single" w:color="4F81BD" w:sz="8" w:space="0"/>
        <w:bottom w:val="single" w:color="4F81BD" w:sz="8" w:space="0"/>
      </w:tblBorders>
    </w:tblPr>
    <w:tblStylePr w:type="firstRow">
      <w:pPr>
        <w:spacing w:before="0" w:after="0" w:line="240" w:lineRule="auto"/>
      </w:pPr>
      <w:rPr>
        <w:b/>
        <w:bCs/>
      </w:rPr>
      <w:tblPr/>
      <w:tcPr>
        <w:tcBorders>
          <w:top w:val="single" w:color="4F81BD" w:sz="8" w:space="0"/>
          <w:left w:val="single" w:color="4F81BD" w:sz="8" w:space="0"/>
          <w:bottom w:val="nil"/>
          <w:right w:val="nil"/>
          <w:insideH w:val="nil"/>
          <w:insideV w:val="nil"/>
        </w:tcBorders>
      </w:tcPr>
    </w:tblStylePr>
    <w:tblStylePr w:type="lastRow">
      <w:pPr>
        <w:spacing w:before="0" w:after="0" w:line="240" w:lineRule="auto"/>
      </w:pPr>
      <w:rPr>
        <w:b/>
        <w:bCs/>
      </w:rPr>
      <w:tblPr/>
      <w:tcPr>
        <w:tcBorders>
          <w:top w:val="single" w:color="4F81BD" w:sz="8" w:space="0"/>
          <w:left w:val="single" w:color="4F81BD"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3DFEE"/>
      </w:tcPr>
    </w:tblStylePr>
    <w:tblStylePr w:type="band1Horz">
      <w:tblPr/>
      <w:tcPr>
        <w:tcBorders>
          <w:bottom w:val="nil"/>
          <w:right w:val="nil"/>
          <w:insideH w:val="nil"/>
          <w:insideV w:val="nil"/>
        </w:tcBorders>
        <w:shd w:val="clear" w:color="auto" w:fill="D3DFEE"/>
      </w:tcPr>
    </w:tblStylePr>
  </w:style>
  <w:style w:type="table" w:styleId="153">
    <w:name w:val="Light Shading Accent 2"/>
    <w:basedOn w:val="12"/>
    <w:autoRedefine/>
    <w:qFormat/>
    <w:uiPriority w:val="60"/>
    <w:rPr>
      <w:color w:val="943634"/>
    </w:rPr>
    <w:tblPr>
      <w:tblBorders>
        <w:top w:val="single" w:color="C0504D" w:sz="8" w:space="0"/>
        <w:bottom w:val="single" w:color="C0504D" w:sz="8" w:space="0"/>
      </w:tblBorders>
    </w:tblPr>
    <w:tblStylePr w:type="firstRow">
      <w:pPr>
        <w:spacing w:before="0" w:after="0" w:line="240" w:lineRule="auto"/>
      </w:pPr>
      <w:rPr>
        <w:b/>
        <w:bCs/>
      </w:rPr>
      <w:tblPr/>
      <w:tcPr>
        <w:tcBorders>
          <w:top w:val="single" w:color="C0504D" w:sz="8" w:space="0"/>
          <w:left w:val="single" w:color="C0504D" w:sz="8" w:space="0"/>
          <w:bottom w:val="nil"/>
          <w:right w:val="nil"/>
          <w:insideH w:val="nil"/>
          <w:insideV w:val="nil"/>
        </w:tcBorders>
      </w:tcPr>
    </w:tblStylePr>
    <w:tblStylePr w:type="lastRow">
      <w:pPr>
        <w:spacing w:before="0" w:after="0" w:line="240" w:lineRule="auto"/>
      </w:pPr>
      <w:rPr>
        <w:b/>
        <w:bCs/>
      </w:rPr>
      <w:tblPr/>
      <w:tcPr>
        <w:tcBorders>
          <w:top w:val="single" w:color="C0504D" w:sz="8" w:space="0"/>
          <w:left w:val="single" w:color="C0504D"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EFD3D2"/>
      </w:tcPr>
    </w:tblStylePr>
    <w:tblStylePr w:type="band1Horz">
      <w:tblPr/>
      <w:tcPr>
        <w:tcBorders>
          <w:bottom w:val="nil"/>
          <w:right w:val="nil"/>
          <w:insideH w:val="nil"/>
          <w:insideV w:val="nil"/>
        </w:tcBorders>
        <w:shd w:val="clear" w:color="auto" w:fill="EFD3D2"/>
      </w:tcPr>
    </w:tblStylePr>
  </w:style>
  <w:style w:type="table" w:styleId="154">
    <w:name w:val="Light Shading Accent 3"/>
    <w:basedOn w:val="12"/>
    <w:autoRedefine/>
    <w:qFormat/>
    <w:uiPriority w:val="60"/>
    <w:rPr>
      <w:color w:val="76923C"/>
    </w:rPr>
    <w:tblPr>
      <w:tblBorders>
        <w:top w:val="single" w:color="9BBB59" w:sz="8" w:space="0"/>
        <w:bottom w:val="single" w:color="9BBB59" w:sz="8" w:space="0"/>
      </w:tblBorders>
    </w:tblPr>
    <w:tblStylePr w:type="firstRow">
      <w:pPr>
        <w:spacing w:before="0" w:after="0" w:line="240" w:lineRule="auto"/>
      </w:pPr>
      <w:rPr>
        <w:b/>
        <w:bCs/>
      </w:rPr>
      <w:tblPr/>
      <w:tcPr>
        <w:tcBorders>
          <w:top w:val="single" w:color="9BBB59" w:sz="8" w:space="0"/>
          <w:left w:val="single" w:color="9BBB59" w:sz="8" w:space="0"/>
          <w:bottom w:val="nil"/>
          <w:right w:val="nil"/>
          <w:insideH w:val="nil"/>
          <w:insideV w:val="nil"/>
        </w:tcBorders>
      </w:tcPr>
    </w:tblStylePr>
    <w:tblStylePr w:type="lastRow">
      <w:pPr>
        <w:spacing w:before="0" w:after="0" w:line="240" w:lineRule="auto"/>
      </w:pPr>
      <w:rPr>
        <w:b/>
        <w:bCs/>
      </w:rPr>
      <w:tblPr/>
      <w:tcPr>
        <w:tcBorders>
          <w:top w:val="single" w:color="9BBB59" w:sz="8" w:space="0"/>
          <w:left w:val="single" w:color="9BBB59"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E6EED5"/>
      </w:tcPr>
    </w:tblStylePr>
    <w:tblStylePr w:type="band1Horz">
      <w:tblPr/>
      <w:tcPr>
        <w:tcBorders>
          <w:bottom w:val="nil"/>
          <w:right w:val="nil"/>
          <w:insideH w:val="nil"/>
          <w:insideV w:val="nil"/>
        </w:tcBorders>
        <w:shd w:val="clear" w:color="auto" w:fill="E6EED5"/>
      </w:tcPr>
    </w:tblStylePr>
  </w:style>
  <w:style w:type="table" w:styleId="155">
    <w:name w:val="Light Shading Accent 4"/>
    <w:basedOn w:val="12"/>
    <w:qFormat/>
    <w:uiPriority w:val="60"/>
    <w:rPr>
      <w:color w:val="5F497A"/>
    </w:rPr>
    <w:tblPr>
      <w:tblBorders>
        <w:top w:val="single" w:color="8064A2" w:sz="8" w:space="0"/>
        <w:bottom w:val="single" w:color="8064A2" w:sz="8" w:space="0"/>
      </w:tblBorders>
    </w:tblPr>
    <w:tblStylePr w:type="firstRow">
      <w:pPr>
        <w:spacing w:before="0" w:after="0" w:line="240" w:lineRule="auto"/>
      </w:pPr>
      <w:rPr>
        <w:b/>
        <w:bCs/>
      </w:rPr>
      <w:tblPr/>
      <w:tcPr>
        <w:tcBorders>
          <w:top w:val="single" w:color="8064A2" w:sz="8" w:space="0"/>
          <w:left w:val="single" w:color="8064A2" w:sz="8" w:space="0"/>
          <w:bottom w:val="nil"/>
          <w:right w:val="nil"/>
          <w:insideH w:val="nil"/>
          <w:insideV w:val="nil"/>
        </w:tcBorders>
      </w:tcPr>
    </w:tblStylePr>
    <w:tblStylePr w:type="lastRow">
      <w:pPr>
        <w:spacing w:before="0" w:after="0" w:line="240" w:lineRule="auto"/>
      </w:pPr>
      <w:rPr>
        <w:b/>
        <w:bCs/>
      </w:rPr>
      <w:tblPr/>
      <w:tcPr>
        <w:tcBorders>
          <w:top w:val="single" w:color="8064A2" w:sz="8" w:space="0"/>
          <w:left w:val="single" w:color="8064A2"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FD8E8"/>
      </w:tcPr>
    </w:tblStylePr>
    <w:tblStylePr w:type="band1Horz">
      <w:tblPr/>
      <w:tcPr>
        <w:tcBorders>
          <w:bottom w:val="nil"/>
          <w:right w:val="nil"/>
          <w:insideH w:val="nil"/>
          <w:insideV w:val="nil"/>
        </w:tcBorders>
        <w:shd w:val="clear" w:color="auto" w:fill="DFD8E8"/>
      </w:tcPr>
    </w:tblStylePr>
  </w:style>
  <w:style w:type="table" w:styleId="156">
    <w:name w:val="Light Shading Accent 5"/>
    <w:basedOn w:val="12"/>
    <w:qFormat/>
    <w:uiPriority w:val="60"/>
    <w:rPr>
      <w:color w:val="31849B"/>
    </w:rPr>
    <w:tblPr>
      <w:tblBorders>
        <w:top w:val="single" w:color="4BACC6" w:sz="8" w:space="0"/>
        <w:bottom w:val="single" w:color="4BACC6" w:sz="8" w:space="0"/>
      </w:tblBorders>
    </w:tblPr>
    <w:tblStylePr w:type="firstRow">
      <w:pPr>
        <w:spacing w:before="0" w:after="0" w:line="240" w:lineRule="auto"/>
      </w:pPr>
      <w:rPr>
        <w:b/>
        <w:bCs/>
      </w:rPr>
      <w:tblPr/>
      <w:tcPr>
        <w:tcBorders>
          <w:top w:val="single" w:color="4BACC6" w:sz="8" w:space="0"/>
          <w:left w:val="single" w:color="4BACC6" w:sz="8" w:space="0"/>
          <w:bottom w:val="nil"/>
          <w:right w:val="nil"/>
          <w:insideH w:val="nil"/>
          <w:insideV w:val="nil"/>
        </w:tcBorders>
      </w:tcPr>
    </w:tblStylePr>
    <w:tblStylePr w:type="lastRow">
      <w:pPr>
        <w:spacing w:before="0" w:after="0" w:line="240" w:lineRule="auto"/>
      </w:pPr>
      <w:rPr>
        <w:b/>
        <w:bCs/>
      </w:rPr>
      <w:tblPr/>
      <w:tcPr>
        <w:tcBorders>
          <w:top w:val="single" w:color="4BACC6" w:sz="8" w:space="0"/>
          <w:left w:val="single" w:color="4BACC6"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2EAF1"/>
      </w:tcPr>
    </w:tblStylePr>
    <w:tblStylePr w:type="band1Horz">
      <w:tblPr/>
      <w:tcPr>
        <w:tcBorders>
          <w:bottom w:val="nil"/>
          <w:right w:val="nil"/>
          <w:insideH w:val="nil"/>
          <w:insideV w:val="nil"/>
        </w:tcBorders>
        <w:shd w:val="clear" w:color="auto" w:fill="D2EAF1"/>
      </w:tcPr>
    </w:tblStylePr>
  </w:style>
  <w:style w:type="table" w:styleId="157">
    <w:name w:val="Light Shading Accent 6"/>
    <w:basedOn w:val="12"/>
    <w:qFormat/>
    <w:uiPriority w:val="60"/>
    <w:rPr>
      <w:color w:val="E36C0A"/>
    </w:rPr>
    <w:tblPr>
      <w:tblBorders>
        <w:top w:val="single" w:color="F79646" w:sz="8" w:space="0"/>
        <w:bottom w:val="single" w:color="F79646" w:sz="8" w:space="0"/>
      </w:tblBorders>
    </w:tblPr>
    <w:tblStylePr w:type="firstRow">
      <w:pPr>
        <w:spacing w:before="0" w:after="0" w:line="240" w:lineRule="auto"/>
      </w:pPr>
      <w:rPr>
        <w:b/>
        <w:bCs/>
      </w:rPr>
      <w:tblPr/>
      <w:tcPr>
        <w:tcBorders>
          <w:top w:val="single" w:color="F79646" w:sz="8" w:space="0"/>
          <w:left w:val="single" w:color="F79646" w:sz="8" w:space="0"/>
          <w:bottom w:val="nil"/>
          <w:right w:val="nil"/>
          <w:insideH w:val="nil"/>
          <w:insideV w:val="nil"/>
        </w:tcBorders>
      </w:tcPr>
    </w:tblStylePr>
    <w:tblStylePr w:type="lastRow">
      <w:pPr>
        <w:spacing w:before="0" w:after="0" w:line="240" w:lineRule="auto"/>
      </w:pPr>
      <w:rPr>
        <w:b/>
        <w:bCs/>
      </w:rPr>
      <w:tblPr/>
      <w:tcPr>
        <w:tcBorders>
          <w:top w:val="single" w:color="F79646" w:sz="8" w:space="0"/>
          <w:left w:val="single" w:color="F79646"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FDE4D0"/>
      </w:tcPr>
    </w:tblStylePr>
    <w:tblStylePr w:type="band1Horz">
      <w:tblPr/>
      <w:tcPr>
        <w:tcBorders>
          <w:bottom w:val="nil"/>
          <w:right w:val="nil"/>
          <w:insideH w:val="nil"/>
          <w:insideV w:val="nil"/>
        </w:tcBorders>
        <w:shd w:val="clear" w:color="auto" w:fill="FDE4D0"/>
      </w:tcPr>
    </w:tblStylePr>
  </w:style>
  <w:style w:type="table" w:styleId="158">
    <w:name w:val="Light List"/>
    <w:basedOn w:val="12"/>
    <w:qFormat/>
    <w:uiPriority w:val="61"/>
    <w:tblPr>
      <w:tblBorders>
        <w:top w:val="single" w:color="000000" w:sz="8" w:space="0"/>
        <w:left w:val="single" w:color="000000" w:sz="8" w:space="0"/>
        <w:bottom w:val="single" w:color="000000" w:sz="8" w:space="0"/>
        <w:right w:val="single" w:color="000000" w:sz="8" w:space="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color="000000" w:sz="6" w:space="0"/>
          <w:left w:val="single" w:color="000000" w:sz="8" w:space="0"/>
          <w:bottom w:val="single" w:color="000000" w:sz="8" w:space="0"/>
          <w:right w:val="single" w:color="000000" w:sz="8" w:space="0"/>
        </w:tcBorders>
      </w:tcPr>
    </w:tblStylePr>
    <w:tblStylePr w:type="firstCol">
      <w:rPr>
        <w:b/>
        <w:bCs/>
      </w:rPr>
    </w:tblStylePr>
    <w:tblStylePr w:type="lastCol">
      <w:rPr>
        <w:b/>
        <w:bCs/>
      </w:rPr>
    </w:tblStylePr>
    <w:tblStylePr w:type="band1Vert">
      <w:tblPr/>
      <w:tcPr>
        <w:tcBorders>
          <w:top w:val="single" w:color="000000" w:sz="8" w:space="0"/>
          <w:left w:val="single" w:color="000000" w:sz="8" w:space="0"/>
          <w:bottom w:val="single" w:color="000000" w:sz="8" w:space="0"/>
          <w:right w:val="single" w:color="000000" w:sz="8" w:space="0"/>
        </w:tcBorders>
      </w:tcPr>
    </w:tblStylePr>
    <w:tblStylePr w:type="band1Horz">
      <w:tblPr/>
      <w:tcPr>
        <w:tcBorders>
          <w:top w:val="single" w:color="000000" w:sz="8" w:space="0"/>
          <w:left w:val="single" w:color="000000" w:sz="8" w:space="0"/>
          <w:bottom w:val="single" w:color="000000" w:sz="8" w:space="0"/>
          <w:right w:val="single" w:color="000000" w:sz="8" w:space="0"/>
        </w:tcBorders>
      </w:tcPr>
    </w:tblStylePr>
  </w:style>
  <w:style w:type="table" w:styleId="159">
    <w:name w:val="Light List Accent 1"/>
    <w:basedOn w:val="12"/>
    <w:autoRedefine/>
    <w:qFormat/>
    <w:uiPriority w:val="61"/>
    <w:tblPr>
      <w:tblBorders>
        <w:top w:val="single" w:color="4F81BD" w:sz="8" w:space="0"/>
        <w:left w:val="single" w:color="4F81BD" w:sz="8" w:space="0"/>
        <w:bottom w:val="single" w:color="4F81BD" w:sz="8" w:space="0"/>
        <w:right w:val="single" w:color="4F81BD" w:sz="8" w:space="0"/>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color="4F81BD" w:sz="6" w:space="0"/>
          <w:left w:val="single" w:color="4F81BD" w:sz="8" w:space="0"/>
          <w:bottom w:val="single" w:color="4F81BD" w:sz="8" w:space="0"/>
          <w:right w:val="single" w:color="4F81BD" w:sz="8" w:space="0"/>
        </w:tcBorders>
      </w:tcPr>
    </w:tblStylePr>
    <w:tblStylePr w:type="firstCol">
      <w:rPr>
        <w:b/>
        <w:bCs/>
      </w:rPr>
    </w:tblStylePr>
    <w:tblStylePr w:type="lastCol">
      <w:rPr>
        <w:b/>
        <w:bCs/>
      </w:rPr>
    </w:tblStylePr>
    <w:tblStylePr w:type="band1Vert">
      <w:tblPr/>
      <w:tcPr>
        <w:tcBorders>
          <w:top w:val="single" w:color="4F81BD" w:sz="8" w:space="0"/>
          <w:left w:val="single" w:color="4F81BD" w:sz="8" w:space="0"/>
          <w:bottom w:val="single" w:color="4F81BD" w:sz="8" w:space="0"/>
          <w:right w:val="single" w:color="4F81BD" w:sz="8" w:space="0"/>
        </w:tcBorders>
      </w:tcPr>
    </w:tblStylePr>
    <w:tblStylePr w:type="band1Horz">
      <w:tblPr/>
      <w:tcPr>
        <w:tcBorders>
          <w:top w:val="single" w:color="4F81BD" w:sz="8" w:space="0"/>
          <w:left w:val="single" w:color="4F81BD" w:sz="8" w:space="0"/>
          <w:bottom w:val="single" w:color="4F81BD" w:sz="8" w:space="0"/>
          <w:right w:val="single" w:color="4F81BD" w:sz="8" w:space="0"/>
        </w:tcBorders>
      </w:tcPr>
    </w:tblStylePr>
  </w:style>
  <w:style w:type="table" w:styleId="160">
    <w:name w:val="Light List Accent 2"/>
    <w:basedOn w:val="12"/>
    <w:qFormat/>
    <w:uiPriority w:val="61"/>
    <w:tblPr>
      <w:tblBorders>
        <w:top w:val="single" w:color="C0504D" w:sz="8" w:space="0"/>
        <w:left w:val="single" w:color="C0504D" w:sz="8" w:space="0"/>
        <w:bottom w:val="single" w:color="C0504D" w:sz="8" w:space="0"/>
        <w:right w:val="single" w:color="C0504D" w:sz="8" w:space="0"/>
      </w:tblBorders>
    </w:tblPr>
    <w:tblStylePr w:type="firstRow">
      <w:pPr>
        <w:spacing w:before="0" w:after="0" w:line="240" w:lineRule="auto"/>
      </w:pPr>
      <w:rPr>
        <w:b/>
        <w:bCs/>
        <w:color w:val="FFFFFF"/>
      </w:rPr>
      <w:tblPr/>
      <w:tcPr>
        <w:shd w:val="clear" w:color="auto" w:fill="C0504D"/>
      </w:tcPr>
    </w:tblStylePr>
    <w:tblStylePr w:type="lastRow">
      <w:pPr>
        <w:spacing w:before="0" w:after="0" w:line="240" w:lineRule="auto"/>
      </w:pPr>
      <w:rPr>
        <w:b/>
        <w:bCs/>
      </w:rPr>
      <w:tblPr/>
      <w:tcPr>
        <w:tcBorders>
          <w:top w:val="double" w:color="C0504D" w:sz="6" w:space="0"/>
          <w:left w:val="single" w:color="C0504D" w:sz="8" w:space="0"/>
          <w:bottom w:val="single" w:color="C0504D" w:sz="8" w:space="0"/>
          <w:right w:val="single" w:color="C0504D" w:sz="8" w:space="0"/>
        </w:tcBorders>
      </w:tcPr>
    </w:tblStylePr>
    <w:tblStylePr w:type="firstCol">
      <w:rPr>
        <w:b/>
        <w:bCs/>
      </w:rPr>
    </w:tblStylePr>
    <w:tblStylePr w:type="lastCol">
      <w:rPr>
        <w:b/>
        <w:bCs/>
      </w:rPr>
    </w:tblStylePr>
    <w:tblStylePr w:type="band1Vert">
      <w:tblPr/>
      <w:tcPr>
        <w:tcBorders>
          <w:top w:val="single" w:color="C0504D" w:sz="8" w:space="0"/>
          <w:left w:val="single" w:color="C0504D" w:sz="8" w:space="0"/>
          <w:bottom w:val="single" w:color="C0504D" w:sz="8" w:space="0"/>
          <w:right w:val="single" w:color="C0504D" w:sz="8" w:space="0"/>
        </w:tcBorders>
      </w:tcPr>
    </w:tblStylePr>
    <w:tblStylePr w:type="band1Horz">
      <w:tblPr/>
      <w:tcPr>
        <w:tcBorders>
          <w:top w:val="single" w:color="C0504D" w:sz="8" w:space="0"/>
          <w:left w:val="single" w:color="C0504D" w:sz="8" w:space="0"/>
          <w:bottom w:val="single" w:color="C0504D" w:sz="8" w:space="0"/>
          <w:right w:val="single" w:color="C0504D" w:sz="8" w:space="0"/>
        </w:tcBorders>
      </w:tcPr>
    </w:tblStylePr>
  </w:style>
  <w:style w:type="table" w:styleId="161">
    <w:name w:val="Light List Accent 3"/>
    <w:basedOn w:val="12"/>
    <w:qFormat/>
    <w:uiPriority w:val="61"/>
    <w:tblPr>
      <w:tblBorders>
        <w:top w:val="single" w:color="9BBB59" w:sz="8" w:space="0"/>
        <w:left w:val="single" w:color="9BBB59" w:sz="8" w:space="0"/>
        <w:bottom w:val="single" w:color="9BBB59" w:sz="8" w:space="0"/>
        <w:right w:val="single" w:color="9BBB59" w:sz="8" w:space="0"/>
      </w:tblBorders>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color="9BBB59" w:sz="6" w:space="0"/>
          <w:left w:val="single" w:color="9BBB59" w:sz="8" w:space="0"/>
          <w:bottom w:val="single" w:color="9BBB59" w:sz="8" w:space="0"/>
          <w:right w:val="single" w:color="9BBB59" w:sz="8" w:space="0"/>
        </w:tcBorders>
      </w:tcPr>
    </w:tblStylePr>
    <w:tblStylePr w:type="firstCol">
      <w:rPr>
        <w:b/>
        <w:bCs/>
      </w:rPr>
    </w:tblStylePr>
    <w:tblStylePr w:type="lastCol">
      <w:rPr>
        <w:b/>
        <w:bCs/>
      </w:rPr>
    </w:tblStylePr>
    <w:tblStylePr w:type="band1Vert">
      <w:tblPr/>
      <w:tcPr>
        <w:tcBorders>
          <w:top w:val="single" w:color="9BBB59" w:sz="8" w:space="0"/>
          <w:left w:val="single" w:color="9BBB59" w:sz="8" w:space="0"/>
          <w:bottom w:val="single" w:color="9BBB59" w:sz="8" w:space="0"/>
          <w:right w:val="single" w:color="9BBB59" w:sz="8" w:space="0"/>
        </w:tcBorders>
      </w:tcPr>
    </w:tblStylePr>
    <w:tblStylePr w:type="band1Horz">
      <w:tblPr/>
      <w:tcPr>
        <w:tcBorders>
          <w:top w:val="single" w:color="9BBB59" w:sz="8" w:space="0"/>
          <w:left w:val="single" w:color="9BBB59" w:sz="8" w:space="0"/>
          <w:bottom w:val="single" w:color="9BBB59" w:sz="8" w:space="0"/>
          <w:right w:val="single" w:color="9BBB59" w:sz="8" w:space="0"/>
        </w:tcBorders>
      </w:tcPr>
    </w:tblStylePr>
  </w:style>
  <w:style w:type="table" w:styleId="162">
    <w:name w:val="Light List Accent 4"/>
    <w:basedOn w:val="12"/>
    <w:autoRedefine/>
    <w:qFormat/>
    <w:uiPriority w:val="61"/>
    <w:tblPr>
      <w:tblBorders>
        <w:top w:val="single" w:color="8064A2" w:sz="8" w:space="0"/>
        <w:left w:val="single" w:color="8064A2" w:sz="8" w:space="0"/>
        <w:bottom w:val="single" w:color="8064A2" w:sz="8" w:space="0"/>
        <w:right w:val="single" w:color="8064A2" w:sz="8" w:space="0"/>
      </w:tblBorders>
    </w:tblPr>
    <w:tblStylePr w:type="firstRow">
      <w:pPr>
        <w:spacing w:before="0" w:after="0" w:line="240" w:lineRule="auto"/>
      </w:pPr>
      <w:rPr>
        <w:b/>
        <w:bCs/>
        <w:color w:val="FFFFFF"/>
      </w:rPr>
      <w:tblPr/>
      <w:tcPr>
        <w:shd w:val="clear" w:color="auto" w:fill="8064A2"/>
      </w:tcPr>
    </w:tblStylePr>
    <w:tblStylePr w:type="lastRow">
      <w:pPr>
        <w:spacing w:before="0" w:after="0" w:line="240" w:lineRule="auto"/>
      </w:pPr>
      <w:rPr>
        <w:b/>
        <w:bCs/>
      </w:rPr>
      <w:tblPr/>
      <w:tcPr>
        <w:tcBorders>
          <w:top w:val="double" w:color="8064A2" w:sz="6" w:space="0"/>
          <w:left w:val="single" w:color="8064A2" w:sz="8" w:space="0"/>
          <w:bottom w:val="single" w:color="8064A2" w:sz="8" w:space="0"/>
          <w:right w:val="single" w:color="8064A2" w:sz="8" w:space="0"/>
        </w:tcBorders>
      </w:tcPr>
    </w:tblStylePr>
    <w:tblStylePr w:type="firstCol">
      <w:rPr>
        <w:b/>
        <w:bCs/>
      </w:rPr>
    </w:tblStylePr>
    <w:tblStylePr w:type="lastCol">
      <w:rPr>
        <w:b/>
        <w:bCs/>
      </w:rPr>
    </w:tblStylePr>
    <w:tblStylePr w:type="band1Vert">
      <w:tblPr/>
      <w:tcPr>
        <w:tcBorders>
          <w:top w:val="single" w:color="8064A2" w:sz="8" w:space="0"/>
          <w:left w:val="single" w:color="8064A2" w:sz="8" w:space="0"/>
          <w:bottom w:val="single" w:color="8064A2" w:sz="8" w:space="0"/>
          <w:right w:val="single" w:color="8064A2" w:sz="8" w:space="0"/>
        </w:tcBorders>
      </w:tcPr>
    </w:tblStylePr>
    <w:tblStylePr w:type="band1Horz">
      <w:tblPr/>
      <w:tcPr>
        <w:tcBorders>
          <w:top w:val="single" w:color="8064A2" w:sz="8" w:space="0"/>
          <w:left w:val="single" w:color="8064A2" w:sz="8" w:space="0"/>
          <w:bottom w:val="single" w:color="8064A2" w:sz="8" w:space="0"/>
          <w:right w:val="single" w:color="8064A2" w:sz="8" w:space="0"/>
        </w:tcBorders>
      </w:tcPr>
    </w:tblStylePr>
  </w:style>
  <w:style w:type="table" w:styleId="163">
    <w:name w:val="Light List Accent 5"/>
    <w:basedOn w:val="12"/>
    <w:autoRedefine/>
    <w:qFormat/>
    <w:uiPriority w:val="61"/>
    <w:tblPr>
      <w:tblBorders>
        <w:top w:val="single" w:color="4BACC6" w:sz="8" w:space="0"/>
        <w:left w:val="single" w:color="4BACC6" w:sz="8" w:space="0"/>
        <w:bottom w:val="single" w:color="4BACC6" w:sz="8" w:space="0"/>
        <w:right w:val="single" w:color="4BACC6" w:sz="8" w:space="0"/>
      </w:tblBorders>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color="4BACC6" w:sz="6" w:space="0"/>
          <w:left w:val="single" w:color="4BACC6" w:sz="8" w:space="0"/>
          <w:bottom w:val="single" w:color="4BACC6" w:sz="8" w:space="0"/>
          <w:right w:val="single" w:color="4BACC6" w:sz="8" w:space="0"/>
        </w:tcBorders>
      </w:tcPr>
    </w:tblStylePr>
    <w:tblStylePr w:type="firstCol">
      <w:rPr>
        <w:b/>
        <w:bCs/>
      </w:rPr>
    </w:tblStylePr>
    <w:tblStylePr w:type="lastCol">
      <w:rPr>
        <w:b/>
        <w:bCs/>
      </w:rPr>
    </w:tblStylePr>
    <w:tblStylePr w:type="band1Vert">
      <w:tblPr/>
      <w:tcPr>
        <w:tcBorders>
          <w:top w:val="single" w:color="4BACC6" w:sz="8" w:space="0"/>
          <w:left w:val="single" w:color="4BACC6" w:sz="8" w:space="0"/>
          <w:bottom w:val="single" w:color="4BACC6" w:sz="8" w:space="0"/>
          <w:right w:val="single" w:color="4BACC6" w:sz="8" w:space="0"/>
        </w:tcBorders>
      </w:tcPr>
    </w:tblStylePr>
    <w:tblStylePr w:type="band1Horz">
      <w:tblPr/>
      <w:tcPr>
        <w:tcBorders>
          <w:top w:val="single" w:color="4BACC6" w:sz="8" w:space="0"/>
          <w:left w:val="single" w:color="4BACC6" w:sz="8" w:space="0"/>
          <w:bottom w:val="single" w:color="4BACC6" w:sz="8" w:space="0"/>
          <w:right w:val="single" w:color="4BACC6" w:sz="8" w:space="0"/>
        </w:tcBorders>
      </w:tcPr>
    </w:tblStylePr>
  </w:style>
  <w:style w:type="table" w:styleId="164">
    <w:name w:val="Light List Accent 6"/>
    <w:basedOn w:val="12"/>
    <w:autoRedefine/>
    <w:qFormat/>
    <w:uiPriority w:val="61"/>
    <w:tblPr>
      <w:tblBorders>
        <w:top w:val="single" w:color="F79646" w:sz="8" w:space="0"/>
        <w:left w:val="single" w:color="F79646" w:sz="8" w:space="0"/>
        <w:bottom w:val="single" w:color="F79646" w:sz="8" w:space="0"/>
        <w:right w:val="single" w:color="F79646" w:sz="8" w:space="0"/>
      </w:tblBorders>
    </w:tblPr>
    <w:tblStylePr w:type="firstRow">
      <w:pPr>
        <w:spacing w:before="0" w:after="0" w:line="240" w:lineRule="auto"/>
      </w:pPr>
      <w:rPr>
        <w:b/>
        <w:bCs/>
        <w:color w:val="FFFFFF"/>
      </w:rPr>
      <w:tblPr/>
      <w:tcPr>
        <w:shd w:val="clear" w:color="auto" w:fill="F79646"/>
      </w:tcPr>
    </w:tblStylePr>
    <w:tblStylePr w:type="lastRow">
      <w:pPr>
        <w:spacing w:before="0" w:after="0" w:line="240" w:lineRule="auto"/>
      </w:pPr>
      <w:rPr>
        <w:b/>
        <w:bCs/>
      </w:rPr>
      <w:tblPr/>
      <w:tcPr>
        <w:tcBorders>
          <w:top w:val="double" w:color="F79646" w:sz="6" w:space="0"/>
          <w:left w:val="single" w:color="F79646" w:sz="8" w:space="0"/>
          <w:bottom w:val="single" w:color="F79646" w:sz="8" w:space="0"/>
          <w:right w:val="single" w:color="F79646" w:sz="8" w:space="0"/>
        </w:tcBorders>
      </w:tcPr>
    </w:tblStylePr>
    <w:tblStylePr w:type="firstCol">
      <w:rPr>
        <w:b/>
        <w:bCs/>
      </w:rPr>
    </w:tblStylePr>
    <w:tblStylePr w:type="lastCol">
      <w:rPr>
        <w:b/>
        <w:bCs/>
      </w:rPr>
    </w:tblStylePr>
    <w:tblStylePr w:type="band1Vert">
      <w:tblPr/>
      <w:tcPr>
        <w:tcBorders>
          <w:top w:val="single" w:color="F79646" w:sz="8" w:space="0"/>
          <w:left w:val="single" w:color="F79646" w:sz="8" w:space="0"/>
          <w:bottom w:val="single" w:color="F79646" w:sz="8" w:space="0"/>
          <w:right w:val="single" w:color="F79646" w:sz="8" w:space="0"/>
        </w:tcBorders>
      </w:tcPr>
    </w:tblStylePr>
    <w:tblStylePr w:type="band1Horz">
      <w:tblPr/>
      <w:tcPr>
        <w:tcBorders>
          <w:top w:val="single" w:color="F79646" w:sz="8" w:space="0"/>
          <w:left w:val="single" w:color="F79646" w:sz="8" w:space="0"/>
          <w:bottom w:val="single" w:color="F79646" w:sz="8" w:space="0"/>
          <w:right w:val="single" w:color="F79646" w:sz="8" w:space="0"/>
        </w:tcBorders>
      </w:tcPr>
    </w:tblStylePr>
  </w:style>
  <w:style w:type="table" w:styleId="165">
    <w:name w:val="Light Grid"/>
    <w:basedOn w:val="12"/>
    <w:autoRedefine/>
    <w:qFormat/>
    <w:uiPriority w:val="62"/>
    <w:tblPr>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
    <w:tblStylePr w:type="firstRow">
      <w:pPr>
        <w:spacing w:before="0" w:after="0" w:line="240" w:lineRule="auto"/>
      </w:pPr>
      <w:rPr>
        <w:rFonts w:cs="Times New Roman"/>
        <w:b/>
        <w:bCs/>
      </w:rPr>
      <w:tblPr/>
      <w:tcPr>
        <w:tcBorders>
          <w:top w:val="single" w:color="000000" w:sz="8" w:space="0"/>
          <w:left w:val="single" w:color="000000" w:sz="18" w:space="0"/>
          <w:bottom w:val="single" w:color="000000" w:sz="8" w:space="0"/>
          <w:right w:val="single" w:color="000000" w:sz="8" w:space="0"/>
          <w:insideH w:val="nil"/>
          <w:insideV w:val="single" w:sz="8" w:space="0"/>
        </w:tcBorders>
      </w:tcPr>
    </w:tblStylePr>
    <w:tblStylePr w:type="lastRow">
      <w:pPr>
        <w:spacing w:before="0" w:after="0" w:line="240" w:lineRule="auto"/>
      </w:pPr>
      <w:rPr>
        <w:rFonts w:cs="Times New Roman"/>
        <w:b/>
        <w:bCs/>
      </w:rPr>
      <w:tblPr/>
      <w:tcPr>
        <w:tcBorders>
          <w:top w:val="double" w:color="000000" w:sz="6" w:space="0"/>
          <w:left w:val="single" w:color="000000" w:sz="8" w:space="0"/>
          <w:bottom w:val="single" w:color="000000" w:sz="8" w:space="0"/>
          <w:right w:val="single" w:color="000000"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000000" w:sz="8" w:space="0"/>
          <w:left w:val="single" w:color="000000" w:sz="8" w:space="0"/>
          <w:bottom w:val="single" w:color="000000" w:sz="8" w:space="0"/>
          <w:right w:val="single" w:color="000000" w:sz="8" w:space="0"/>
        </w:tcBorders>
      </w:tcPr>
    </w:tblStylePr>
    <w:tblStylePr w:type="band1Vert">
      <w:tblPr/>
      <w:tcPr>
        <w:tcBorders>
          <w:top w:val="single" w:color="000000" w:sz="8" w:space="0"/>
          <w:left w:val="single" w:color="000000" w:sz="8" w:space="0"/>
          <w:bottom w:val="single" w:color="000000" w:sz="8" w:space="0"/>
          <w:right w:val="single" w:color="000000" w:sz="8" w:space="0"/>
        </w:tcBorders>
        <w:shd w:val="clear" w:color="auto" w:fill="C0C0C0"/>
      </w:tcPr>
    </w:tblStylePr>
    <w:tblStylePr w:type="band1Horz">
      <w:tblPr/>
      <w:tcPr>
        <w:tcBorders>
          <w:top w:val="single" w:color="000000" w:sz="8" w:space="0"/>
          <w:left w:val="single" w:color="000000" w:sz="8" w:space="0"/>
          <w:bottom w:val="single" w:color="000000" w:sz="8" w:space="0"/>
          <w:right w:val="single" w:color="000000" w:sz="8" w:space="0"/>
          <w:insideV w:val="single" w:sz="8" w:space="0"/>
        </w:tcBorders>
        <w:shd w:val="clear" w:color="auto" w:fill="C0C0C0"/>
      </w:tcPr>
    </w:tblStylePr>
    <w:tblStylePr w:type="band2Horz">
      <w:tblPr/>
      <w:tcPr>
        <w:tcBorders>
          <w:top w:val="single" w:color="000000" w:sz="8" w:space="0"/>
          <w:left w:val="single" w:color="000000" w:sz="8" w:space="0"/>
          <w:bottom w:val="single" w:color="000000" w:sz="8" w:space="0"/>
          <w:right w:val="single" w:color="000000" w:sz="8" w:space="0"/>
          <w:insideV w:val="single" w:sz="8" w:space="0"/>
        </w:tcBorders>
      </w:tcPr>
    </w:tblStylePr>
  </w:style>
  <w:style w:type="table" w:styleId="166">
    <w:name w:val="Light Grid Accent 1"/>
    <w:basedOn w:val="12"/>
    <w:autoRedefine/>
    <w:qFormat/>
    <w:uiPriority w:val="62"/>
    <w:tblPr>
      <w:tblBorders>
        <w:top w:val="single" w:color="4F81BD" w:sz="8" w:space="0"/>
        <w:left w:val="single" w:color="4F81BD" w:sz="8" w:space="0"/>
        <w:bottom w:val="single" w:color="4F81BD" w:sz="8" w:space="0"/>
        <w:right w:val="single" w:color="4F81BD" w:sz="8" w:space="0"/>
        <w:insideH w:val="single" w:color="4F81BD" w:sz="8" w:space="0"/>
        <w:insideV w:val="single" w:color="4F81BD" w:sz="8" w:space="0"/>
      </w:tblBorders>
    </w:tblPr>
    <w:tblStylePr w:type="firstRow">
      <w:pPr>
        <w:spacing w:before="0" w:after="0" w:line="240" w:lineRule="auto"/>
      </w:pPr>
      <w:rPr>
        <w:rFonts w:cs="Times New Roman"/>
        <w:b/>
        <w:bCs/>
      </w:rPr>
      <w:tblPr/>
      <w:tcPr>
        <w:tcBorders>
          <w:top w:val="single" w:color="4F81BD" w:sz="8" w:space="0"/>
          <w:left w:val="single" w:color="4F81BD" w:sz="18" w:space="0"/>
          <w:bottom w:val="single" w:color="4F81BD" w:sz="8" w:space="0"/>
          <w:right w:val="single" w:color="4F81BD" w:sz="8" w:space="0"/>
          <w:insideH w:val="nil"/>
          <w:insideV w:val="single" w:sz="8" w:space="0"/>
        </w:tcBorders>
      </w:tcPr>
    </w:tblStylePr>
    <w:tblStylePr w:type="lastRow">
      <w:pPr>
        <w:spacing w:before="0" w:after="0" w:line="240" w:lineRule="auto"/>
      </w:pPr>
      <w:rPr>
        <w:rFonts w:cs="Times New Roman"/>
        <w:b/>
        <w:bCs/>
      </w:rPr>
      <w:tblPr/>
      <w:tcPr>
        <w:tcBorders>
          <w:top w:val="double" w:color="4F81BD" w:sz="6" w:space="0"/>
          <w:left w:val="single" w:color="4F81BD" w:sz="8" w:space="0"/>
          <w:bottom w:val="single" w:color="4F81BD" w:sz="8" w:space="0"/>
          <w:right w:val="single" w:color="4F81BD"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4F81BD" w:sz="8" w:space="0"/>
          <w:left w:val="single" w:color="4F81BD" w:sz="8" w:space="0"/>
          <w:bottom w:val="single" w:color="4F81BD" w:sz="8" w:space="0"/>
          <w:right w:val="single" w:color="4F81BD" w:sz="8" w:space="0"/>
        </w:tcBorders>
      </w:tcPr>
    </w:tblStylePr>
    <w:tblStylePr w:type="band1Vert">
      <w:tblPr/>
      <w:tcPr>
        <w:tcBorders>
          <w:top w:val="single" w:color="4F81BD" w:sz="8" w:space="0"/>
          <w:left w:val="single" w:color="4F81BD" w:sz="8" w:space="0"/>
          <w:bottom w:val="single" w:color="4F81BD" w:sz="8" w:space="0"/>
          <w:right w:val="single" w:color="4F81BD" w:sz="8" w:space="0"/>
        </w:tcBorders>
        <w:shd w:val="clear" w:color="auto" w:fill="D3DFEE"/>
      </w:tcPr>
    </w:tblStylePr>
    <w:tblStylePr w:type="band1Horz">
      <w:tblPr/>
      <w:tcPr>
        <w:tcBorders>
          <w:top w:val="single" w:color="4F81BD" w:sz="8" w:space="0"/>
          <w:left w:val="single" w:color="4F81BD" w:sz="8" w:space="0"/>
          <w:bottom w:val="single" w:color="4F81BD" w:sz="8" w:space="0"/>
          <w:right w:val="single" w:color="4F81BD" w:sz="8" w:space="0"/>
          <w:insideV w:val="single" w:sz="8" w:space="0"/>
        </w:tcBorders>
        <w:shd w:val="clear" w:color="auto" w:fill="D3DFEE"/>
      </w:tcPr>
    </w:tblStylePr>
    <w:tblStylePr w:type="band2Horz">
      <w:tblPr/>
      <w:tcPr>
        <w:tcBorders>
          <w:top w:val="single" w:color="4F81BD" w:sz="8" w:space="0"/>
          <w:left w:val="single" w:color="4F81BD" w:sz="8" w:space="0"/>
          <w:bottom w:val="single" w:color="4F81BD" w:sz="8" w:space="0"/>
          <w:right w:val="single" w:color="4F81BD" w:sz="8" w:space="0"/>
          <w:insideV w:val="single" w:sz="8" w:space="0"/>
        </w:tcBorders>
      </w:tcPr>
    </w:tblStylePr>
  </w:style>
  <w:style w:type="table" w:styleId="167">
    <w:name w:val="Light Grid Accent 2"/>
    <w:basedOn w:val="12"/>
    <w:autoRedefine/>
    <w:qFormat/>
    <w:uiPriority w:val="62"/>
    <w:tblPr>
      <w:tblBorders>
        <w:top w:val="single" w:color="C0504D" w:sz="8" w:space="0"/>
        <w:left w:val="single" w:color="C0504D" w:sz="8" w:space="0"/>
        <w:bottom w:val="single" w:color="C0504D" w:sz="8" w:space="0"/>
        <w:right w:val="single" w:color="C0504D" w:sz="8" w:space="0"/>
        <w:insideH w:val="single" w:color="C0504D" w:sz="8" w:space="0"/>
        <w:insideV w:val="single" w:color="C0504D" w:sz="8" w:space="0"/>
      </w:tblBorders>
    </w:tblPr>
    <w:tblStylePr w:type="firstRow">
      <w:pPr>
        <w:spacing w:before="0" w:after="0" w:line="240" w:lineRule="auto"/>
      </w:pPr>
      <w:rPr>
        <w:rFonts w:cs="Times New Roman"/>
        <w:b/>
        <w:bCs/>
      </w:rPr>
      <w:tblPr/>
      <w:tcPr>
        <w:tcBorders>
          <w:top w:val="single" w:color="C0504D" w:sz="8" w:space="0"/>
          <w:left w:val="single" w:color="C0504D" w:sz="18" w:space="0"/>
          <w:bottom w:val="single" w:color="C0504D" w:sz="8" w:space="0"/>
          <w:right w:val="single" w:color="C0504D" w:sz="8" w:space="0"/>
          <w:insideH w:val="nil"/>
          <w:insideV w:val="single" w:sz="8" w:space="0"/>
        </w:tcBorders>
      </w:tcPr>
    </w:tblStylePr>
    <w:tblStylePr w:type="lastRow">
      <w:pPr>
        <w:spacing w:before="0" w:after="0" w:line="240" w:lineRule="auto"/>
      </w:pPr>
      <w:rPr>
        <w:rFonts w:cs="Times New Roman"/>
        <w:b/>
        <w:bCs/>
      </w:rPr>
      <w:tblPr/>
      <w:tcPr>
        <w:tcBorders>
          <w:top w:val="double" w:color="C0504D" w:sz="6" w:space="0"/>
          <w:left w:val="single" w:color="C0504D" w:sz="8" w:space="0"/>
          <w:bottom w:val="single" w:color="C0504D" w:sz="8" w:space="0"/>
          <w:right w:val="single" w:color="C0504D"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C0504D" w:sz="8" w:space="0"/>
          <w:left w:val="single" w:color="C0504D" w:sz="8" w:space="0"/>
          <w:bottom w:val="single" w:color="C0504D" w:sz="8" w:space="0"/>
          <w:right w:val="single" w:color="C0504D" w:sz="8" w:space="0"/>
        </w:tcBorders>
      </w:tcPr>
    </w:tblStylePr>
    <w:tblStylePr w:type="band1Vert">
      <w:tblPr/>
      <w:tcPr>
        <w:tcBorders>
          <w:top w:val="single" w:color="C0504D" w:sz="8" w:space="0"/>
          <w:left w:val="single" w:color="C0504D" w:sz="8" w:space="0"/>
          <w:bottom w:val="single" w:color="C0504D" w:sz="8" w:space="0"/>
          <w:right w:val="single" w:color="C0504D" w:sz="8" w:space="0"/>
        </w:tcBorders>
        <w:shd w:val="clear" w:color="auto" w:fill="EFD3D2"/>
      </w:tcPr>
    </w:tblStylePr>
    <w:tblStylePr w:type="band1Horz">
      <w:tblPr/>
      <w:tcPr>
        <w:tcBorders>
          <w:top w:val="single" w:color="C0504D" w:sz="8" w:space="0"/>
          <w:left w:val="single" w:color="C0504D" w:sz="8" w:space="0"/>
          <w:bottom w:val="single" w:color="C0504D" w:sz="8" w:space="0"/>
          <w:right w:val="single" w:color="C0504D" w:sz="8" w:space="0"/>
          <w:insideV w:val="single" w:sz="8" w:space="0"/>
        </w:tcBorders>
        <w:shd w:val="clear" w:color="auto" w:fill="EFD3D2"/>
      </w:tcPr>
    </w:tblStylePr>
    <w:tblStylePr w:type="band2Horz">
      <w:tblPr/>
      <w:tcPr>
        <w:tcBorders>
          <w:top w:val="single" w:color="C0504D" w:sz="8" w:space="0"/>
          <w:left w:val="single" w:color="C0504D" w:sz="8" w:space="0"/>
          <w:bottom w:val="single" w:color="C0504D" w:sz="8" w:space="0"/>
          <w:right w:val="single" w:color="C0504D" w:sz="8" w:space="0"/>
          <w:insideV w:val="single" w:sz="8" w:space="0"/>
        </w:tcBorders>
      </w:tcPr>
    </w:tblStylePr>
  </w:style>
  <w:style w:type="table" w:styleId="168">
    <w:name w:val="Light Grid Accent 3"/>
    <w:basedOn w:val="12"/>
    <w:autoRedefine/>
    <w:qFormat/>
    <w:uiPriority w:val="62"/>
    <w:tblPr>
      <w:tblBorders>
        <w:top w:val="single" w:color="9BBB59" w:sz="8" w:space="0"/>
        <w:left w:val="single" w:color="9BBB59" w:sz="8" w:space="0"/>
        <w:bottom w:val="single" w:color="9BBB59" w:sz="8" w:space="0"/>
        <w:right w:val="single" w:color="9BBB59" w:sz="8" w:space="0"/>
        <w:insideH w:val="single" w:color="9BBB59" w:sz="8" w:space="0"/>
        <w:insideV w:val="single" w:color="9BBB59" w:sz="8" w:space="0"/>
      </w:tblBorders>
    </w:tblPr>
    <w:tblStylePr w:type="firstRow">
      <w:pPr>
        <w:spacing w:before="0" w:after="0" w:line="240" w:lineRule="auto"/>
      </w:pPr>
      <w:rPr>
        <w:rFonts w:cs="Times New Roman"/>
        <w:b/>
        <w:bCs/>
      </w:rPr>
      <w:tblPr/>
      <w:tcPr>
        <w:tcBorders>
          <w:top w:val="single" w:color="9BBB59" w:sz="8" w:space="0"/>
          <w:left w:val="single" w:color="9BBB59" w:sz="18" w:space="0"/>
          <w:bottom w:val="single" w:color="9BBB59" w:sz="8" w:space="0"/>
          <w:right w:val="single" w:color="9BBB59" w:sz="8" w:space="0"/>
          <w:insideH w:val="nil"/>
          <w:insideV w:val="single" w:sz="8" w:space="0"/>
        </w:tcBorders>
      </w:tcPr>
    </w:tblStylePr>
    <w:tblStylePr w:type="lastRow">
      <w:pPr>
        <w:spacing w:before="0" w:after="0" w:line="240" w:lineRule="auto"/>
      </w:pPr>
      <w:rPr>
        <w:rFonts w:cs="Times New Roman"/>
        <w:b/>
        <w:bCs/>
      </w:rPr>
      <w:tblPr/>
      <w:tcPr>
        <w:tcBorders>
          <w:top w:val="double" w:color="9BBB59" w:sz="6" w:space="0"/>
          <w:left w:val="single" w:color="9BBB59" w:sz="8" w:space="0"/>
          <w:bottom w:val="single" w:color="9BBB59" w:sz="8" w:space="0"/>
          <w:right w:val="single" w:color="9BBB59"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9BBB59" w:sz="8" w:space="0"/>
          <w:left w:val="single" w:color="9BBB59" w:sz="8" w:space="0"/>
          <w:bottom w:val="single" w:color="9BBB59" w:sz="8" w:space="0"/>
          <w:right w:val="single" w:color="9BBB59" w:sz="8" w:space="0"/>
        </w:tcBorders>
      </w:tcPr>
    </w:tblStylePr>
    <w:tblStylePr w:type="band1Vert">
      <w:tblPr/>
      <w:tcPr>
        <w:tcBorders>
          <w:top w:val="single" w:color="9BBB59" w:sz="8" w:space="0"/>
          <w:left w:val="single" w:color="9BBB59" w:sz="8" w:space="0"/>
          <w:bottom w:val="single" w:color="9BBB59" w:sz="8" w:space="0"/>
          <w:right w:val="single" w:color="9BBB59" w:sz="8" w:space="0"/>
        </w:tcBorders>
        <w:shd w:val="clear" w:color="auto" w:fill="E6EED5"/>
      </w:tcPr>
    </w:tblStylePr>
    <w:tblStylePr w:type="band1Horz">
      <w:tblPr/>
      <w:tcPr>
        <w:tcBorders>
          <w:top w:val="single" w:color="9BBB59" w:sz="8" w:space="0"/>
          <w:left w:val="single" w:color="9BBB59" w:sz="8" w:space="0"/>
          <w:bottom w:val="single" w:color="9BBB59" w:sz="8" w:space="0"/>
          <w:right w:val="single" w:color="9BBB59" w:sz="8" w:space="0"/>
          <w:insideV w:val="single" w:sz="8" w:space="0"/>
        </w:tcBorders>
        <w:shd w:val="clear" w:color="auto" w:fill="E6EED5"/>
      </w:tcPr>
    </w:tblStylePr>
    <w:tblStylePr w:type="band2Horz">
      <w:tblPr/>
      <w:tcPr>
        <w:tcBorders>
          <w:top w:val="single" w:color="9BBB59" w:sz="8" w:space="0"/>
          <w:left w:val="single" w:color="9BBB59" w:sz="8" w:space="0"/>
          <w:bottom w:val="single" w:color="9BBB59" w:sz="8" w:space="0"/>
          <w:right w:val="single" w:color="9BBB59" w:sz="8" w:space="0"/>
          <w:insideV w:val="single" w:sz="8" w:space="0"/>
        </w:tcBorders>
      </w:tcPr>
    </w:tblStylePr>
  </w:style>
  <w:style w:type="table" w:styleId="169">
    <w:name w:val="Light Grid Accent 4"/>
    <w:basedOn w:val="12"/>
    <w:autoRedefine/>
    <w:qFormat/>
    <w:uiPriority w:val="62"/>
    <w:tblPr>
      <w:tblBorders>
        <w:top w:val="single" w:color="8064A2" w:sz="8" w:space="0"/>
        <w:left w:val="single" w:color="8064A2" w:sz="8" w:space="0"/>
        <w:bottom w:val="single" w:color="8064A2" w:sz="8" w:space="0"/>
        <w:right w:val="single" w:color="8064A2" w:sz="8" w:space="0"/>
        <w:insideH w:val="single" w:color="8064A2" w:sz="8" w:space="0"/>
        <w:insideV w:val="single" w:color="8064A2" w:sz="8" w:space="0"/>
      </w:tblBorders>
    </w:tblPr>
    <w:tblStylePr w:type="firstRow">
      <w:pPr>
        <w:spacing w:before="0" w:after="0" w:line="240" w:lineRule="auto"/>
      </w:pPr>
      <w:rPr>
        <w:rFonts w:cs="Times New Roman"/>
        <w:b/>
        <w:bCs/>
      </w:rPr>
      <w:tblPr/>
      <w:tcPr>
        <w:tcBorders>
          <w:top w:val="single" w:color="8064A2" w:sz="8" w:space="0"/>
          <w:left w:val="single" w:color="8064A2" w:sz="18" w:space="0"/>
          <w:bottom w:val="single" w:color="8064A2" w:sz="8" w:space="0"/>
          <w:right w:val="single" w:color="8064A2" w:sz="8" w:space="0"/>
          <w:insideH w:val="nil"/>
          <w:insideV w:val="single" w:sz="8" w:space="0"/>
        </w:tcBorders>
      </w:tcPr>
    </w:tblStylePr>
    <w:tblStylePr w:type="lastRow">
      <w:pPr>
        <w:spacing w:before="0" w:after="0" w:line="240" w:lineRule="auto"/>
      </w:pPr>
      <w:rPr>
        <w:rFonts w:cs="Times New Roman"/>
        <w:b/>
        <w:bCs/>
      </w:rPr>
      <w:tblPr/>
      <w:tcPr>
        <w:tcBorders>
          <w:top w:val="double" w:color="8064A2" w:sz="6" w:space="0"/>
          <w:left w:val="single" w:color="8064A2" w:sz="8" w:space="0"/>
          <w:bottom w:val="single" w:color="8064A2" w:sz="8" w:space="0"/>
          <w:right w:val="single" w:color="8064A2"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8064A2" w:sz="8" w:space="0"/>
          <w:left w:val="single" w:color="8064A2" w:sz="8" w:space="0"/>
          <w:bottom w:val="single" w:color="8064A2" w:sz="8" w:space="0"/>
          <w:right w:val="single" w:color="8064A2" w:sz="8" w:space="0"/>
        </w:tcBorders>
      </w:tcPr>
    </w:tblStylePr>
    <w:tblStylePr w:type="band1Vert">
      <w:tblPr/>
      <w:tcPr>
        <w:tcBorders>
          <w:top w:val="single" w:color="8064A2" w:sz="8" w:space="0"/>
          <w:left w:val="single" w:color="8064A2" w:sz="8" w:space="0"/>
          <w:bottom w:val="single" w:color="8064A2" w:sz="8" w:space="0"/>
          <w:right w:val="single" w:color="8064A2" w:sz="8" w:space="0"/>
        </w:tcBorders>
        <w:shd w:val="clear" w:color="auto" w:fill="DFD8E8"/>
      </w:tcPr>
    </w:tblStylePr>
    <w:tblStylePr w:type="band1Horz">
      <w:tblPr/>
      <w:tcPr>
        <w:tcBorders>
          <w:top w:val="single" w:color="8064A2" w:sz="8" w:space="0"/>
          <w:left w:val="single" w:color="8064A2" w:sz="8" w:space="0"/>
          <w:bottom w:val="single" w:color="8064A2" w:sz="8" w:space="0"/>
          <w:right w:val="single" w:color="8064A2" w:sz="8" w:space="0"/>
          <w:insideV w:val="single" w:sz="8" w:space="0"/>
        </w:tcBorders>
        <w:shd w:val="clear" w:color="auto" w:fill="DFD8E8"/>
      </w:tcPr>
    </w:tblStylePr>
    <w:tblStylePr w:type="band2Horz">
      <w:tblPr/>
      <w:tcPr>
        <w:tcBorders>
          <w:top w:val="single" w:color="8064A2" w:sz="8" w:space="0"/>
          <w:left w:val="single" w:color="8064A2" w:sz="8" w:space="0"/>
          <w:bottom w:val="single" w:color="8064A2" w:sz="8" w:space="0"/>
          <w:right w:val="single" w:color="8064A2" w:sz="8" w:space="0"/>
          <w:insideV w:val="single" w:sz="8" w:space="0"/>
        </w:tcBorders>
      </w:tcPr>
    </w:tblStylePr>
  </w:style>
  <w:style w:type="table" w:styleId="170">
    <w:name w:val="Light Grid Accent 5"/>
    <w:basedOn w:val="12"/>
    <w:autoRedefine/>
    <w:qFormat/>
    <w:uiPriority w:val="62"/>
    <w:tblPr>
      <w:tblBorders>
        <w:top w:val="single" w:color="4BACC6" w:sz="8" w:space="0"/>
        <w:left w:val="single" w:color="4BACC6" w:sz="8" w:space="0"/>
        <w:bottom w:val="single" w:color="4BACC6" w:sz="8" w:space="0"/>
        <w:right w:val="single" w:color="4BACC6" w:sz="8" w:space="0"/>
        <w:insideH w:val="single" w:color="4BACC6" w:sz="8" w:space="0"/>
        <w:insideV w:val="single" w:color="4BACC6" w:sz="8" w:space="0"/>
      </w:tblBorders>
    </w:tblPr>
    <w:tblStylePr w:type="firstRow">
      <w:pPr>
        <w:spacing w:before="0" w:after="0" w:line="240" w:lineRule="auto"/>
      </w:pPr>
      <w:rPr>
        <w:rFonts w:cs="Times New Roman"/>
        <w:b/>
        <w:bCs/>
      </w:rPr>
      <w:tblPr/>
      <w:tcPr>
        <w:tcBorders>
          <w:top w:val="single" w:color="4BACC6" w:sz="8" w:space="0"/>
          <w:left w:val="single" w:color="4BACC6" w:sz="18" w:space="0"/>
          <w:bottom w:val="single" w:color="4BACC6" w:sz="8" w:space="0"/>
          <w:right w:val="single" w:color="4BACC6" w:sz="8" w:space="0"/>
          <w:insideH w:val="nil"/>
          <w:insideV w:val="single" w:sz="8" w:space="0"/>
        </w:tcBorders>
      </w:tcPr>
    </w:tblStylePr>
    <w:tblStylePr w:type="lastRow">
      <w:pPr>
        <w:spacing w:before="0" w:after="0" w:line="240" w:lineRule="auto"/>
      </w:pPr>
      <w:rPr>
        <w:rFonts w:cs="Times New Roman"/>
        <w:b/>
        <w:bCs/>
      </w:rPr>
      <w:tblPr/>
      <w:tcPr>
        <w:tcBorders>
          <w:top w:val="double" w:color="4BACC6" w:sz="6" w:space="0"/>
          <w:left w:val="single" w:color="4BACC6" w:sz="8" w:space="0"/>
          <w:bottom w:val="single" w:color="4BACC6" w:sz="8" w:space="0"/>
          <w:right w:val="single" w:color="4BACC6"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4BACC6" w:sz="8" w:space="0"/>
          <w:left w:val="single" w:color="4BACC6" w:sz="8" w:space="0"/>
          <w:bottom w:val="single" w:color="4BACC6" w:sz="8" w:space="0"/>
          <w:right w:val="single" w:color="4BACC6" w:sz="8" w:space="0"/>
        </w:tcBorders>
      </w:tcPr>
    </w:tblStylePr>
    <w:tblStylePr w:type="band1Vert">
      <w:tblPr/>
      <w:tcPr>
        <w:tcBorders>
          <w:top w:val="single" w:color="4BACC6" w:sz="8" w:space="0"/>
          <w:left w:val="single" w:color="4BACC6" w:sz="8" w:space="0"/>
          <w:bottom w:val="single" w:color="4BACC6" w:sz="8" w:space="0"/>
          <w:right w:val="single" w:color="4BACC6" w:sz="8" w:space="0"/>
        </w:tcBorders>
        <w:shd w:val="clear" w:color="auto" w:fill="D2EAF1"/>
      </w:tcPr>
    </w:tblStylePr>
    <w:tblStylePr w:type="band1Horz">
      <w:tblPr/>
      <w:tcPr>
        <w:tcBorders>
          <w:top w:val="single" w:color="4BACC6" w:sz="8" w:space="0"/>
          <w:left w:val="single" w:color="4BACC6" w:sz="8" w:space="0"/>
          <w:bottom w:val="single" w:color="4BACC6" w:sz="8" w:space="0"/>
          <w:right w:val="single" w:color="4BACC6" w:sz="8" w:space="0"/>
          <w:insideV w:val="single" w:sz="8" w:space="0"/>
        </w:tcBorders>
        <w:shd w:val="clear" w:color="auto" w:fill="D2EAF1"/>
      </w:tcPr>
    </w:tblStylePr>
    <w:tblStylePr w:type="band2Horz">
      <w:tblPr/>
      <w:tcPr>
        <w:tcBorders>
          <w:top w:val="single" w:color="4BACC6" w:sz="8" w:space="0"/>
          <w:left w:val="single" w:color="4BACC6" w:sz="8" w:space="0"/>
          <w:bottom w:val="single" w:color="4BACC6" w:sz="8" w:space="0"/>
          <w:right w:val="single" w:color="4BACC6" w:sz="8" w:space="0"/>
          <w:insideV w:val="single" w:sz="8" w:space="0"/>
        </w:tcBorders>
      </w:tcPr>
    </w:tblStylePr>
  </w:style>
  <w:style w:type="table" w:styleId="171">
    <w:name w:val="Light Grid Accent 6"/>
    <w:basedOn w:val="12"/>
    <w:autoRedefine/>
    <w:qFormat/>
    <w:uiPriority w:val="62"/>
    <w:tblPr>
      <w:tblBorders>
        <w:top w:val="single" w:color="F79646" w:sz="8" w:space="0"/>
        <w:left w:val="single" w:color="F79646" w:sz="8" w:space="0"/>
        <w:bottom w:val="single" w:color="F79646" w:sz="8" w:space="0"/>
        <w:right w:val="single" w:color="F79646" w:sz="8" w:space="0"/>
        <w:insideH w:val="single" w:color="F79646" w:sz="8" w:space="0"/>
        <w:insideV w:val="single" w:color="F79646" w:sz="8" w:space="0"/>
      </w:tblBorders>
    </w:tblPr>
    <w:tblStylePr w:type="firstRow">
      <w:pPr>
        <w:spacing w:before="0" w:after="0" w:line="240" w:lineRule="auto"/>
      </w:pPr>
      <w:rPr>
        <w:rFonts w:cs="Times New Roman"/>
        <w:b/>
        <w:bCs/>
      </w:rPr>
      <w:tblPr/>
      <w:tcPr>
        <w:tcBorders>
          <w:top w:val="single" w:color="F79646" w:sz="8" w:space="0"/>
          <w:left w:val="single" w:color="F79646" w:sz="18" w:space="0"/>
          <w:bottom w:val="single" w:color="F79646" w:sz="8" w:space="0"/>
          <w:right w:val="single" w:color="F79646" w:sz="8" w:space="0"/>
          <w:insideH w:val="nil"/>
          <w:insideV w:val="single" w:sz="8" w:space="0"/>
        </w:tcBorders>
      </w:tcPr>
    </w:tblStylePr>
    <w:tblStylePr w:type="lastRow">
      <w:pPr>
        <w:spacing w:before="0" w:after="0" w:line="240" w:lineRule="auto"/>
      </w:pPr>
      <w:rPr>
        <w:rFonts w:cs="Times New Roman"/>
        <w:b/>
        <w:bCs/>
      </w:rPr>
      <w:tblPr/>
      <w:tcPr>
        <w:tcBorders>
          <w:top w:val="double" w:color="F79646" w:sz="6" w:space="0"/>
          <w:left w:val="single" w:color="F79646" w:sz="8" w:space="0"/>
          <w:bottom w:val="single" w:color="F79646" w:sz="8" w:space="0"/>
          <w:right w:val="single" w:color="F79646"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F79646" w:sz="8" w:space="0"/>
          <w:left w:val="single" w:color="F79646" w:sz="8" w:space="0"/>
          <w:bottom w:val="single" w:color="F79646" w:sz="8" w:space="0"/>
          <w:right w:val="single" w:color="F79646" w:sz="8" w:space="0"/>
        </w:tcBorders>
      </w:tcPr>
    </w:tblStylePr>
    <w:tblStylePr w:type="band1Vert">
      <w:tblPr/>
      <w:tcPr>
        <w:tcBorders>
          <w:top w:val="single" w:color="F79646" w:sz="8" w:space="0"/>
          <w:left w:val="single" w:color="F79646" w:sz="8" w:space="0"/>
          <w:bottom w:val="single" w:color="F79646" w:sz="8" w:space="0"/>
          <w:right w:val="single" w:color="F79646" w:sz="8" w:space="0"/>
        </w:tcBorders>
        <w:shd w:val="clear" w:color="auto" w:fill="FDE4D0"/>
      </w:tcPr>
    </w:tblStylePr>
    <w:tblStylePr w:type="band1Horz">
      <w:tblPr/>
      <w:tcPr>
        <w:tcBorders>
          <w:top w:val="single" w:color="F79646" w:sz="8" w:space="0"/>
          <w:left w:val="single" w:color="F79646" w:sz="8" w:space="0"/>
          <w:bottom w:val="single" w:color="F79646" w:sz="8" w:space="0"/>
          <w:right w:val="single" w:color="F79646" w:sz="8" w:space="0"/>
          <w:insideV w:val="single" w:sz="8" w:space="0"/>
        </w:tcBorders>
        <w:shd w:val="clear" w:color="auto" w:fill="FDE4D0"/>
      </w:tcPr>
    </w:tblStylePr>
    <w:tblStylePr w:type="band2Horz">
      <w:tblPr/>
      <w:tcPr>
        <w:tcBorders>
          <w:top w:val="single" w:color="F79646" w:sz="8" w:space="0"/>
          <w:left w:val="single" w:color="F79646" w:sz="8" w:space="0"/>
          <w:bottom w:val="single" w:color="F79646" w:sz="8" w:space="0"/>
          <w:right w:val="single" w:color="F79646" w:sz="8" w:space="0"/>
          <w:insideV w:val="single" w:sz="8" w:space="0"/>
        </w:tcBorders>
      </w:tcPr>
    </w:tblStylePr>
  </w:style>
  <w:style w:type="table" w:styleId="172">
    <w:name w:val="Medium Shading 1"/>
    <w:basedOn w:val="12"/>
    <w:qFormat/>
    <w:uiPriority w:val="63"/>
    <w:tblPr>
      <w:tblBorders>
        <w:top w:val="single" w:color="404040" w:sz="8" w:space="0"/>
        <w:left w:val="single" w:color="404040" w:sz="8" w:space="0"/>
        <w:bottom w:val="single" w:color="404040" w:sz="8" w:space="0"/>
        <w:right w:val="single" w:color="404040" w:sz="8" w:space="0"/>
        <w:insideH w:val="single" w:color="404040" w:sz="8" w:space="0"/>
      </w:tblBorders>
    </w:tblPr>
    <w:tblStylePr w:type="firstRow">
      <w:pPr>
        <w:spacing w:before="0" w:after="0" w:line="240" w:lineRule="auto"/>
      </w:pPr>
      <w:rPr>
        <w:b/>
        <w:bCs/>
        <w:color w:val="FFFFFF"/>
      </w:rPr>
      <w:tblPr/>
      <w:tcPr>
        <w:tcBorders>
          <w:top w:val="single" w:color="404040" w:sz="8" w:space="0"/>
          <w:left w:val="single" w:color="404040" w:sz="8" w:space="0"/>
          <w:bottom w:val="single" w:color="404040" w:sz="8" w:space="0"/>
          <w:right w:val="single" w:color="404040" w:sz="8" w:space="0"/>
          <w:insideH w:val="nil"/>
          <w:insideV w:val="nil"/>
        </w:tcBorders>
        <w:shd w:val="clear" w:color="auto" w:fill="000000"/>
      </w:tcPr>
    </w:tblStylePr>
    <w:tblStylePr w:type="lastRow">
      <w:pPr>
        <w:spacing w:before="0" w:after="0" w:line="240" w:lineRule="auto"/>
      </w:pPr>
      <w:rPr>
        <w:b/>
        <w:bCs/>
      </w:rPr>
      <w:tblPr/>
      <w:tcPr>
        <w:tcBorders>
          <w:top w:val="double" w:color="404040" w:sz="6" w:space="0"/>
          <w:left w:val="single" w:color="404040" w:sz="8" w:space="0"/>
          <w:bottom w:val="single" w:color="404040" w:sz="8" w:space="0"/>
          <w:right w:val="single" w:color="404040" w:sz="8" w:space="0"/>
          <w:insideH w:val="nil"/>
          <w:insideV w:val="nil"/>
        </w:tcBorders>
      </w:tcPr>
    </w:tblStylePr>
    <w:tblStylePr w:type="firstCol">
      <w:rPr>
        <w:b/>
        <w:bCs/>
      </w:rPr>
    </w:tblStylePr>
    <w:tblStylePr w:type="lastCol">
      <w:rPr>
        <w:b/>
        <w:bCs/>
      </w:rPr>
    </w:tblStylePr>
    <w:tblStylePr w:type="band1Vert">
      <w:tblPr/>
      <w:tcPr>
        <w:shd w:val="clear" w:color="auto" w:fill="C0C0C0"/>
      </w:tcPr>
    </w:tblStylePr>
    <w:tblStylePr w:type="band1Horz">
      <w:tblPr/>
      <w:tcPr>
        <w:tcBorders>
          <w:insideH w:val="nil"/>
          <w:insideV w:val="nil"/>
        </w:tcBorders>
        <w:shd w:val="clear" w:color="auto" w:fill="C0C0C0"/>
      </w:tcPr>
    </w:tblStylePr>
    <w:tblStylePr w:type="band2Horz">
      <w:tblPr/>
      <w:tcPr>
        <w:tcBorders>
          <w:insideH w:val="nil"/>
          <w:insideV w:val="nil"/>
        </w:tcBorders>
      </w:tcPr>
    </w:tblStylePr>
  </w:style>
  <w:style w:type="table" w:styleId="173">
    <w:name w:val="Medium Shading 1 Accent 1"/>
    <w:basedOn w:val="12"/>
    <w:autoRedefine/>
    <w:qFormat/>
    <w:uiPriority w:val="63"/>
    <w:tblPr>
      <w:tblBorders>
        <w:top w:val="single" w:color="7BA0CD" w:sz="8" w:space="0"/>
        <w:left w:val="single" w:color="7BA0CD" w:sz="8" w:space="0"/>
        <w:bottom w:val="single" w:color="7BA0CD" w:sz="8" w:space="0"/>
        <w:right w:val="single" w:color="7BA0CD" w:sz="8" w:space="0"/>
        <w:insideH w:val="single" w:color="7BA0CD" w:sz="8" w:space="0"/>
      </w:tblBorders>
    </w:tblPr>
    <w:tblStylePr w:type="firstRow">
      <w:pPr>
        <w:spacing w:before="0" w:after="0" w:line="240" w:lineRule="auto"/>
      </w:pPr>
      <w:rPr>
        <w:b/>
        <w:bCs/>
        <w:color w:val="FFFFFF"/>
      </w:rPr>
      <w:tblPr/>
      <w:tcPr>
        <w:tcBorders>
          <w:top w:val="single" w:color="7BA0CD" w:sz="8" w:space="0"/>
          <w:left w:val="single" w:color="7BA0CD" w:sz="8" w:space="0"/>
          <w:bottom w:val="single" w:color="7BA0CD" w:sz="8" w:space="0"/>
          <w:right w:val="single" w:color="7BA0CD" w:sz="8" w:space="0"/>
          <w:insideH w:val="nil"/>
          <w:insideV w:val="nil"/>
        </w:tcBorders>
        <w:shd w:val="clear" w:color="auto" w:fill="4F81BD"/>
      </w:tcPr>
    </w:tblStylePr>
    <w:tblStylePr w:type="lastRow">
      <w:pPr>
        <w:spacing w:before="0" w:after="0" w:line="240" w:lineRule="auto"/>
      </w:pPr>
      <w:rPr>
        <w:b/>
        <w:bCs/>
      </w:rPr>
      <w:tblPr/>
      <w:tcPr>
        <w:tcBorders>
          <w:top w:val="double" w:color="7BA0CD" w:sz="6" w:space="0"/>
          <w:left w:val="single" w:color="7BA0CD" w:sz="8" w:space="0"/>
          <w:bottom w:val="single" w:color="7BA0CD" w:sz="8" w:space="0"/>
          <w:right w:val="single" w:color="7BA0CD" w:sz="8" w:space="0"/>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styleId="174">
    <w:name w:val="Medium Shading 1 Accent 2"/>
    <w:basedOn w:val="12"/>
    <w:qFormat/>
    <w:uiPriority w:val="63"/>
    <w:tblPr>
      <w:tblBorders>
        <w:top w:val="single" w:color="CF7B79" w:sz="8" w:space="0"/>
        <w:left w:val="single" w:color="CF7B79" w:sz="8" w:space="0"/>
        <w:bottom w:val="single" w:color="CF7B79" w:sz="8" w:space="0"/>
        <w:right w:val="single" w:color="CF7B79" w:sz="8" w:space="0"/>
        <w:insideH w:val="single" w:color="CF7B79" w:sz="8" w:space="0"/>
      </w:tblBorders>
    </w:tblPr>
    <w:tblStylePr w:type="firstRow">
      <w:pPr>
        <w:spacing w:before="0" w:after="0" w:line="240" w:lineRule="auto"/>
      </w:pPr>
      <w:rPr>
        <w:b/>
        <w:bCs/>
        <w:color w:val="FFFFFF"/>
      </w:rPr>
      <w:tblPr/>
      <w:tcPr>
        <w:tcBorders>
          <w:top w:val="single" w:color="CF7B79" w:sz="8" w:space="0"/>
          <w:left w:val="single" w:color="CF7B79" w:sz="8" w:space="0"/>
          <w:bottom w:val="single" w:color="CF7B79" w:sz="8" w:space="0"/>
          <w:right w:val="single" w:color="CF7B79" w:sz="8" w:space="0"/>
          <w:insideH w:val="nil"/>
          <w:insideV w:val="nil"/>
        </w:tcBorders>
        <w:shd w:val="clear" w:color="auto" w:fill="C0504D"/>
      </w:tcPr>
    </w:tblStylePr>
    <w:tblStylePr w:type="lastRow">
      <w:pPr>
        <w:spacing w:before="0" w:after="0" w:line="240" w:lineRule="auto"/>
      </w:pPr>
      <w:rPr>
        <w:b/>
        <w:bCs/>
      </w:rPr>
      <w:tblPr/>
      <w:tcPr>
        <w:tcBorders>
          <w:top w:val="double" w:color="CF7B79" w:sz="6" w:space="0"/>
          <w:left w:val="single" w:color="CF7B79" w:sz="8" w:space="0"/>
          <w:bottom w:val="single" w:color="CF7B79" w:sz="8" w:space="0"/>
          <w:right w:val="single" w:color="CF7B79" w:sz="8" w:space="0"/>
          <w:insideH w:val="nil"/>
          <w:insideV w:val="nil"/>
        </w:tcBorders>
      </w:tcPr>
    </w:tblStylePr>
    <w:tblStylePr w:type="firstCol">
      <w:rPr>
        <w:b/>
        <w:bCs/>
      </w:rPr>
    </w:tblStylePr>
    <w:tblStylePr w:type="lastCol">
      <w:rPr>
        <w:b/>
        <w:bCs/>
      </w:rPr>
    </w:tblStylePr>
    <w:tblStylePr w:type="band1Vert">
      <w:tblPr/>
      <w:tcPr>
        <w:shd w:val="clear" w:color="auto" w:fill="EFD3D2"/>
      </w:tcPr>
    </w:tblStylePr>
    <w:tblStylePr w:type="band1Horz">
      <w:tblPr/>
      <w:tcPr>
        <w:tcBorders>
          <w:insideH w:val="nil"/>
          <w:insideV w:val="nil"/>
        </w:tcBorders>
        <w:shd w:val="clear" w:color="auto" w:fill="EFD3D2"/>
      </w:tcPr>
    </w:tblStylePr>
    <w:tblStylePr w:type="band2Horz">
      <w:tblPr/>
      <w:tcPr>
        <w:tcBorders>
          <w:insideH w:val="nil"/>
          <w:insideV w:val="nil"/>
        </w:tcBorders>
      </w:tcPr>
    </w:tblStylePr>
  </w:style>
  <w:style w:type="table" w:styleId="175">
    <w:name w:val="Medium Shading 1 Accent 3"/>
    <w:basedOn w:val="12"/>
    <w:autoRedefine/>
    <w:qFormat/>
    <w:uiPriority w:val="63"/>
    <w:tblPr>
      <w:tblBorders>
        <w:top w:val="single" w:color="B3CC82" w:sz="8" w:space="0"/>
        <w:left w:val="single" w:color="B3CC82" w:sz="8" w:space="0"/>
        <w:bottom w:val="single" w:color="B3CC82" w:sz="8" w:space="0"/>
        <w:right w:val="single" w:color="B3CC82" w:sz="8" w:space="0"/>
        <w:insideH w:val="single" w:color="B3CC82" w:sz="8" w:space="0"/>
      </w:tblBorders>
    </w:tblPr>
    <w:tblStylePr w:type="firstRow">
      <w:pPr>
        <w:spacing w:before="0" w:after="0" w:line="240" w:lineRule="auto"/>
      </w:pPr>
      <w:rPr>
        <w:b/>
        <w:bCs/>
        <w:color w:val="FFFFFF"/>
      </w:rPr>
      <w:tblPr/>
      <w:tcPr>
        <w:tcBorders>
          <w:top w:val="single" w:color="B3CC82" w:sz="8" w:space="0"/>
          <w:left w:val="single" w:color="B3CC82" w:sz="8" w:space="0"/>
          <w:bottom w:val="single" w:color="B3CC82" w:sz="8" w:space="0"/>
          <w:right w:val="single" w:color="B3CC82" w:sz="8" w:space="0"/>
          <w:insideH w:val="nil"/>
          <w:insideV w:val="nil"/>
        </w:tcBorders>
        <w:shd w:val="clear" w:color="auto" w:fill="9BBB59"/>
      </w:tcPr>
    </w:tblStylePr>
    <w:tblStylePr w:type="lastRow">
      <w:pPr>
        <w:spacing w:before="0" w:after="0" w:line="240" w:lineRule="auto"/>
      </w:pPr>
      <w:rPr>
        <w:b/>
        <w:bCs/>
      </w:rPr>
      <w:tblPr/>
      <w:tcPr>
        <w:tcBorders>
          <w:top w:val="double" w:color="B3CC82" w:sz="6" w:space="0"/>
          <w:left w:val="single" w:color="B3CC82" w:sz="8" w:space="0"/>
          <w:bottom w:val="single" w:color="B3CC82" w:sz="8" w:space="0"/>
          <w:right w:val="single" w:color="B3CC82" w:sz="8" w:space="0"/>
          <w:insideH w:val="nil"/>
          <w:insideV w:val="nil"/>
        </w:tcBorders>
      </w:tcPr>
    </w:tblStylePr>
    <w:tblStylePr w:type="firstCol">
      <w:rPr>
        <w:b/>
        <w:bCs/>
      </w:rPr>
    </w:tblStylePr>
    <w:tblStylePr w:type="lastCol">
      <w:rPr>
        <w:b/>
        <w:bCs/>
      </w:rPr>
    </w:tblStylePr>
    <w:tblStylePr w:type="band1Vert">
      <w:tblPr/>
      <w:tcPr>
        <w:shd w:val="clear" w:color="auto" w:fill="E6EED5"/>
      </w:tcPr>
    </w:tblStylePr>
    <w:tblStylePr w:type="band1Horz">
      <w:tblPr/>
      <w:tcPr>
        <w:tcBorders>
          <w:insideH w:val="nil"/>
          <w:insideV w:val="nil"/>
        </w:tcBorders>
        <w:shd w:val="clear" w:color="auto" w:fill="E6EED5"/>
      </w:tcPr>
    </w:tblStylePr>
    <w:tblStylePr w:type="band2Horz">
      <w:tblPr/>
      <w:tcPr>
        <w:tcBorders>
          <w:insideH w:val="nil"/>
          <w:insideV w:val="nil"/>
        </w:tcBorders>
      </w:tcPr>
    </w:tblStylePr>
  </w:style>
  <w:style w:type="table" w:styleId="176">
    <w:name w:val="Medium Shading 1 Accent 4"/>
    <w:basedOn w:val="12"/>
    <w:autoRedefine/>
    <w:qFormat/>
    <w:uiPriority w:val="63"/>
    <w:tblPr>
      <w:tblBorders>
        <w:top w:val="single" w:color="9F8AB9" w:sz="8" w:space="0"/>
        <w:left w:val="single" w:color="9F8AB9" w:sz="8" w:space="0"/>
        <w:bottom w:val="single" w:color="9F8AB9" w:sz="8" w:space="0"/>
        <w:right w:val="single" w:color="9F8AB9" w:sz="8" w:space="0"/>
        <w:insideH w:val="single" w:color="9F8AB9" w:sz="8" w:space="0"/>
      </w:tblBorders>
    </w:tblPr>
    <w:tblStylePr w:type="firstRow">
      <w:pPr>
        <w:spacing w:before="0" w:after="0" w:line="240" w:lineRule="auto"/>
      </w:pPr>
      <w:rPr>
        <w:b/>
        <w:bCs/>
        <w:color w:val="FFFFFF"/>
      </w:rPr>
      <w:tblPr/>
      <w:tcPr>
        <w:tcBorders>
          <w:top w:val="single" w:color="9F8AB9" w:sz="8" w:space="0"/>
          <w:left w:val="single" w:color="9F8AB9" w:sz="8" w:space="0"/>
          <w:bottom w:val="single" w:color="9F8AB9" w:sz="8" w:space="0"/>
          <w:right w:val="single" w:color="9F8AB9" w:sz="8" w:space="0"/>
          <w:insideH w:val="nil"/>
          <w:insideV w:val="nil"/>
        </w:tcBorders>
        <w:shd w:val="clear" w:color="auto" w:fill="8064A2"/>
      </w:tcPr>
    </w:tblStylePr>
    <w:tblStylePr w:type="lastRow">
      <w:pPr>
        <w:spacing w:before="0" w:after="0" w:line="240" w:lineRule="auto"/>
      </w:pPr>
      <w:rPr>
        <w:b/>
        <w:bCs/>
      </w:rPr>
      <w:tblPr/>
      <w:tcPr>
        <w:tcBorders>
          <w:top w:val="double" w:color="9F8AB9" w:sz="6" w:space="0"/>
          <w:left w:val="single" w:color="9F8AB9" w:sz="8" w:space="0"/>
          <w:bottom w:val="single" w:color="9F8AB9" w:sz="8" w:space="0"/>
          <w:right w:val="single" w:color="9F8AB9" w:sz="8" w:space="0"/>
          <w:insideH w:val="nil"/>
          <w:insideV w:val="nil"/>
        </w:tcBorders>
      </w:tcPr>
    </w:tblStylePr>
    <w:tblStylePr w:type="firstCol">
      <w:rPr>
        <w:b/>
        <w:bCs/>
      </w:rPr>
    </w:tblStylePr>
    <w:tblStylePr w:type="lastCol">
      <w:rPr>
        <w:b/>
        <w:bCs/>
      </w:rPr>
    </w:tblStylePr>
    <w:tblStylePr w:type="band1Vert">
      <w:tblPr/>
      <w:tcPr>
        <w:shd w:val="clear" w:color="auto" w:fill="DFD8E8"/>
      </w:tcPr>
    </w:tblStylePr>
    <w:tblStylePr w:type="band1Horz">
      <w:tblPr/>
      <w:tcPr>
        <w:tcBorders>
          <w:insideH w:val="nil"/>
          <w:insideV w:val="nil"/>
        </w:tcBorders>
        <w:shd w:val="clear" w:color="auto" w:fill="DFD8E8"/>
      </w:tcPr>
    </w:tblStylePr>
    <w:tblStylePr w:type="band2Horz">
      <w:tblPr/>
      <w:tcPr>
        <w:tcBorders>
          <w:insideH w:val="nil"/>
          <w:insideV w:val="nil"/>
        </w:tcBorders>
      </w:tcPr>
    </w:tblStylePr>
  </w:style>
  <w:style w:type="table" w:styleId="177">
    <w:name w:val="Medium Shading 1 Accent 5"/>
    <w:basedOn w:val="12"/>
    <w:autoRedefine/>
    <w:qFormat/>
    <w:uiPriority w:val="63"/>
    <w:tblPr>
      <w:tblBorders>
        <w:top w:val="single" w:color="78C0D4" w:sz="8" w:space="0"/>
        <w:left w:val="single" w:color="78C0D4" w:sz="8" w:space="0"/>
        <w:bottom w:val="single" w:color="78C0D4" w:sz="8" w:space="0"/>
        <w:right w:val="single" w:color="78C0D4" w:sz="8" w:space="0"/>
        <w:insideH w:val="single" w:color="78C0D4" w:sz="8" w:space="0"/>
      </w:tblBorders>
    </w:tblPr>
    <w:tblStylePr w:type="firstRow">
      <w:pPr>
        <w:spacing w:before="0" w:after="0" w:line="240" w:lineRule="auto"/>
      </w:pPr>
      <w:rPr>
        <w:b/>
        <w:bCs/>
        <w:color w:val="FFFFFF"/>
      </w:rPr>
      <w:tblPr/>
      <w:tcPr>
        <w:tcBorders>
          <w:top w:val="single" w:color="78C0D4" w:sz="8" w:space="0"/>
          <w:left w:val="single" w:color="78C0D4" w:sz="8" w:space="0"/>
          <w:bottom w:val="single" w:color="78C0D4" w:sz="8" w:space="0"/>
          <w:right w:val="single" w:color="78C0D4" w:sz="8" w:space="0"/>
          <w:insideH w:val="nil"/>
          <w:insideV w:val="nil"/>
        </w:tcBorders>
        <w:shd w:val="clear" w:color="auto" w:fill="4BACC6"/>
      </w:tcPr>
    </w:tblStylePr>
    <w:tblStylePr w:type="lastRow">
      <w:pPr>
        <w:spacing w:before="0" w:after="0" w:line="240" w:lineRule="auto"/>
      </w:pPr>
      <w:rPr>
        <w:b/>
        <w:bCs/>
      </w:rPr>
      <w:tblPr/>
      <w:tcPr>
        <w:tcBorders>
          <w:top w:val="double" w:color="78C0D4" w:sz="6" w:space="0"/>
          <w:left w:val="single" w:color="78C0D4" w:sz="8" w:space="0"/>
          <w:bottom w:val="single" w:color="78C0D4" w:sz="8" w:space="0"/>
          <w:right w:val="single" w:color="78C0D4" w:sz="8" w:space="0"/>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table" w:styleId="178">
    <w:name w:val="Medium Shading 1 Accent 6"/>
    <w:basedOn w:val="12"/>
    <w:autoRedefine/>
    <w:qFormat/>
    <w:uiPriority w:val="63"/>
    <w:tblPr>
      <w:tblBorders>
        <w:top w:val="single" w:color="F9B074" w:sz="8" w:space="0"/>
        <w:left w:val="single" w:color="F9B074" w:sz="8" w:space="0"/>
        <w:bottom w:val="single" w:color="F9B074" w:sz="8" w:space="0"/>
        <w:right w:val="single" w:color="F9B074" w:sz="8" w:space="0"/>
        <w:insideH w:val="single" w:color="F9B074" w:sz="8" w:space="0"/>
      </w:tblBorders>
    </w:tblPr>
    <w:tblStylePr w:type="firstRow">
      <w:pPr>
        <w:spacing w:before="0" w:after="0" w:line="240" w:lineRule="auto"/>
      </w:pPr>
      <w:rPr>
        <w:b/>
        <w:bCs/>
        <w:color w:val="FFFFFF"/>
      </w:rPr>
      <w:tblPr/>
      <w:tcPr>
        <w:tcBorders>
          <w:top w:val="single" w:color="F9B074" w:sz="8" w:space="0"/>
          <w:left w:val="single" w:color="F9B074" w:sz="8" w:space="0"/>
          <w:bottom w:val="single" w:color="F9B074" w:sz="8" w:space="0"/>
          <w:right w:val="single" w:color="F9B074" w:sz="8" w:space="0"/>
          <w:insideH w:val="nil"/>
          <w:insideV w:val="nil"/>
        </w:tcBorders>
        <w:shd w:val="clear" w:color="auto" w:fill="F79646"/>
      </w:tcPr>
    </w:tblStylePr>
    <w:tblStylePr w:type="lastRow">
      <w:pPr>
        <w:spacing w:before="0" w:after="0" w:line="240" w:lineRule="auto"/>
      </w:pPr>
      <w:rPr>
        <w:b/>
        <w:bCs/>
      </w:rPr>
      <w:tblPr/>
      <w:tcPr>
        <w:tcBorders>
          <w:top w:val="double" w:color="F9B074" w:sz="6" w:space="0"/>
          <w:left w:val="single" w:color="F9B074" w:sz="8" w:space="0"/>
          <w:bottom w:val="single" w:color="F9B074" w:sz="8" w:space="0"/>
          <w:right w:val="single" w:color="F9B074" w:sz="8" w:space="0"/>
          <w:insideH w:val="nil"/>
          <w:insideV w:val="nil"/>
        </w:tcBorders>
      </w:tcPr>
    </w:tblStylePr>
    <w:tblStylePr w:type="firstCol">
      <w:rPr>
        <w:b/>
        <w:bCs/>
      </w:rPr>
    </w:tblStylePr>
    <w:tblStylePr w:type="lastCol">
      <w:rPr>
        <w:b/>
        <w:bCs/>
      </w:rPr>
    </w:tblStylePr>
    <w:tblStylePr w:type="band1Vert">
      <w:tblPr/>
      <w:tcPr>
        <w:shd w:val="clear" w:color="auto" w:fill="FDE4D0"/>
      </w:tcPr>
    </w:tblStylePr>
    <w:tblStylePr w:type="band1Horz">
      <w:tblPr/>
      <w:tcPr>
        <w:tcBorders>
          <w:insideH w:val="nil"/>
          <w:insideV w:val="nil"/>
        </w:tcBorders>
        <w:shd w:val="clear" w:color="auto" w:fill="FDE4D0"/>
      </w:tcPr>
    </w:tblStylePr>
    <w:tblStylePr w:type="band2Horz">
      <w:tblPr/>
      <w:tcPr>
        <w:tcBorders>
          <w:insideH w:val="nil"/>
          <w:insideV w:val="nil"/>
        </w:tcBorders>
      </w:tcPr>
    </w:tblStylePr>
  </w:style>
  <w:style w:type="table" w:styleId="179">
    <w:name w:val="Medium Shading 2"/>
    <w:basedOn w:val="12"/>
    <w:autoRedefine/>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000000"/>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000000"/>
      </w:tcPr>
    </w:tblStylePr>
    <w:tblStylePr w:type="lastCol">
      <w:rPr>
        <w:b/>
        <w:bCs/>
        <w:color w:val="FFFFFF"/>
      </w:rPr>
      <w:tblPr/>
      <w:tcPr>
        <w:tcBorders>
          <w:bottom w:val="nil"/>
          <w:right w:val="nil"/>
          <w:insideH w:val="nil"/>
          <w:insideV w:val="nil"/>
        </w:tcBorders>
        <w:shd w:val="clear" w:color="auto" w:fill="000000"/>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0">
    <w:name w:val="Medium Shading 2 Accent 1"/>
    <w:basedOn w:val="12"/>
    <w:autoRedefine/>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4F81BD"/>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4F81BD"/>
      </w:tcPr>
    </w:tblStylePr>
    <w:tblStylePr w:type="lastCol">
      <w:rPr>
        <w:b/>
        <w:bCs/>
        <w:color w:val="FFFFFF"/>
      </w:rPr>
      <w:tblPr/>
      <w:tcPr>
        <w:tcBorders>
          <w:bottom w:val="nil"/>
          <w:right w:val="nil"/>
          <w:insideH w:val="nil"/>
          <w:insideV w:val="nil"/>
        </w:tcBorders>
        <w:shd w:val="clear" w:color="auto" w:fill="4F81BD"/>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1">
    <w:name w:val="Medium Shading 2 Accent 2"/>
    <w:basedOn w:val="12"/>
    <w:autoRedefine/>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C0504D"/>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C0504D"/>
      </w:tcPr>
    </w:tblStylePr>
    <w:tblStylePr w:type="lastCol">
      <w:rPr>
        <w:b/>
        <w:bCs/>
        <w:color w:val="FFFFFF"/>
      </w:rPr>
      <w:tblPr/>
      <w:tcPr>
        <w:tcBorders>
          <w:bottom w:val="nil"/>
          <w:right w:val="nil"/>
          <w:insideH w:val="nil"/>
          <w:insideV w:val="nil"/>
        </w:tcBorders>
        <w:shd w:val="clear" w:color="auto" w:fill="C0504D"/>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2">
    <w:name w:val="Medium Shading 2 Accent 3"/>
    <w:basedOn w:val="12"/>
    <w:autoRedefine/>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9BBB59"/>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9BBB59"/>
      </w:tcPr>
    </w:tblStylePr>
    <w:tblStylePr w:type="lastCol">
      <w:rPr>
        <w:b/>
        <w:bCs/>
        <w:color w:val="FFFFFF"/>
      </w:rPr>
      <w:tblPr/>
      <w:tcPr>
        <w:tcBorders>
          <w:bottom w:val="nil"/>
          <w:right w:val="nil"/>
          <w:insideH w:val="nil"/>
          <w:insideV w:val="nil"/>
        </w:tcBorders>
        <w:shd w:val="clear" w:color="auto" w:fill="9BBB59"/>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3">
    <w:name w:val="Medium Shading 2 Accent 4"/>
    <w:basedOn w:val="12"/>
    <w:autoRedefine/>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8064A2"/>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8064A2"/>
      </w:tcPr>
    </w:tblStylePr>
    <w:tblStylePr w:type="lastCol">
      <w:rPr>
        <w:b/>
        <w:bCs/>
        <w:color w:val="FFFFFF"/>
      </w:rPr>
      <w:tblPr/>
      <w:tcPr>
        <w:tcBorders>
          <w:bottom w:val="nil"/>
          <w:right w:val="nil"/>
          <w:insideH w:val="nil"/>
          <w:insideV w:val="nil"/>
        </w:tcBorders>
        <w:shd w:val="clear" w:color="auto" w:fill="8064A2"/>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4">
    <w:name w:val="Medium Shading 2 Accent 5"/>
    <w:basedOn w:val="12"/>
    <w:autoRedefine/>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4BACC6"/>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4BACC6"/>
      </w:tcPr>
    </w:tblStylePr>
    <w:tblStylePr w:type="lastCol">
      <w:rPr>
        <w:b/>
        <w:bCs/>
        <w:color w:val="FFFFFF"/>
      </w:rPr>
      <w:tblPr/>
      <w:tcPr>
        <w:tcBorders>
          <w:bottom w:val="nil"/>
          <w:right w:val="nil"/>
          <w:insideH w:val="nil"/>
          <w:insideV w:val="nil"/>
        </w:tcBorders>
        <w:shd w:val="clear" w:color="auto" w:fill="4BACC6"/>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5">
    <w:name w:val="Medium Shading 2 Accent 6"/>
    <w:basedOn w:val="12"/>
    <w:autoRedefine/>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F79646"/>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F79646"/>
      </w:tcPr>
    </w:tblStylePr>
    <w:tblStylePr w:type="lastCol">
      <w:rPr>
        <w:b/>
        <w:bCs/>
        <w:color w:val="FFFFFF"/>
      </w:rPr>
      <w:tblPr/>
      <w:tcPr>
        <w:tcBorders>
          <w:bottom w:val="nil"/>
          <w:right w:val="nil"/>
          <w:insideH w:val="nil"/>
          <w:insideV w:val="nil"/>
        </w:tcBorders>
        <w:shd w:val="clear" w:color="auto" w:fill="F79646"/>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6">
    <w:name w:val="Medium List 1"/>
    <w:basedOn w:val="12"/>
    <w:autoRedefine/>
    <w:qFormat/>
    <w:uiPriority w:val="65"/>
    <w:rPr>
      <w:color w:val="000000"/>
    </w:rPr>
    <w:tblPr>
      <w:tblBorders>
        <w:top w:val="single" w:color="000000" w:sz="8" w:space="0"/>
        <w:bottom w:val="single" w:color="000000" w:sz="8" w:space="0"/>
      </w:tblBorders>
    </w:tblPr>
    <w:tblStylePr w:type="firstRow">
      <w:rPr>
        <w:rFonts w:cs="Times New Roman"/>
      </w:rPr>
      <w:tblPr/>
      <w:tcPr>
        <w:tcBorders>
          <w:top w:val="nil"/>
          <w:left w:val="single" w:color="000000" w:sz="8" w:space="0"/>
        </w:tcBorders>
      </w:tcPr>
    </w:tblStylePr>
    <w:tblStylePr w:type="lastRow">
      <w:rPr>
        <w:b/>
        <w:bCs/>
        <w:color w:val="1F497D"/>
      </w:rPr>
      <w:tblPr/>
      <w:tcPr>
        <w:tcBorders>
          <w:top w:val="single" w:color="000000" w:sz="8" w:space="0"/>
          <w:left w:val="single" w:color="000000" w:sz="8" w:space="0"/>
        </w:tcBorders>
      </w:tcPr>
    </w:tblStylePr>
    <w:tblStylePr w:type="firstCol">
      <w:rPr>
        <w:b/>
        <w:bCs/>
      </w:rPr>
    </w:tblStylePr>
    <w:tblStylePr w:type="lastCol">
      <w:rPr>
        <w:b/>
        <w:bCs/>
      </w:rPr>
      <w:tblPr/>
      <w:tcPr>
        <w:tcBorders>
          <w:top w:val="single" w:color="000000" w:sz="8" w:space="0"/>
          <w:left w:val="single" w:color="000000" w:sz="8" w:space="0"/>
        </w:tcBorders>
      </w:tcPr>
    </w:tblStylePr>
    <w:tblStylePr w:type="band1Vert">
      <w:tblPr/>
      <w:tcPr>
        <w:shd w:val="clear" w:color="auto" w:fill="C0C0C0"/>
      </w:tcPr>
    </w:tblStylePr>
    <w:tblStylePr w:type="band1Horz">
      <w:tblPr/>
      <w:tcPr>
        <w:shd w:val="clear" w:color="auto" w:fill="C0C0C0"/>
      </w:tcPr>
    </w:tblStylePr>
  </w:style>
  <w:style w:type="table" w:styleId="187">
    <w:name w:val="Medium List 1 Accent 1"/>
    <w:basedOn w:val="12"/>
    <w:autoRedefine/>
    <w:qFormat/>
    <w:uiPriority w:val="65"/>
    <w:rPr>
      <w:color w:val="000000"/>
    </w:rPr>
    <w:tblPr>
      <w:tblBorders>
        <w:top w:val="single" w:color="4F81BD" w:sz="8" w:space="0"/>
        <w:bottom w:val="single" w:color="4F81BD" w:sz="8" w:space="0"/>
      </w:tblBorders>
    </w:tblPr>
    <w:tblStylePr w:type="firstRow">
      <w:rPr>
        <w:rFonts w:cs="Times New Roman"/>
      </w:rPr>
      <w:tblPr/>
      <w:tcPr>
        <w:tcBorders>
          <w:top w:val="nil"/>
          <w:left w:val="single" w:color="4F81BD" w:sz="8" w:space="0"/>
        </w:tcBorders>
      </w:tcPr>
    </w:tblStylePr>
    <w:tblStylePr w:type="lastRow">
      <w:rPr>
        <w:b/>
        <w:bCs/>
        <w:color w:val="1F497D"/>
      </w:rPr>
      <w:tblPr/>
      <w:tcPr>
        <w:tcBorders>
          <w:top w:val="single" w:color="4F81BD" w:sz="8" w:space="0"/>
          <w:left w:val="single" w:color="4F81BD" w:sz="8" w:space="0"/>
        </w:tcBorders>
      </w:tcPr>
    </w:tblStylePr>
    <w:tblStylePr w:type="firstCol">
      <w:rPr>
        <w:b/>
        <w:bCs/>
      </w:rPr>
    </w:tblStylePr>
    <w:tblStylePr w:type="lastCol">
      <w:rPr>
        <w:b/>
        <w:bCs/>
      </w:rPr>
      <w:tblPr/>
      <w:tcPr>
        <w:tcBorders>
          <w:top w:val="single" w:color="4F81BD" w:sz="8" w:space="0"/>
          <w:left w:val="single" w:color="4F81BD" w:sz="8" w:space="0"/>
        </w:tcBorders>
      </w:tcPr>
    </w:tblStylePr>
    <w:tblStylePr w:type="band1Vert">
      <w:tblPr/>
      <w:tcPr>
        <w:shd w:val="clear" w:color="auto" w:fill="D3DFEE"/>
      </w:tcPr>
    </w:tblStylePr>
    <w:tblStylePr w:type="band1Horz">
      <w:tblPr/>
      <w:tcPr>
        <w:shd w:val="clear" w:color="auto" w:fill="D3DFEE"/>
      </w:tcPr>
    </w:tblStylePr>
  </w:style>
  <w:style w:type="table" w:styleId="188">
    <w:name w:val="Medium List 1 Accent 2"/>
    <w:basedOn w:val="12"/>
    <w:qFormat/>
    <w:uiPriority w:val="65"/>
    <w:rPr>
      <w:color w:val="000000"/>
    </w:rPr>
    <w:tblPr>
      <w:tblBorders>
        <w:top w:val="single" w:color="C0504D" w:sz="8" w:space="0"/>
        <w:bottom w:val="single" w:color="C0504D" w:sz="8" w:space="0"/>
      </w:tblBorders>
    </w:tblPr>
    <w:tblStylePr w:type="firstRow">
      <w:rPr>
        <w:rFonts w:cs="Times New Roman"/>
      </w:rPr>
      <w:tblPr/>
      <w:tcPr>
        <w:tcBorders>
          <w:top w:val="nil"/>
          <w:left w:val="single" w:color="C0504D" w:sz="8" w:space="0"/>
        </w:tcBorders>
      </w:tcPr>
    </w:tblStylePr>
    <w:tblStylePr w:type="lastRow">
      <w:rPr>
        <w:b/>
        <w:bCs/>
        <w:color w:val="1F497D"/>
      </w:rPr>
      <w:tblPr/>
      <w:tcPr>
        <w:tcBorders>
          <w:top w:val="single" w:color="C0504D" w:sz="8" w:space="0"/>
          <w:left w:val="single" w:color="C0504D" w:sz="8" w:space="0"/>
        </w:tcBorders>
      </w:tcPr>
    </w:tblStylePr>
    <w:tblStylePr w:type="firstCol">
      <w:rPr>
        <w:b/>
        <w:bCs/>
      </w:rPr>
    </w:tblStylePr>
    <w:tblStylePr w:type="lastCol">
      <w:rPr>
        <w:b/>
        <w:bCs/>
      </w:rPr>
      <w:tblPr/>
      <w:tcPr>
        <w:tcBorders>
          <w:top w:val="single" w:color="C0504D" w:sz="8" w:space="0"/>
          <w:left w:val="single" w:color="C0504D" w:sz="8" w:space="0"/>
        </w:tcBorders>
      </w:tcPr>
    </w:tblStylePr>
    <w:tblStylePr w:type="band1Vert">
      <w:tblPr/>
      <w:tcPr>
        <w:shd w:val="clear" w:color="auto" w:fill="EFD3D2"/>
      </w:tcPr>
    </w:tblStylePr>
    <w:tblStylePr w:type="band1Horz">
      <w:tblPr/>
      <w:tcPr>
        <w:shd w:val="clear" w:color="auto" w:fill="EFD3D2"/>
      </w:tcPr>
    </w:tblStylePr>
  </w:style>
  <w:style w:type="table" w:styleId="189">
    <w:name w:val="Medium List 1 Accent 3"/>
    <w:basedOn w:val="12"/>
    <w:qFormat/>
    <w:uiPriority w:val="65"/>
    <w:rPr>
      <w:color w:val="000000"/>
    </w:rPr>
    <w:tblPr>
      <w:tblBorders>
        <w:top w:val="single" w:color="9BBB59" w:sz="8" w:space="0"/>
        <w:bottom w:val="single" w:color="9BBB59" w:sz="8" w:space="0"/>
      </w:tblBorders>
    </w:tblPr>
    <w:tblStylePr w:type="firstRow">
      <w:rPr>
        <w:rFonts w:cs="Times New Roman"/>
      </w:rPr>
      <w:tblPr/>
      <w:tcPr>
        <w:tcBorders>
          <w:top w:val="nil"/>
          <w:left w:val="single" w:color="9BBB59" w:sz="8" w:space="0"/>
        </w:tcBorders>
      </w:tcPr>
    </w:tblStylePr>
    <w:tblStylePr w:type="lastRow">
      <w:rPr>
        <w:b/>
        <w:bCs/>
        <w:color w:val="1F497D"/>
      </w:rPr>
      <w:tblPr/>
      <w:tcPr>
        <w:tcBorders>
          <w:top w:val="single" w:color="9BBB59" w:sz="8" w:space="0"/>
          <w:left w:val="single" w:color="9BBB59" w:sz="8" w:space="0"/>
        </w:tcBorders>
      </w:tcPr>
    </w:tblStylePr>
    <w:tblStylePr w:type="firstCol">
      <w:rPr>
        <w:b/>
        <w:bCs/>
      </w:rPr>
    </w:tblStylePr>
    <w:tblStylePr w:type="lastCol">
      <w:rPr>
        <w:b/>
        <w:bCs/>
      </w:rPr>
      <w:tblPr/>
      <w:tcPr>
        <w:tcBorders>
          <w:top w:val="single" w:color="9BBB59" w:sz="8" w:space="0"/>
          <w:left w:val="single" w:color="9BBB59" w:sz="8" w:space="0"/>
        </w:tcBorders>
      </w:tcPr>
    </w:tblStylePr>
    <w:tblStylePr w:type="band1Vert">
      <w:tblPr/>
      <w:tcPr>
        <w:shd w:val="clear" w:color="auto" w:fill="E6EED5"/>
      </w:tcPr>
    </w:tblStylePr>
    <w:tblStylePr w:type="band1Horz">
      <w:tblPr/>
      <w:tcPr>
        <w:shd w:val="clear" w:color="auto" w:fill="E6EED5"/>
      </w:tcPr>
    </w:tblStylePr>
  </w:style>
  <w:style w:type="table" w:styleId="190">
    <w:name w:val="Medium List 1 Accent 4"/>
    <w:basedOn w:val="12"/>
    <w:autoRedefine/>
    <w:qFormat/>
    <w:uiPriority w:val="65"/>
    <w:rPr>
      <w:color w:val="000000"/>
    </w:rPr>
    <w:tblPr>
      <w:tblBorders>
        <w:top w:val="single" w:color="8064A2" w:sz="8" w:space="0"/>
        <w:bottom w:val="single" w:color="8064A2" w:sz="8" w:space="0"/>
      </w:tblBorders>
    </w:tblPr>
    <w:tblStylePr w:type="firstRow">
      <w:rPr>
        <w:rFonts w:cs="Times New Roman"/>
      </w:rPr>
      <w:tblPr/>
      <w:tcPr>
        <w:tcBorders>
          <w:top w:val="nil"/>
          <w:left w:val="single" w:color="8064A2" w:sz="8" w:space="0"/>
        </w:tcBorders>
      </w:tcPr>
    </w:tblStylePr>
    <w:tblStylePr w:type="lastRow">
      <w:rPr>
        <w:b/>
        <w:bCs/>
        <w:color w:val="1F497D"/>
      </w:rPr>
      <w:tblPr/>
      <w:tcPr>
        <w:tcBorders>
          <w:top w:val="single" w:color="8064A2" w:sz="8" w:space="0"/>
          <w:left w:val="single" w:color="8064A2" w:sz="8" w:space="0"/>
        </w:tcBorders>
      </w:tcPr>
    </w:tblStylePr>
    <w:tblStylePr w:type="firstCol">
      <w:rPr>
        <w:b/>
        <w:bCs/>
      </w:rPr>
    </w:tblStylePr>
    <w:tblStylePr w:type="lastCol">
      <w:rPr>
        <w:b/>
        <w:bCs/>
      </w:rPr>
      <w:tblPr/>
      <w:tcPr>
        <w:tcBorders>
          <w:top w:val="single" w:color="8064A2" w:sz="8" w:space="0"/>
          <w:left w:val="single" w:color="8064A2" w:sz="8" w:space="0"/>
        </w:tcBorders>
      </w:tcPr>
    </w:tblStylePr>
    <w:tblStylePr w:type="band1Vert">
      <w:tblPr/>
      <w:tcPr>
        <w:shd w:val="clear" w:color="auto" w:fill="DFD8E8"/>
      </w:tcPr>
    </w:tblStylePr>
    <w:tblStylePr w:type="band1Horz">
      <w:tblPr/>
      <w:tcPr>
        <w:shd w:val="clear" w:color="auto" w:fill="DFD8E8"/>
      </w:tcPr>
    </w:tblStylePr>
  </w:style>
  <w:style w:type="table" w:styleId="191">
    <w:name w:val="Medium List 1 Accent 5"/>
    <w:basedOn w:val="12"/>
    <w:autoRedefine/>
    <w:qFormat/>
    <w:uiPriority w:val="65"/>
    <w:rPr>
      <w:color w:val="000000"/>
    </w:rPr>
    <w:tblPr>
      <w:tblBorders>
        <w:top w:val="single" w:color="4BACC6" w:sz="8" w:space="0"/>
        <w:bottom w:val="single" w:color="4BACC6" w:sz="8" w:space="0"/>
      </w:tblBorders>
    </w:tblPr>
    <w:tblStylePr w:type="firstRow">
      <w:rPr>
        <w:rFonts w:cs="Times New Roman"/>
      </w:rPr>
      <w:tblPr/>
      <w:tcPr>
        <w:tcBorders>
          <w:top w:val="nil"/>
          <w:left w:val="single" w:color="4BACC6" w:sz="8" w:space="0"/>
        </w:tcBorders>
      </w:tcPr>
    </w:tblStylePr>
    <w:tblStylePr w:type="lastRow">
      <w:rPr>
        <w:b/>
        <w:bCs/>
        <w:color w:val="1F497D"/>
      </w:rPr>
      <w:tblPr/>
      <w:tcPr>
        <w:tcBorders>
          <w:top w:val="single" w:color="4BACC6" w:sz="8" w:space="0"/>
          <w:left w:val="single" w:color="4BACC6" w:sz="8" w:space="0"/>
        </w:tcBorders>
      </w:tcPr>
    </w:tblStylePr>
    <w:tblStylePr w:type="firstCol">
      <w:rPr>
        <w:b/>
        <w:bCs/>
      </w:rPr>
    </w:tblStylePr>
    <w:tblStylePr w:type="lastCol">
      <w:rPr>
        <w:b/>
        <w:bCs/>
      </w:rPr>
      <w:tblPr/>
      <w:tcPr>
        <w:tcBorders>
          <w:top w:val="single" w:color="4BACC6" w:sz="8" w:space="0"/>
          <w:left w:val="single" w:color="4BACC6" w:sz="8" w:space="0"/>
        </w:tcBorders>
      </w:tcPr>
    </w:tblStylePr>
    <w:tblStylePr w:type="band1Vert">
      <w:tblPr/>
      <w:tcPr>
        <w:shd w:val="clear" w:color="auto" w:fill="D2EAF1"/>
      </w:tcPr>
    </w:tblStylePr>
    <w:tblStylePr w:type="band1Horz">
      <w:tblPr/>
      <w:tcPr>
        <w:shd w:val="clear" w:color="auto" w:fill="D2EAF1"/>
      </w:tcPr>
    </w:tblStylePr>
  </w:style>
  <w:style w:type="table" w:styleId="192">
    <w:name w:val="Medium List 1 Accent 6"/>
    <w:basedOn w:val="12"/>
    <w:autoRedefine/>
    <w:qFormat/>
    <w:uiPriority w:val="65"/>
    <w:rPr>
      <w:color w:val="000000"/>
    </w:rPr>
    <w:tblPr>
      <w:tblBorders>
        <w:top w:val="single" w:color="F79646" w:sz="8" w:space="0"/>
        <w:bottom w:val="single" w:color="F79646" w:sz="8" w:space="0"/>
      </w:tblBorders>
    </w:tblPr>
    <w:tblStylePr w:type="firstRow">
      <w:rPr>
        <w:rFonts w:cs="Times New Roman"/>
      </w:rPr>
      <w:tblPr/>
      <w:tcPr>
        <w:tcBorders>
          <w:top w:val="nil"/>
          <w:left w:val="single" w:color="F79646" w:sz="8" w:space="0"/>
        </w:tcBorders>
      </w:tcPr>
    </w:tblStylePr>
    <w:tblStylePr w:type="lastRow">
      <w:rPr>
        <w:b/>
        <w:bCs/>
        <w:color w:val="1F497D"/>
      </w:rPr>
      <w:tblPr/>
      <w:tcPr>
        <w:tcBorders>
          <w:top w:val="single" w:color="F79646" w:sz="8" w:space="0"/>
          <w:left w:val="single" w:color="F79646" w:sz="8" w:space="0"/>
        </w:tcBorders>
      </w:tcPr>
    </w:tblStylePr>
    <w:tblStylePr w:type="firstCol">
      <w:rPr>
        <w:b/>
        <w:bCs/>
      </w:rPr>
    </w:tblStylePr>
    <w:tblStylePr w:type="lastCol">
      <w:rPr>
        <w:b/>
        <w:bCs/>
      </w:rPr>
      <w:tblPr/>
      <w:tcPr>
        <w:tcBorders>
          <w:top w:val="single" w:color="F79646" w:sz="8" w:space="0"/>
          <w:left w:val="single" w:color="F79646" w:sz="8" w:space="0"/>
        </w:tcBorders>
      </w:tcPr>
    </w:tblStylePr>
    <w:tblStylePr w:type="band1Vert">
      <w:tblPr/>
      <w:tcPr>
        <w:shd w:val="clear" w:color="auto" w:fill="FDE4D0"/>
      </w:tcPr>
    </w:tblStylePr>
    <w:tblStylePr w:type="band1Horz">
      <w:tblPr/>
      <w:tcPr>
        <w:shd w:val="clear" w:color="auto" w:fill="FDE4D0"/>
      </w:tcPr>
    </w:tblStylePr>
  </w:style>
  <w:style w:type="table" w:styleId="193">
    <w:name w:val="Medium List 2"/>
    <w:basedOn w:val="12"/>
    <w:autoRedefine/>
    <w:qFormat/>
    <w:uiPriority w:val="66"/>
    <w:rPr>
      <w:rFonts w:ascii="SimSun" w:hAnsi="SimSun" w:eastAsia="Courier New" w:cs="Times New Roman"/>
      <w:color w:val="000000"/>
    </w:rPr>
    <w:tblPr>
      <w:tblBorders>
        <w:top w:val="single" w:color="000000" w:sz="8" w:space="0"/>
        <w:left w:val="single" w:color="000000" w:sz="8" w:space="0"/>
        <w:bottom w:val="single" w:color="000000" w:sz="8" w:space="0"/>
        <w:right w:val="single" w:color="000000" w:sz="8" w:space="0"/>
      </w:tblBorders>
    </w:tblPr>
    <w:tblStylePr w:type="firstRow">
      <w:rPr>
        <w:sz w:val="24"/>
        <w:szCs w:val="24"/>
      </w:rPr>
      <w:tblPr/>
      <w:tcPr>
        <w:tcBorders>
          <w:top w:val="nil"/>
          <w:left w:val="single" w:color="000000" w:sz="24" w:space="0"/>
          <w:bottom w:val="nil"/>
          <w:right w:val="nil"/>
          <w:insideH w:val="nil"/>
          <w:insideV w:val="nil"/>
        </w:tcBorders>
        <w:shd w:val="clear" w:color="auto" w:fill="FFFFFF"/>
      </w:tcPr>
    </w:tblStylePr>
    <w:tblStylePr w:type="lastRow">
      <w:tblPr/>
      <w:tcPr>
        <w:tcBorders>
          <w:top w:val="single" w:color="000000" w:sz="8" w:space="0"/>
          <w:left w:val="nil"/>
          <w:bottom w:val="nil"/>
          <w:right w:val="nil"/>
          <w:insideH w:val="nil"/>
          <w:insideV w:val="nil"/>
        </w:tcBorders>
        <w:shd w:val="clear" w:color="auto" w:fill="FFFFFF"/>
      </w:tcPr>
    </w:tblStylePr>
    <w:tblStylePr w:type="firstCol">
      <w:tblPr/>
      <w:tcPr>
        <w:tcBorders>
          <w:top w:val="nil"/>
          <w:left w:val="nil"/>
          <w:bottom w:val="nil"/>
          <w:right w:val="single" w:color="000000" w:sz="8" w:space="0"/>
          <w:insideH w:val="nil"/>
          <w:insideV w:val="nil"/>
        </w:tcBorders>
        <w:shd w:val="clear" w:color="auto" w:fill="FFFFFF"/>
      </w:tcPr>
    </w:tblStylePr>
    <w:tblStylePr w:type="lastCol">
      <w:tblPr/>
      <w:tcPr>
        <w:tcBorders>
          <w:top w:val="nil"/>
          <w:left w:val="nil"/>
          <w:bottom w:val="single" w:color="000000"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C0C0C0"/>
      </w:tcPr>
    </w:tblStylePr>
    <w:tblStylePr w:type="band1Horz">
      <w:tblPr/>
      <w:tcPr>
        <w:tcBorders>
          <w:top w:val="nil"/>
          <w:left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styleId="194">
    <w:name w:val="Medium List 2 Accent 1"/>
    <w:basedOn w:val="12"/>
    <w:autoRedefine/>
    <w:qFormat/>
    <w:uiPriority w:val="66"/>
    <w:rPr>
      <w:rFonts w:ascii="SimSun" w:hAnsi="SimSun" w:eastAsia="Courier New" w:cs="Times New Roman"/>
      <w:color w:val="000000"/>
    </w:rPr>
    <w:tblPr>
      <w:tblBorders>
        <w:top w:val="single" w:color="4F81BD" w:sz="8" w:space="0"/>
        <w:left w:val="single" w:color="4F81BD" w:sz="8" w:space="0"/>
        <w:bottom w:val="single" w:color="4F81BD" w:sz="8" w:space="0"/>
        <w:right w:val="single" w:color="4F81BD" w:sz="8" w:space="0"/>
      </w:tblBorders>
    </w:tblPr>
    <w:tblStylePr w:type="firstRow">
      <w:rPr>
        <w:sz w:val="24"/>
        <w:szCs w:val="24"/>
      </w:rPr>
      <w:tblPr/>
      <w:tcPr>
        <w:tcBorders>
          <w:top w:val="nil"/>
          <w:left w:val="single" w:color="4F81BD" w:sz="24" w:space="0"/>
          <w:bottom w:val="nil"/>
          <w:right w:val="nil"/>
          <w:insideH w:val="nil"/>
          <w:insideV w:val="nil"/>
        </w:tcBorders>
        <w:shd w:val="clear" w:color="auto" w:fill="FFFFFF"/>
      </w:tcPr>
    </w:tblStylePr>
    <w:tblStylePr w:type="lastRow">
      <w:tblPr/>
      <w:tcPr>
        <w:tcBorders>
          <w:top w:val="single" w:color="4F81BD" w:sz="8" w:space="0"/>
          <w:left w:val="nil"/>
          <w:bottom w:val="nil"/>
          <w:right w:val="nil"/>
          <w:insideH w:val="nil"/>
          <w:insideV w:val="nil"/>
        </w:tcBorders>
        <w:shd w:val="clear" w:color="auto" w:fill="FFFFFF"/>
      </w:tcPr>
    </w:tblStylePr>
    <w:tblStylePr w:type="firstCol">
      <w:tblPr/>
      <w:tcPr>
        <w:tcBorders>
          <w:top w:val="nil"/>
          <w:left w:val="nil"/>
          <w:bottom w:val="nil"/>
          <w:right w:val="single" w:color="4F81BD" w:sz="8" w:space="0"/>
          <w:insideH w:val="nil"/>
          <w:insideV w:val="nil"/>
        </w:tcBorders>
        <w:shd w:val="clear" w:color="auto" w:fill="FFFFFF"/>
      </w:tcPr>
    </w:tblStylePr>
    <w:tblStylePr w:type="lastCol">
      <w:tblPr/>
      <w:tcPr>
        <w:tcBorders>
          <w:top w:val="nil"/>
          <w:left w:val="nil"/>
          <w:bottom w:val="single" w:color="4F81BD"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D3DFEE"/>
      </w:tcPr>
    </w:tblStylePr>
    <w:tblStylePr w:type="band1Horz">
      <w:tblPr/>
      <w:tcPr>
        <w:tcBorders>
          <w:top w:val="nil"/>
          <w:left w:val="nil"/>
          <w:insideH w:val="nil"/>
          <w:insideV w:val="nil"/>
        </w:tcBorders>
        <w:shd w:val="clear" w:color="auto" w:fill="D3DFEE"/>
      </w:tcPr>
    </w:tblStylePr>
    <w:tblStylePr w:type="nwCell">
      <w:tblPr/>
      <w:tcPr>
        <w:shd w:val="clear" w:color="auto" w:fill="FFFFFF"/>
      </w:tcPr>
    </w:tblStylePr>
    <w:tblStylePr w:type="swCell">
      <w:tblPr/>
      <w:tcPr>
        <w:tcBorders>
          <w:top w:val="nil"/>
        </w:tcBorders>
      </w:tcPr>
    </w:tblStylePr>
  </w:style>
  <w:style w:type="table" w:styleId="195">
    <w:name w:val="Medium List 2 Accent 2"/>
    <w:basedOn w:val="12"/>
    <w:autoRedefine/>
    <w:qFormat/>
    <w:uiPriority w:val="66"/>
    <w:rPr>
      <w:rFonts w:ascii="SimSun" w:hAnsi="SimSun" w:eastAsia="Courier New" w:cs="Times New Roman"/>
      <w:color w:val="000000"/>
    </w:rPr>
    <w:tblPr>
      <w:tblBorders>
        <w:top w:val="single" w:color="C0504D" w:sz="8" w:space="0"/>
        <w:left w:val="single" w:color="C0504D" w:sz="8" w:space="0"/>
        <w:bottom w:val="single" w:color="C0504D" w:sz="8" w:space="0"/>
        <w:right w:val="single" w:color="C0504D" w:sz="8" w:space="0"/>
      </w:tblBorders>
    </w:tblPr>
    <w:tblStylePr w:type="firstRow">
      <w:rPr>
        <w:sz w:val="24"/>
        <w:szCs w:val="24"/>
      </w:rPr>
      <w:tblPr/>
      <w:tcPr>
        <w:tcBorders>
          <w:top w:val="nil"/>
          <w:left w:val="single" w:color="C0504D" w:sz="24" w:space="0"/>
          <w:bottom w:val="nil"/>
          <w:right w:val="nil"/>
          <w:insideH w:val="nil"/>
          <w:insideV w:val="nil"/>
        </w:tcBorders>
        <w:shd w:val="clear" w:color="auto" w:fill="FFFFFF"/>
      </w:tcPr>
    </w:tblStylePr>
    <w:tblStylePr w:type="lastRow">
      <w:tblPr/>
      <w:tcPr>
        <w:tcBorders>
          <w:top w:val="single" w:color="C0504D" w:sz="8" w:space="0"/>
          <w:left w:val="nil"/>
          <w:bottom w:val="nil"/>
          <w:right w:val="nil"/>
          <w:insideH w:val="nil"/>
          <w:insideV w:val="nil"/>
        </w:tcBorders>
        <w:shd w:val="clear" w:color="auto" w:fill="FFFFFF"/>
      </w:tcPr>
    </w:tblStylePr>
    <w:tblStylePr w:type="firstCol">
      <w:tblPr/>
      <w:tcPr>
        <w:tcBorders>
          <w:top w:val="nil"/>
          <w:left w:val="nil"/>
          <w:bottom w:val="nil"/>
          <w:right w:val="single" w:color="C0504D" w:sz="8" w:space="0"/>
          <w:insideH w:val="nil"/>
          <w:insideV w:val="nil"/>
        </w:tcBorders>
        <w:shd w:val="clear" w:color="auto" w:fill="FFFFFF"/>
      </w:tcPr>
    </w:tblStylePr>
    <w:tblStylePr w:type="lastCol">
      <w:tblPr/>
      <w:tcPr>
        <w:tcBorders>
          <w:top w:val="nil"/>
          <w:left w:val="nil"/>
          <w:bottom w:val="single" w:color="C0504D"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EFD3D2"/>
      </w:tcPr>
    </w:tblStylePr>
    <w:tblStylePr w:type="band1Horz">
      <w:tblPr/>
      <w:tcPr>
        <w:tcBorders>
          <w:top w:val="nil"/>
          <w:left w:val="nil"/>
          <w:insideH w:val="nil"/>
          <w:insideV w:val="nil"/>
        </w:tcBorders>
        <w:shd w:val="clear" w:color="auto" w:fill="EFD3D2"/>
      </w:tcPr>
    </w:tblStylePr>
    <w:tblStylePr w:type="nwCell">
      <w:tblPr/>
      <w:tcPr>
        <w:shd w:val="clear" w:color="auto" w:fill="FFFFFF"/>
      </w:tcPr>
    </w:tblStylePr>
    <w:tblStylePr w:type="swCell">
      <w:tblPr/>
      <w:tcPr>
        <w:tcBorders>
          <w:top w:val="nil"/>
        </w:tcBorders>
      </w:tcPr>
    </w:tblStylePr>
  </w:style>
  <w:style w:type="table" w:styleId="196">
    <w:name w:val="Medium List 2 Accent 3"/>
    <w:basedOn w:val="12"/>
    <w:autoRedefine/>
    <w:qFormat/>
    <w:uiPriority w:val="66"/>
    <w:rPr>
      <w:rFonts w:ascii="SimSun" w:hAnsi="SimSun" w:eastAsia="Courier New" w:cs="Times New Roman"/>
      <w:color w:val="000000"/>
    </w:rPr>
    <w:tblPr>
      <w:tblBorders>
        <w:top w:val="single" w:color="9BBB59" w:sz="8" w:space="0"/>
        <w:left w:val="single" w:color="9BBB59" w:sz="8" w:space="0"/>
        <w:bottom w:val="single" w:color="9BBB59" w:sz="8" w:space="0"/>
        <w:right w:val="single" w:color="9BBB59" w:sz="8" w:space="0"/>
      </w:tblBorders>
    </w:tblPr>
    <w:tblStylePr w:type="firstRow">
      <w:rPr>
        <w:sz w:val="24"/>
        <w:szCs w:val="24"/>
      </w:rPr>
      <w:tblPr/>
      <w:tcPr>
        <w:tcBorders>
          <w:top w:val="nil"/>
          <w:left w:val="single" w:color="9BBB59" w:sz="24" w:space="0"/>
          <w:bottom w:val="nil"/>
          <w:right w:val="nil"/>
          <w:insideH w:val="nil"/>
          <w:insideV w:val="nil"/>
        </w:tcBorders>
        <w:shd w:val="clear" w:color="auto" w:fill="FFFFFF"/>
      </w:tcPr>
    </w:tblStylePr>
    <w:tblStylePr w:type="lastRow">
      <w:tblPr/>
      <w:tcPr>
        <w:tcBorders>
          <w:top w:val="single" w:color="9BBB59" w:sz="8" w:space="0"/>
          <w:left w:val="nil"/>
          <w:bottom w:val="nil"/>
          <w:right w:val="nil"/>
          <w:insideH w:val="nil"/>
          <w:insideV w:val="nil"/>
        </w:tcBorders>
        <w:shd w:val="clear" w:color="auto" w:fill="FFFFFF"/>
      </w:tcPr>
    </w:tblStylePr>
    <w:tblStylePr w:type="firstCol">
      <w:tblPr/>
      <w:tcPr>
        <w:tcBorders>
          <w:top w:val="nil"/>
          <w:left w:val="nil"/>
          <w:bottom w:val="nil"/>
          <w:right w:val="single" w:color="9BBB59" w:sz="8" w:space="0"/>
          <w:insideH w:val="nil"/>
          <w:insideV w:val="nil"/>
        </w:tcBorders>
        <w:shd w:val="clear" w:color="auto" w:fill="FFFFFF"/>
      </w:tcPr>
    </w:tblStylePr>
    <w:tblStylePr w:type="lastCol">
      <w:tblPr/>
      <w:tcPr>
        <w:tcBorders>
          <w:top w:val="nil"/>
          <w:left w:val="nil"/>
          <w:bottom w:val="single" w:color="9BBB59"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E6EED5"/>
      </w:tcPr>
    </w:tblStylePr>
    <w:tblStylePr w:type="band1Horz">
      <w:tblPr/>
      <w:tcPr>
        <w:tcBorders>
          <w:top w:val="nil"/>
          <w:left w:val="nil"/>
          <w:insideH w:val="nil"/>
          <w:insideV w:val="nil"/>
        </w:tcBorders>
        <w:shd w:val="clear" w:color="auto" w:fill="E6EED5"/>
      </w:tcPr>
    </w:tblStylePr>
    <w:tblStylePr w:type="nwCell">
      <w:tblPr/>
      <w:tcPr>
        <w:shd w:val="clear" w:color="auto" w:fill="FFFFFF"/>
      </w:tcPr>
    </w:tblStylePr>
    <w:tblStylePr w:type="swCell">
      <w:tblPr/>
      <w:tcPr>
        <w:tcBorders>
          <w:top w:val="nil"/>
        </w:tcBorders>
      </w:tcPr>
    </w:tblStylePr>
  </w:style>
  <w:style w:type="table" w:styleId="197">
    <w:name w:val="Medium List 2 Accent 4"/>
    <w:basedOn w:val="12"/>
    <w:autoRedefine/>
    <w:qFormat/>
    <w:uiPriority w:val="66"/>
    <w:rPr>
      <w:rFonts w:ascii="SimSun" w:hAnsi="SimSun" w:eastAsia="Courier New" w:cs="Times New Roman"/>
      <w:color w:val="000000"/>
    </w:rPr>
    <w:tblPr>
      <w:tblBorders>
        <w:top w:val="single" w:color="8064A2" w:sz="8" w:space="0"/>
        <w:left w:val="single" w:color="8064A2" w:sz="8" w:space="0"/>
        <w:bottom w:val="single" w:color="8064A2" w:sz="8" w:space="0"/>
        <w:right w:val="single" w:color="8064A2" w:sz="8" w:space="0"/>
      </w:tblBorders>
    </w:tblPr>
    <w:tblStylePr w:type="firstRow">
      <w:rPr>
        <w:sz w:val="24"/>
        <w:szCs w:val="24"/>
      </w:rPr>
      <w:tblPr/>
      <w:tcPr>
        <w:tcBorders>
          <w:top w:val="nil"/>
          <w:left w:val="single" w:color="8064A2" w:sz="24" w:space="0"/>
          <w:bottom w:val="nil"/>
          <w:right w:val="nil"/>
          <w:insideH w:val="nil"/>
          <w:insideV w:val="nil"/>
        </w:tcBorders>
        <w:shd w:val="clear" w:color="auto" w:fill="FFFFFF"/>
      </w:tcPr>
    </w:tblStylePr>
    <w:tblStylePr w:type="lastRow">
      <w:tblPr/>
      <w:tcPr>
        <w:tcBorders>
          <w:top w:val="single" w:color="8064A2" w:sz="8" w:space="0"/>
          <w:left w:val="nil"/>
          <w:bottom w:val="nil"/>
          <w:right w:val="nil"/>
          <w:insideH w:val="nil"/>
          <w:insideV w:val="nil"/>
        </w:tcBorders>
        <w:shd w:val="clear" w:color="auto" w:fill="FFFFFF"/>
      </w:tcPr>
    </w:tblStylePr>
    <w:tblStylePr w:type="firstCol">
      <w:tblPr/>
      <w:tcPr>
        <w:tcBorders>
          <w:top w:val="nil"/>
          <w:left w:val="nil"/>
          <w:bottom w:val="nil"/>
          <w:right w:val="single" w:color="8064A2" w:sz="8" w:space="0"/>
          <w:insideH w:val="nil"/>
          <w:insideV w:val="nil"/>
        </w:tcBorders>
        <w:shd w:val="clear" w:color="auto" w:fill="FFFFFF"/>
      </w:tcPr>
    </w:tblStylePr>
    <w:tblStylePr w:type="lastCol">
      <w:tblPr/>
      <w:tcPr>
        <w:tcBorders>
          <w:top w:val="nil"/>
          <w:left w:val="nil"/>
          <w:bottom w:val="single" w:color="8064A2"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DFD8E8"/>
      </w:tcPr>
    </w:tblStylePr>
    <w:tblStylePr w:type="band1Horz">
      <w:tblPr/>
      <w:tcPr>
        <w:tcBorders>
          <w:top w:val="nil"/>
          <w:left w:val="nil"/>
          <w:insideH w:val="nil"/>
          <w:insideV w:val="nil"/>
        </w:tcBorders>
        <w:shd w:val="clear" w:color="auto" w:fill="DFD8E8"/>
      </w:tcPr>
    </w:tblStylePr>
    <w:tblStylePr w:type="nwCell">
      <w:tblPr/>
      <w:tcPr>
        <w:shd w:val="clear" w:color="auto" w:fill="FFFFFF"/>
      </w:tcPr>
    </w:tblStylePr>
    <w:tblStylePr w:type="swCell">
      <w:tblPr/>
      <w:tcPr>
        <w:tcBorders>
          <w:top w:val="nil"/>
        </w:tcBorders>
      </w:tcPr>
    </w:tblStylePr>
  </w:style>
  <w:style w:type="table" w:styleId="198">
    <w:name w:val="Medium List 2 Accent 5"/>
    <w:basedOn w:val="12"/>
    <w:autoRedefine/>
    <w:qFormat/>
    <w:uiPriority w:val="66"/>
    <w:rPr>
      <w:rFonts w:ascii="SimSun" w:hAnsi="SimSun" w:eastAsia="Courier New" w:cs="Times New Roman"/>
      <w:color w:val="000000"/>
    </w:rPr>
    <w:tblPr>
      <w:tblBorders>
        <w:top w:val="single" w:color="4BACC6" w:sz="8" w:space="0"/>
        <w:left w:val="single" w:color="4BACC6" w:sz="8" w:space="0"/>
        <w:bottom w:val="single" w:color="4BACC6" w:sz="8" w:space="0"/>
        <w:right w:val="single" w:color="4BACC6" w:sz="8" w:space="0"/>
      </w:tblBorders>
    </w:tblPr>
    <w:tblStylePr w:type="firstRow">
      <w:rPr>
        <w:sz w:val="24"/>
        <w:szCs w:val="24"/>
      </w:rPr>
      <w:tblPr/>
      <w:tcPr>
        <w:tcBorders>
          <w:top w:val="nil"/>
          <w:left w:val="single" w:color="4BACC6" w:sz="24" w:space="0"/>
          <w:bottom w:val="nil"/>
          <w:right w:val="nil"/>
          <w:insideH w:val="nil"/>
          <w:insideV w:val="nil"/>
        </w:tcBorders>
        <w:shd w:val="clear" w:color="auto" w:fill="FFFFFF"/>
      </w:tcPr>
    </w:tblStylePr>
    <w:tblStylePr w:type="lastRow">
      <w:tblPr/>
      <w:tcPr>
        <w:tcBorders>
          <w:top w:val="single" w:color="4BACC6" w:sz="8" w:space="0"/>
          <w:left w:val="nil"/>
          <w:bottom w:val="nil"/>
          <w:right w:val="nil"/>
          <w:insideH w:val="nil"/>
          <w:insideV w:val="nil"/>
        </w:tcBorders>
        <w:shd w:val="clear" w:color="auto" w:fill="FFFFFF"/>
      </w:tcPr>
    </w:tblStylePr>
    <w:tblStylePr w:type="firstCol">
      <w:tblPr/>
      <w:tcPr>
        <w:tcBorders>
          <w:top w:val="nil"/>
          <w:left w:val="nil"/>
          <w:bottom w:val="nil"/>
          <w:right w:val="single" w:color="4BACC6" w:sz="8" w:space="0"/>
          <w:insideH w:val="nil"/>
          <w:insideV w:val="nil"/>
        </w:tcBorders>
        <w:shd w:val="clear" w:color="auto" w:fill="FFFFFF"/>
      </w:tcPr>
    </w:tblStylePr>
    <w:tblStylePr w:type="lastCol">
      <w:tblPr/>
      <w:tcPr>
        <w:tcBorders>
          <w:top w:val="nil"/>
          <w:left w:val="nil"/>
          <w:bottom w:val="single" w:color="4BACC6"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D2EAF1"/>
      </w:tcPr>
    </w:tblStylePr>
    <w:tblStylePr w:type="band1Horz">
      <w:tblPr/>
      <w:tcPr>
        <w:tcBorders>
          <w:top w:val="nil"/>
          <w:left w:val="nil"/>
          <w:insideH w:val="nil"/>
          <w:insideV w:val="nil"/>
        </w:tcBorders>
        <w:shd w:val="clear" w:color="auto" w:fill="D2EAF1"/>
      </w:tcPr>
    </w:tblStylePr>
    <w:tblStylePr w:type="nwCell">
      <w:tblPr/>
      <w:tcPr>
        <w:shd w:val="clear" w:color="auto" w:fill="FFFFFF"/>
      </w:tcPr>
    </w:tblStylePr>
    <w:tblStylePr w:type="swCell">
      <w:tblPr/>
      <w:tcPr>
        <w:tcBorders>
          <w:top w:val="nil"/>
        </w:tcBorders>
      </w:tcPr>
    </w:tblStylePr>
  </w:style>
  <w:style w:type="table" w:styleId="199">
    <w:name w:val="Medium List 2 Accent 6"/>
    <w:basedOn w:val="12"/>
    <w:autoRedefine/>
    <w:qFormat/>
    <w:uiPriority w:val="66"/>
    <w:rPr>
      <w:rFonts w:ascii="SimSun" w:hAnsi="SimSun" w:eastAsia="Courier New" w:cs="Times New Roman"/>
      <w:color w:val="000000"/>
    </w:rPr>
    <w:tblPr>
      <w:tblBorders>
        <w:top w:val="single" w:color="F79646" w:sz="8" w:space="0"/>
        <w:left w:val="single" w:color="F79646" w:sz="8" w:space="0"/>
        <w:bottom w:val="single" w:color="F79646" w:sz="8" w:space="0"/>
        <w:right w:val="single" w:color="F79646" w:sz="8" w:space="0"/>
      </w:tblBorders>
    </w:tblPr>
    <w:tblStylePr w:type="firstRow">
      <w:rPr>
        <w:sz w:val="24"/>
        <w:szCs w:val="24"/>
      </w:rPr>
      <w:tblPr/>
      <w:tcPr>
        <w:tcBorders>
          <w:top w:val="nil"/>
          <w:left w:val="single" w:color="F79646" w:sz="24" w:space="0"/>
          <w:bottom w:val="nil"/>
          <w:right w:val="nil"/>
          <w:insideH w:val="nil"/>
          <w:insideV w:val="nil"/>
        </w:tcBorders>
        <w:shd w:val="clear" w:color="auto" w:fill="FFFFFF"/>
      </w:tcPr>
    </w:tblStylePr>
    <w:tblStylePr w:type="lastRow">
      <w:tblPr/>
      <w:tcPr>
        <w:tcBorders>
          <w:top w:val="single" w:color="F79646" w:sz="8" w:space="0"/>
          <w:left w:val="nil"/>
          <w:bottom w:val="nil"/>
          <w:right w:val="nil"/>
          <w:insideH w:val="nil"/>
          <w:insideV w:val="nil"/>
        </w:tcBorders>
        <w:shd w:val="clear" w:color="auto" w:fill="FFFFFF"/>
      </w:tcPr>
    </w:tblStylePr>
    <w:tblStylePr w:type="firstCol">
      <w:tblPr/>
      <w:tcPr>
        <w:tcBorders>
          <w:top w:val="nil"/>
          <w:left w:val="nil"/>
          <w:bottom w:val="nil"/>
          <w:right w:val="single" w:color="F79646" w:sz="8" w:space="0"/>
          <w:insideH w:val="nil"/>
          <w:insideV w:val="nil"/>
        </w:tcBorders>
        <w:shd w:val="clear" w:color="auto" w:fill="FFFFFF"/>
      </w:tcPr>
    </w:tblStylePr>
    <w:tblStylePr w:type="lastCol">
      <w:tblPr/>
      <w:tcPr>
        <w:tcBorders>
          <w:top w:val="nil"/>
          <w:left w:val="nil"/>
          <w:bottom w:val="single" w:color="F79646"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FDE4D0"/>
      </w:tcPr>
    </w:tblStylePr>
    <w:tblStylePr w:type="band1Horz">
      <w:tblPr/>
      <w:tcPr>
        <w:tcBorders>
          <w:top w:val="nil"/>
          <w:left w:val="nil"/>
          <w:insideH w:val="nil"/>
          <w:insideV w:val="nil"/>
        </w:tcBorders>
        <w:shd w:val="clear" w:color="auto" w:fill="FDE4D0"/>
      </w:tcPr>
    </w:tblStylePr>
    <w:tblStylePr w:type="nwCell">
      <w:tblPr/>
      <w:tcPr>
        <w:shd w:val="clear" w:color="auto" w:fill="FFFFFF"/>
      </w:tcPr>
    </w:tblStylePr>
    <w:tblStylePr w:type="swCell">
      <w:tblPr/>
      <w:tcPr>
        <w:tcBorders>
          <w:top w:val="nil"/>
        </w:tcBorders>
      </w:tcPr>
    </w:tblStylePr>
  </w:style>
  <w:style w:type="table" w:styleId="200">
    <w:name w:val="Medium Grid 1"/>
    <w:basedOn w:val="12"/>
    <w:autoRedefine/>
    <w:qFormat/>
    <w:uiPriority w:val="67"/>
    <w:tblPr>
      <w:tblBorders>
        <w:top w:val="single" w:color="404040" w:sz="8" w:space="0"/>
        <w:left w:val="single" w:color="404040" w:sz="8" w:space="0"/>
        <w:bottom w:val="single" w:color="404040" w:sz="8" w:space="0"/>
        <w:right w:val="single" w:color="404040" w:sz="8" w:space="0"/>
        <w:insideH w:val="single" w:color="404040" w:sz="8" w:space="0"/>
        <w:insideV w:val="single" w:color="404040" w:sz="8" w:space="0"/>
      </w:tblBorders>
    </w:tblPr>
    <w:tcPr>
      <w:shd w:val="clear" w:color="auto" w:fill="C0C0C0"/>
    </w:tcPr>
    <w:tblStylePr w:type="firstRow">
      <w:rPr>
        <w:b/>
        <w:bCs/>
      </w:rPr>
    </w:tblStylePr>
    <w:tblStylePr w:type="lastRow">
      <w:rPr>
        <w:b/>
        <w:bCs/>
      </w:rPr>
      <w:tblPr/>
      <w:tcPr>
        <w:tcBorders>
          <w:top w:val="single" w:color="404040" w:sz="18" w:space="0"/>
        </w:tcBorders>
      </w:tcPr>
    </w:tblStylePr>
    <w:tblStylePr w:type="firstCol">
      <w:rPr>
        <w:b/>
        <w:bCs/>
      </w:rPr>
    </w:tblStylePr>
    <w:tblStylePr w:type="lastCol">
      <w:rPr>
        <w:b/>
        <w:bCs/>
      </w:rPr>
    </w:tblStylePr>
    <w:tblStylePr w:type="band1Vert">
      <w:tblPr/>
      <w:tcPr>
        <w:shd w:val="clear" w:color="auto" w:fill="808080"/>
      </w:tcPr>
    </w:tblStylePr>
    <w:tblStylePr w:type="band1Horz">
      <w:tblPr/>
      <w:tcPr>
        <w:shd w:val="clear" w:color="auto" w:fill="808080"/>
      </w:tcPr>
    </w:tblStylePr>
  </w:style>
  <w:style w:type="table" w:styleId="201">
    <w:name w:val="Medium Grid 1 Accent 1"/>
    <w:basedOn w:val="12"/>
    <w:autoRedefine/>
    <w:qFormat/>
    <w:uiPriority w:val="67"/>
    <w:tblPr>
      <w:tblBorders>
        <w:top w:val="single" w:color="7BA0CD" w:sz="8" w:space="0"/>
        <w:left w:val="single" w:color="7BA0CD" w:sz="8" w:space="0"/>
        <w:bottom w:val="single" w:color="7BA0CD" w:sz="8" w:space="0"/>
        <w:right w:val="single" w:color="7BA0CD" w:sz="8" w:space="0"/>
        <w:insideH w:val="single" w:color="7BA0CD" w:sz="8" w:space="0"/>
        <w:insideV w:val="single" w:color="7BA0CD" w:sz="8" w:space="0"/>
      </w:tblBorders>
    </w:tblPr>
    <w:tcPr>
      <w:shd w:val="clear" w:color="auto" w:fill="D3DFEE"/>
    </w:tcPr>
    <w:tblStylePr w:type="firstRow">
      <w:rPr>
        <w:b/>
        <w:bCs/>
      </w:rPr>
    </w:tblStylePr>
    <w:tblStylePr w:type="lastRow">
      <w:rPr>
        <w:b/>
        <w:bCs/>
      </w:rPr>
      <w:tblPr/>
      <w:tcPr>
        <w:tcBorders>
          <w:top w:val="single" w:color="7BA0CD" w:sz="18" w:space="0"/>
        </w:tcBorders>
      </w:tcPr>
    </w:tblStylePr>
    <w:tblStylePr w:type="firstCol">
      <w:rPr>
        <w:b/>
        <w:bCs/>
      </w:rPr>
    </w:tblStylePr>
    <w:tblStylePr w:type="lastCol">
      <w:rPr>
        <w:b/>
        <w:bCs/>
      </w:rPr>
    </w:tblStylePr>
    <w:tblStylePr w:type="band1Vert">
      <w:tblPr/>
      <w:tcPr>
        <w:shd w:val="clear" w:color="auto" w:fill="A7BFDE"/>
      </w:tcPr>
    </w:tblStylePr>
    <w:tblStylePr w:type="band1Horz">
      <w:tblPr/>
      <w:tcPr>
        <w:shd w:val="clear" w:color="auto" w:fill="A7BFDE"/>
      </w:tcPr>
    </w:tblStylePr>
  </w:style>
  <w:style w:type="table" w:styleId="202">
    <w:name w:val="Medium Grid 1 Accent 2"/>
    <w:basedOn w:val="12"/>
    <w:autoRedefine/>
    <w:qFormat/>
    <w:uiPriority w:val="67"/>
    <w:tblPr>
      <w:tblBorders>
        <w:top w:val="single" w:color="CF7B79" w:sz="8" w:space="0"/>
        <w:left w:val="single" w:color="CF7B79" w:sz="8" w:space="0"/>
        <w:bottom w:val="single" w:color="CF7B79" w:sz="8" w:space="0"/>
        <w:right w:val="single" w:color="CF7B79" w:sz="8" w:space="0"/>
        <w:insideH w:val="single" w:color="CF7B79" w:sz="8" w:space="0"/>
        <w:insideV w:val="single" w:color="CF7B79" w:sz="8" w:space="0"/>
      </w:tblBorders>
    </w:tblPr>
    <w:tcPr>
      <w:shd w:val="clear" w:color="auto" w:fill="EFD3D2"/>
    </w:tcPr>
    <w:tblStylePr w:type="firstRow">
      <w:rPr>
        <w:b/>
        <w:bCs/>
      </w:rPr>
    </w:tblStylePr>
    <w:tblStylePr w:type="lastRow">
      <w:rPr>
        <w:b/>
        <w:bCs/>
      </w:rPr>
      <w:tblPr/>
      <w:tcPr>
        <w:tcBorders>
          <w:top w:val="single" w:color="CF7B79" w:sz="18" w:space="0"/>
        </w:tcBorders>
      </w:tcPr>
    </w:tblStylePr>
    <w:tblStylePr w:type="firstCol">
      <w:rPr>
        <w:b/>
        <w:bCs/>
      </w:rPr>
    </w:tblStylePr>
    <w:tblStylePr w:type="lastCol">
      <w:rPr>
        <w:b/>
        <w:bCs/>
      </w:rPr>
    </w:tblStylePr>
    <w:tblStylePr w:type="band1Vert">
      <w:tblPr/>
      <w:tcPr>
        <w:shd w:val="clear" w:color="auto" w:fill="DFA7A6"/>
      </w:tcPr>
    </w:tblStylePr>
    <w:tblStylePr w:type="band1Horz">
      <w:tblPr/>
      <w:tcPr>
        <w:shd w:val="clear" w:color="auto" w:fill="DFA7A6"/>
      </w:tcPr>
    </w:tblStylePr>
  </w:style>
  <w:style w:type="table" w:styleId="203">
    <w:name w:val="Medium Grid 1 Accent 3"/>
    <w:basedOn w:val="12"/>
    <w:autoRedefine/>
    <w:qFormat/>
    <w:uiPriority w:val="67"/>
    <w:tblPr>
      <w:tblBorders>
        <w:top w:val="single" w:color="B3CC82" w:sz="8" w:space="0"/>
        <w:left w:val="single" w:color="B3CC82" w:sz="8" w:space="0"/>
        <w:bottom w:val="single" w:color="B3CC82" w:sz="8" w:space="0"/>
        <w:right w:val="single" w:color="B3CC82" w:sz="8" w:space="0"/>
        <w:insideH w:val="single" w:color="B3CC82" w:sz="8" w:space="0"/>
        <w:insideV w:val="single" w:color="B3CC82" w:sz="8" w:space="0"/>
      </w:tblBorders>
    </w:tblPr>
    <w:tcPr>
      <w:shd w:val="clear" w:color="auto" w:fill="E6EED5"/>
    </w:tcPr>
    <w:tblStylePr w:type="firstRow">
      <w:rPr>
        <w:b/>
        <w:bCs/>
      </w:rPr>
    </w:tblStylePr>
    <w:tblStylePr w:type="lastRow">
      <w:rPr>
        <w:b/>
        <w:bCs/>
      </w:rPr>
      <w:tblPr/>
      <w:tcPr>
        <w:tcBorders>
          <w:top w:val="single" w:color="B3CC82" w:sz="18" w:space="0"/>
        </w:tcBorders>
      </w:tcPr>
    </w:tblStylePr>
    <w:tblStylePr w:type="firstCol">
      <w:rPr>
        <w:b/>
        <w:bCs/>
      </w:rPr>
    </w:tblStylePr>
    <w:tblStylePr w:type="lastCol">
      <w:rPr>
        <w:b/>
        <w:bCs/>
      </w:rPr>
    </w:tblStylePr>
    <w:tblStylePr w:type="band1Vert">
      <w:tblPr/>
      <w:tcPr>
        <w:shd w:val="clear" w:color="auto" w:fill="CDDDAC"/>
      </w:tcPr>
    </w:tblStylePr>
    <w:tblStylePr w:type="band1Horz">
      <w:tblPr/>
      <w:tcPr>
        <w:shd w:val="clear" w:color="auto" w:fill="CDDDAC"/>
      </w:tcPr>
    </w:tblStylePr>
  </w:style>
  <w:style w:type="table" w:styleId="204">
    <w:name w:val="Medium Grid 1 Accent 4"/>
    <w:basedOn w:val="12"/>
    <w:autoRedefine/>
    <w:qFormat/>
    <w:uiPriority w:val="67"/>
    <w:tblPr>
      <w:tblBorders>
        <w:top w:val="single" w:color="9F8AB9" w:sz="8" w:space="0"/>
        <w:left w:val="single" w:color="9F8AB9" w:sz="8" w:space="0"/>
        <w:bottom w:val="single" w:color="9F8AB9" w:sz="8" w:space="0"/>
        <w:right w:val="single" w:color="9F8AB9" w:sz="8" w:space="0"/>
        <w:insideH w:val="single" w:color="9F8AB9" w:sz="8" w:space="0"/>
        <w:insideV w:val="single" w:color="9F8AB9" w:sz="8" w:space="0"/>
      </w:tblBorders>
    </w:tblPr>
    <w:tcPr>
      <w:shd w:val="clear" w:color="auto" w:fill="DFD8E8"/>
    </w:tcPr>
    <w:tblStylePr w:type="firstRow">
      <w:rPr>
        <w:b/>
        <w:bCs/>
      </w:rPr>
    </w:tblStylePr>
    <w:tblStylePr w:type="lastRow">
      <w:rPr>
        <w:b/>
        <w:bCs/>
      </w:rPr>
      <w:tblPr/>
      <w:tcPr>
        <w:tcBorders>
          <w:top w:val="single" w:color="9F8AB9" w:sz="18" w:space="0"/>
        </w:tcBorders>
      </w:tcPr>
    </w:tblStylePr>
    <w:tblStylePr w:type="firstCol">
      <w:rPr>
        <w:b/>
        <w:bCs/>
      </w:rPr>
    </w:tblStylePr>
    <w:tblStylePr w:type="lastCol">
      <w:rPr>
        <w:b/>
        <w:bCs/>
      </w:rPr>
    </w:tblStylePr>
    <w:tblStylePr w:type="band1Vert">
      <w:tblPr/>
      <w:tcPr>
        <w:shd w:val="clear" w:color="auto" w:fill="BFB1D0"/>
      </w:tcPr>
    </w:tblStylePr>
    <w:tblStylePr w:type="band1Horz">
      <w:tblPr/>
      <w:tcPr>
        <w:shd w:val="clear" w:color="auto" w:fill="BFB1D0"/>
      </w:tcPr>
    </w:tblStylePr>
  </w:style>
  <w:style w:type="table" w:styleId="205">
    <w:name w:val="Medium Grid 1 Accent 5"/>
    <w:basedOn w:val="12"/>
    <w:autoRedefine/>
    <w:qFormat/>
    <w:uiPriority w:val="67"/>
    <w:tblPr>
      <w:tblBorders>
        <w:top w:val="single" w:color="78C0D4" w:sz="8" w:space="0"/>
        <w:left w:val="single" w:color="78C0D4" w:sz="8" w:space="0"/>
        <w:bottom w:val="single" w:color="78C0D4" w:sz="8" w:space="0"/>
        <w:right w:val="single" w:color="78C0D4" w:sz="8" w:space="0"/>
        <w:insideH w:val="single" w:color="78C0D4" w:sz="8" w:space="0"/>
        <w:insideV w:val="single" w:color="78C0D4" w:sz="8" w:space="0"/>
      </w:tblBorders>
    </w:tblPr>
    <w:tcPr>
      <w:shd w:val="clear" w:color="auto" w:fill="D2EAF1"/>
    </w:tcPr>
    <w:tblStylePr w:type="firstRow">
      <w:rPr>
        <w:b/>
        <w:bCs/>
      </w:rPr>
    </w:tblStylePr>
    <w:tblStylePr w:type="lastRow">
      <w:rPr>
        <w:b/>
        <w:bCs/>
      </w:rPr>
      <w:tblPr/>
      <w:tcPr>
        <w:tcBorders>
          <w:top w:val="single" w:color="78C0D4" w:sz="18" w:space="0"/>
        </w:tcBorders>
      </w:tcPr>
    </w:tblStylePr>
    <w:tblStylePr w:type="firstCol">
      <w:rPr>
        <w:b/>
        <w:bCs/>
      </w:rPr>
    </w:tblStylePr>
    <w:tblStylePr w:type="lastCol">
      <w:rPr>
        <w:b/>
        <w:bCs/>
      </w:rPr>
    </w:tblStylePr>
    <w:tblStylePr w:type="band1Vert">
      <w:tblPr/>
      <w:tcPr>
        <w:shd w:val="clear" w:color="auto" w:fill="A5D5E2"/>
      </w:tcPr>
    </w:tblStylePr>
    <w:tblStylePr w:type="band1Horz">
      <w:tblPr/>
      <w:tcPr>
        <w:shd w:val="clear" w:color="auto" w:fill="A5D5E2"/>
      </w:tcPr>
    </w:tblStylePr>
  </w:style>
  <w:style w:type="table" w:styleId="206">
    <w:name w:val="Medium Grid 1 Accent 6"/>
    <w:basedOn w:val="12"/>
    <w:autoRedefine/>
    <w:qFormat/>
    <w:uiPriority w:val="67"/>
    <w:tblPr>
      <w:tblBorders>
        <w:top w:val="single" w:color="F9B074" w:sz="8" w:space="0"/>
        <w:left w:val="single" w:color="F9B074" w:sz="8" w:space="0"/>
        <w:bottom w:val="single" w:color="F9B074" w:sz="8" w:space="0"/>
        <w:right w:val="single" w:color="F9B074" w:sz="8" w:space="0"/>
        <w:insideH w:val="single" w:color="F9B074" w:sz="8" w:space="0"/>
        <w:insideV w:val="single" w:color="F9B074" w:sz="8" w:space="0"/>
      </w:tblBorders>
    </w:tblPr>
    <w:tcPr>
      <w:shd w:val="clear" w:color="auto" w:fill="FDE4D0"/>
    </w:tcPr>
    <w:tblStylePr w:type="firstRow">
      <w:rPr>
        <w:b/>
        <w:bCs/>
      </w:rPr>
    </w:tblStylePr>
    <w:tblStylePr w:type="lastRow">
      <w:rPr>
        <w:b/>
        <w:bCs/>
      </w:rPr>
      <w:tblPr/>
      <w:tcPr>
        <w:tcBorders>
          <w:top w:val="single" w:color="F9B074" w:sz="18" w:space="0"/>
        </w:tcBorders>
      </w:tcPr>
    </w:tblStylePr>
    <w:tblStylePr w:type="firstCol">
      <w:rPr>
        <w:b/>
        <w:bCs/>
      </w:rPr>
    </w:tblStylePr>
    <w:tblStylePr w:type="lastCol">
      <w:rPr>
        <w:b/>
        <w:bCs/>
      </w:rPr>
    </w:tblStylePr>
    <w:tblStylePr w:type="band1Vert">
      <w:tblPr/>
      <w:tcPr>
        <w:shd w:val="clear" w:color="auto" w:fill="FBCAA2"/>
      </w:tcPr>
    </w:tblStylePr>
    <w:tblStylePr w:type="band1Horz">
      <w:tblPr/>
      <w:tcPr>
        <w:shd w:val="clear" w:color="auto" w:fill="FBCAA2"/>
      </w:tcPr>
    </w:tblStylePr>
  </w:style>
  <w:style w:type="table" w:styleId="207">
    <w:name w:val="Medium Grid 2"/>
    <w:basedOn w:val="12"/>
    <w:autoRedefine/>
    <w:qFormat/>
    <w:uiPriority w:val="68"/>
    <w:rPr>
      <w:rFonts w:ascii="SimSun" w:hAnsi="SimSun" w:eastAsia="Courier New" w:cs="Times New Roman"/>
      <w:color w:val="000000"/>
    </w:rPr>
    <w:tblPr>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
    <w:tcPr>
      <w:shd w:val="clear" w:color="auto" w:fill="C0C0C0"/>
    </w:tcPr>
    <w:tblStylePr w:type="firstRow">
      <w:rPr>
        <w:b/>
        <w:bCs/>
        <w:color w:val="000000"/>
      </w:rPr>
      <w:tblPr/>
      <w:tcPr>
        <w:shd w:val="clear" w:color="auto" w:fill="E6E6E6"/>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CCCCCC"/>
      </w:tcPr>
    </w:tblStylePr>
    <w:tblStylePr w:type="band1Vert">
      <w:tblPr/>
      <w:tcPr>
        <w:shd w:val="clear" w:color="auto" w:fill="808080"/>
      </w:tcPr>
    </w:tblStylePr>
    <w:tblStylePr w:type="band1Horz">
      <w:tblPr/>
      <w:tcPr>
        <w:tcBorders>
          <w:insideH w:val="single" w:sz="6" w:space="0"/>
          <w:insideV w:val="single" w:sz="6" w:space="0"/>
        </w:tcBorders>
        <w:shd w:val="clear" w:color="auto" w:fill="808080"/>
      </w:tcPr>
    </w:tblStylePr>
    <w:tblStylePr w:type="nwCell">
      <w:tblPr/>
      <w:tcPr>
        <w:shd w:val="clear" w:color="auto" w:fill="FFFFFF"/>
      </w:tcPr>
    </w:tblStylePr>
  </w:style>
  <w:style w:type="table" w:styleId="208">
    <w:name w:val="Medium Grid 2 Accent 1"/>
    <w:basedOn w:val="12"/>
    <w:autoRedefine/>
    <w:qFormat/>
    <w:uiPriority w:val="68"/>
    <w:rPr>
      <w:rFonts w:ascii="SimSun" w:hAnsi="SimSun" w:eastAsia="Courier New" w:cs="Times New Roman"/>
      <w:color w:val="000000"/>
    </w:rPr>
    <w:tblPr>
      <w:tblBorders>
        <w:top w:val="single" w:color="4F81BD" w:sz="8" w:space="0"/>
        <w:left w:val="single" w:color="4F81BD" w:sz="8" w:space="0"/>
        <w:bottom w:val="single" w:color="4F81BD" w:sz="8" w:space="0"/>
        <w:right w:val="single" w:color="4F81BD" w:sz="8" w:space="0"/>
        <w:insideH w:val="single" w:color="4F81BD" w:sz="8" w:space="0"/>
        <w:insideV w:val="single" w:color="4F81BD" w:sz="8" w:space="0"/>
      </w:tblBorders>
    </w:tblPr>
    <w:tcPr>
      <w:shd w:val="clear" w:color="auto" w:fill="D3DFEE"/>
    </w:tcPr>
    <w:tblStylePr w:type="firstRow">
      <w:rPr>
        <w:b/>
        <w:bCs/>
        <w:color w:val="000000"/>
      </w:rPr>
      <w:tblPr/>
      <w:tcPr>
        <w:shd w:val="clear" w:color="auto" w:fill="EDF2F8"/>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BE5F1"/>
      </w:tcPr>
    </w:tblStylePr>
    <w:tblStylePr w:type="band1Vert">
      <w:tblPr/>
      <w:tcPr>
        <w:shd w:val="clear" w:color="auto" w:fill="A7BFDE"/>
      </w:tcPr>
    </w:tblStylePr>
    <w:tblStylePr w:type="band1Horz">
      <w:tblPr/>
      <w:tcPr>
        <w:tcBorders>
          <w:insideH w:val="single" w:sz="6" w:space="0"/>
          <w:insideV w:val="single" w:sz="6" w:space="0"/>
        </w:tcBorders>
        <w:shd w:val="clear" w:color="auto" w:fill="A7BFDE"/>
      </w:tcPr>
    </w:tblStylePr>
    <w:tblStylePr w:type="nwCell">
      <w:tblPr/>
      <w:tcPr>
        <w:shd w:val="clear" w:color="auto" w:fill="FFFFFF"/>
      </w:tcPr>
    </w:tblStylePr>
  </w:style>
  <w:style w:type="table" w:styleId="209">
    <w:name w:val="Medium Grid 2 Accent 2"/>
    <w:basedOn w:val="12"/>
    <w:autoRedefine/>
    <w:qFormat/>
    <w:uiPriority w:val="68"/>
    <w:rPr>
      <w:rFonts w:ascii="SimSun" w:hAnsi="SimSun" w:eastAsia="Courier New" w:cs="Times New Roman"/>
      <w:color w:val="000000"/>
    </w:rPr>
    <w:tblPr>
      <w:tblBorders>
        <w:top w:val="single" w:color="C0504D" w:sz="8" w:space="0"/>
        <w:left w:val="single" w:color="C0504D" w:sz="8" w:space="0"/>
        <w:bottom w:val="single" w:color="C0504D" w:sz="8" w:space="0"/>
        <w:right w:val="single" w:color="C0504D" w:sz="8" w:space="0"/>
        <w:insideH w:val="single" w:color="C0504D" w:sz="8" w:space="0"/>
        <w:insideV w:val="single" w:color="C0504D" w:sz="8" w:space="0"/>
      </w:tblBorders>
    </w:tblPr>
    <w:tcPr>
      <w:shd w:val="clear" w:color="auto" w:fill="EFD3D2"/>
    </w:tcPr>
    <w:tblStylePr w:type="firstRow">
      <w:rPr>
        <w:b/>
        <w:bCs/>
        <w:color w:val="000000"/>
      </w:rPr>
      <w:tblPr/>
      <w:tcPr>
        <w:shd w:val="clear" w:color="auto" w:fill="F8EDED"/>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2DBDB"/>
      </w:tcPr>
    </w:tblStylePr>
    <w:tblStylePr w:type="band1Vert">
      <w:tblPr/>
      <w:tcPr>
        <w:shd w:val="clear" w:color="auto" w:fill="DFA7A6"/>
      </w:tcPr>
    </w:tblStylePr>
    <w:tblStylePr w:type="band1Horz">
      <w:tblPr/>
      <w:tcPr>
        <w:tcBorders>
          <w:insideH w:val="single" w:sz="6" w:space="0"/>
          <w:insideV w:val="single" w:sz="6" w:space="0"/>
        </w:tcBorders>
        <w:shd w:val="clear" w:color="auto" w:fill="DFA7A6"/>
      </w:tcPr>
    </w:tblStylePr>
    <w:tblStylePr w:type="nwCell">
      <w:tblPr/>
      <w:tcPr>
        <w:shd w:val="clear" w:color="auto" w:fill="FFFFFF"/>
      </w:tcPr>
    </w:tblStylePr>
  </w:style>
  <w:style w:type="table" w:styleId="210">
    <w:name w:val="Medium Grid 2 Accent 3"/>
    <w:basedOn w:val="12"/>
    <w:autoRedefine/>
    <w:qFormat/>
    <w:uiPriority w:val="68"/>
    <w:rPr>
      <w:rFonts w:ascii="SimSun" w:hAnsi="SimSun" w:eastAsia="Courier New" w:cs="Times New Roman"/>
      <w:color w:val="000000"/>
    </w:rPr>
    <w:tblPr>
      <w:tblBorders>
        <w:top w:val="single" w:color="9BBB59" w:sz="8" w:space="0"/>
        <w:left w:val="single" w:color="9BBB59" w:sz="8" w:space="0"/>
        <w:bottom w:val="single" w:color="9BBB59" w:sz="8" w:space="0"/>
        <w:right w:val="single" w:color="9BBB59" w:sz="8" w:space="0"/>
        <w:insideH w:val="single" w:color="9BBB59" w:sz="8" w:space="0"/>
        <w:insideV w:val="single" w:color="9BBB59" w:sz="8" w:space="0"/>
      </w:tblBorders>
    </w:tblPr>
    <w:tcPr>
      <w:shd w:val="clear" w:color="auto" w:fill="E6EED5"/>
    </w:tcPr>
    <w:tblStylePr w:type="firstRow">
      <w:rPr>
        <w:b/>
        <w:bCs/>
        <w:color w:val="000000"/>
      </w:rPr>
      <w:tblPr/>
      <w:tcPr>
        <w:shd w:val="clear" w:color="auto" w:fill="F5F8EE"/>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AF1DD"/>
      </w:tcPr>
    </w:tblStylePr>
    <w:tblStylePr w:type="band1Vert">
      <w:tblPr/>
      <w:tcPr>
        <w:shd w:val="clear" w:color="auto" w:fill="CDDDAC"/>
      </w:tcPr>
    </w:tblStylePr>
    <w:tblStylePr w:type="band1Horz">
      <w:tblPr/>
      <w:tcPr>
        <w:tcBorders>
          <w:insideH w:val="single" w:sz="6" w:space="0"/>
          <w:insideV w:val="single" w:sz="6" w:space="0"/>
        </w:tcBorders>
        <w:shd w:val="clear" w:color="auto" w:fill="CDDDAC"/>
      </w:tcPr>
    </w:tblStylePr>
    <w:tblStylePr w:type="nwCell">
      <w:tblPr/>
      <w:tcPr>
        <w:shd w:val="clear" w:color="auto" w:fill="FFFFFF"/>
      </w:tcPr>
    </w:tblStylePr>
  </w:style>
  <w:style w:type="table" w:styleId="211">
    <w:name w:val="Medium Grid 2 Accent 4"/>
    <w:basedOn w:val="12"/>
    <w:autoRedefine/>
    <w:qFormat/>
    <w:uiPriority w:val="68"/>
    <w:rPr>
      <w:rFonts w:ascii="SimSun" w:hAnsi="SimSun" w:eastAsia="Courier New" w:cs="Times New Roman"/>
      <w:color w:val="000000"/>
    </w:rPr>
    <w:tblPr>
      <w:tblBorders>
        <w:top w:val="single" w:color="8064A2" w:sz="8" w:space="0"/>
        <w:left w:val="single" w:color="8064A2" w:sz="8" w:space="0"/>
        <w:bottom w:val="single" w:color="8064A2" w:sz="8" w:space="0"/>
        <w:right w:val="single" w:color="8064A2" w:sz="8" w:space="0"/>
        <w:insideH w:val="single" w:color="8064A2" w:sz="8" w:space="0"/>
        <w:insideV w:val="single" w:color="8064A2" w:sz="8" w:space="0"/>
      </w:tblBorders>
    </w:tblPr>
    <w:tcPr>
      <w:shd w:val="clear" w:color="auto" w:fill="DFD8E8"/>
    </w:tcPr>
    <w:tblStylePr w:type="firstRow">
      <w:rPr>
        <w:b/>
        <w:bCs/>
        <w:color w:val="000000"/>
      </w:rPr>
      <w:tblPr/>
      <w:tcPr>
        <w:shd w:val="clear" w:color="auto" w:fill="F2EFF6"/>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5DFEC"/>
      </w:tcPr>
    </w:tblStylePr>
    <w:tblStylePr w:type="band1Vert">
      <w:tblPr/>
      <w:tcPr>
        <w:shd w:val="clear" w:color="auto" w:fill="BFB1D0"/>
      </w:tcPr>
    </w:tblStylePr>
    <w:tblStylePr w:type="band1Horz">
      <w:tblPr/>
      <w:tcPr>
        <w:tcBorders>
          <w:insideH w:val="single" w:sz="6" w:space="0"/>
          <w:insideV w:val="single" w:sz="6" w:space="0"/>
        </w:tcBorders>
        <w:shd w:val="clear" w:color="auto" w:fill="BFB1D0"/>
      </w:tcPr>
    </w:tblStylePr>
    <w:tblStylePr w:type="nwCell">
      <w:tblPr/>
      <w:tcPr>
        <w:shd w:val="clear" w:color="auto" w:fill="FFFFFF"/>
      </w:tcPr>
    </w:tblStylePr>
  </w:style>
  <w:style w:type="table" w:styleId="212">
    <w:name w:val="Medium Grid 2 Accent 5"/>
    <w:basedOn w:val="12"/>
    <w:autoRedefine/>
    <w:qFormat/>
    <w:uiPriority w:val="68"/>
    <w:rPr>
      <w:rFonts w:ascii="SimSun" w:hAnsi="SimSun" w:eastAsia="Courier New" w:cs="Times New Roman"/>
      <w:color w:val="000000"/>
    </w:rPr>
    <w:tblPr>
      <w:tblBorders>
        <w:top w:val="single" w:color="4BACC6" w:sz="8" w:space="0"/>
        <w:left w:val="single" w:color="4BACC6" w:sz="8" w:space="0"/>
        <w:bottom w:val="single" w:color="4BACC6" w:sz="8" w:space="0"/>
        <w:right w:val="single" w:color="4BACC6" w:sz="8" w:space="0"/>
        <w:insideH w:val="single" w:color="4BACC6" w:sz="8" w:space="0"/>
        <w:insideV w:val="single" w:color="4BACC6" w:sz="8" w:space="0"/>
      </w:tblBorders>
    </w:tblPr>
    <w:tcPr>
      <w:shd w:val="clear" w:color="auto" w:fill="D2EAF1"/>
    </w:tcPr>
    <w:tblStylePr w:type="firstRow">
      <w:rPr>
        <w:b/>
        <w:bCs/>
        <w:color w:val="000000"/>
      </w:rPr>
      <w:tblPr/>
      <w:tcPr>
        <w:shd w:val="clear" w:color="auto" w:fill="EDF6F9"/>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AEEF3"/>
      </w:tcPr>
    </w:tblStylePr>
    <w:tblStylePr w:type="band1Vert">
      <w:tblPr/>
      <w:tcPr>
        <w:shd w:val="clear" w:color="auto" w:fill="A5D5E2"/>
      </w:tcPr>
    </w:tblStylePr>
    <w:tblStylePr w:type="band1Horz">
      <w:tblPr/>
      <w:tcPr>
        <w:tcBorders>
          <w:insideH w:val="single" w:sz="6" w:space="0"/>
          <w:insideV w:val="single" w:sz="6" w:space="0"/>
        </w:tcBorders>
        <w:shd w:val="clear" w:color="auto" w:fill="A5D5E2"/>
      </w:tcPr>
    </w:tblStylePr>
    <w:tblStylePr w:type="nwCell">
      <w:tblPr/>
      <w:tcPr>
        <w:shd w:val="clear" w:color="auto" w:fill="FFFFFF"/>
      </w:tcPr>
    </w:tblStylePr>
  </w:style>
  <w:style w:type="table" w:styleId="213">
    <w:name w:val="Medium Grid 2 Accent 6"/>
    <w:basedOn w:val="12"/>
    <w:autoRedefine/>
    <w:qFormat/>
    <w:uiPriority w:val="68"/>
    <w:rPr>
      <w:rFonts w:ascii="SimSun" w:hAnsi="SimSun" w:eastAsia="Courier New" w:cs="Times New Roman"/>
      <w:color w:val="000000"/>
    </w:rPr>
    <w:tblPr>
      <w:tblBorders>
        <w:top w:val="single" w:color="F79646" w:sz="8" w:space="0"/>
        <w:left w:val="single" w:color="F79646" w:sz="8" w:space="0"/>
        <w:bottom w:val="single" w:color="F79646" w:sz="8" w:space="0"/>
        <w:right w:val="single" w:color="F79646" w:sz="8" w:space="0"/>
        <w:insideH w:val="single" w:color="F79646" w:sz="8" w:space="0"/>
        <w:insideV w:val="single" w:color="F79646" w:sz="8" w:space="0"/>
      </w:tblBorders>
    </w:tblPr>
    <w:tcPr>
      <w:shd w:val="clear" w:color="auto" w:fill="FDE4D0"/>
    </w:tcPr>
    <w:tblStylePr w:type="firstRow">
      <w:rPr>
        <w:b/>
        <w:bCs/>
        <w:color w:val="000000"/>
      </w:rPr>
      <w:tblPr/>
      <w:tcPr>
        <w:shd w:val="clear" w:color="auto" w:fill="FEF4EC"/>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DE9D9"/>
      </w:tcPr>
    </w:tblStylePr>
    <w:tblStylePr w:type="band1Vert">
      <w:tblPr/>
      <w:tcPr>
        <w:shd w:val="clear" w:color="auto" w:fill="FBCAA2"/>
      </w:tcPr>
    </w:tblStylePr>
    <w:tblStylePr w:type="band1Horz">
      <w:tblPr/>
      <w:tcPr>
        <w:tcBorders>
          <w:insideH w:val="single" w:sz="6" w:space="0"/>
          <w:insideV w:val="single" w:sz="6" w:space="0"/>
        </w:tcBorders>
        <w:shd w:val="clear" w:color="auto" w:fill="FBCAA2"/>
      </w:tcPr>
    </w:tblStylePr>
    <w:tblStylePr w:type="nwCell">
      <w:tblPr/>
      <w:tcPr>
        <w:shd w:val="clear" w:color="auto" w:fill="FFFFFF"/>
      </w:tcPr>
    </w:tblStylePr>
  </w:style>
  <w:style w:type="table" w:styleId="214">
    <w:name w:val="Medium Grid 3"/>
    <w:basedOn w:val="12"/>
    <w:autoRedefine/>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C0C0C0"/>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000000"/>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000000"/>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000000"/>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000000"/>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808080"/>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808080"/>
      </w:tcPr>
    </w:tblStylePr>
  </w:style>
  <w:style w:type="table" w:styleId="215">
    <w:name w:val="Medium Grid 3 Accent 1"/>
    <w:basedOn w:val="12"/>
    <w:autoRedefine/>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D3DFEE"/>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4F81BD"/>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4F81BD"/>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4F81BD"/>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4F81BD"/>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A7BFDE"/>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A7BFDE"/>
      </w:tcPr>
    </w:tblStylePr>
  </w:style>
  <w:style w:type="table" w:styleId="216">
    <w:name w:val="Medium Grid 3 Accent 2"/>
    <w:basedOn w:val="12"/>
    <w:autoRedefine/>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EFD3D2"/>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C0504D"/>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C0504D"/>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C0504D"/>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C0504D"/>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DFA7A6"/>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DFA7A6"/>
      </w:tcPr>
    </w:tblStylePr>
  </w:style>
  <w:style w:type="table" w:styleId="217">
    <w:name w:val="Medium Grid 3 Accent 3"/>
    <w:basedOn w:val="12"/>
    <w:autoRedefine/>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E6EED5"/>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9BBB59"/>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9BBB59"/>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9BBB59"/>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9BBB59"/>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CDDDAC"/>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CDDDAC"/>
      </w:tcPr>
    </w:tblStylePr>
  </w:style>
  <w:style w:type="table" w:styleId="218">
    <w:name w:val="Medium Grid 3 Accent 4"/>
    <w:basedOn w:val="12"/>
    <w:autoRedefine/>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DFD8E8"/>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8064A2"/>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8064A2"/>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8064A2"/>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8064A2"/>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BFB1D0"/>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BFB1D0"/>
      </w:tcPr>
    </w:tblStylePr>
  </w:style>
  <w:style w:type="table" w:styleId="219">
    <w:name w:val="Medium Grid 3 Accent 5"/>
    <w:basedOn w:val="12"/>
    <w:autoRedefine/>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D2EAF1"/>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4BACC6"/>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4BACC6"/>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4BACC6"/>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4BACC6"/>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A5D5E2"/>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A5D5E2"/>
      </w:tcPr>
    </w:tblStylePr>
  </w:style>
  <w:style w:type="table" w:styleId="220">
    <w:name w:val="Medium Grid 3 Accent 6"/>
    <w:basedOn w:val="12"/>
    <w:autoRedefine/>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FDE4D0"/>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F79646"/>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F79646"/>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F79646"/>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F79646"/>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FBCAA2"/>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FBCAA2"/>
      </w:tcPr>
    </w:tblStylePr>
  </w:style>
  <w:style w:type="table" w:styleId="221">
    <w:name w:val="Dark List"/>
    <w:basedOn w:val="12"/>
    <w:autoRedefine/>
    <w:qFormat/>
    <w:uiPriority w:val="70"/>
    <w:rPr>
      <w:color w:val="FFFFFF"/>
    </w:rPr>
    <w:tblPr>
      <w:tblStyleRowBandSize w:val="1"/>
      <w:tblStyleColBandSize w:val="1"/>
    </w:tblPr>
    <w:tcPr>
      <w:shd w:val="clear" w:color="auto" w:fill="000000"/>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000000"/>
      </w:tcPr>
    </w:tblStylePr>
    <w:tblStylePr w:type="firstCol">
      <w:tblPr/>
      <w:tcPr>
        <w:tcBorders>
          <w:top w:val="nil"/>
          <w:left w:val="nil"/>
          <w:bottom w:val="nil"/>
          <w:right w:val="single" w:color="FFFFFF" w:sz="18" w:space="0"/>
          <w:insideH w:val="nil"/>
          <w:insideV w:val="nil"/>
        </w:tcBorders>
        <w:shd w:val="clear" w:color="auto" w:fill="000000"/>
      </w:tcPr>
    </w:tblStylePr>
    <w:tblStylePr w:type="lastCol">
      <w:tblPr/>
      <w:tcPr>
        <w:tcBorders>
          <w:top w:val="nil"/>
          <w:left w:val="nil"/>
          <w:bottom w:val="single" w:color="FFFFFF" w:sz="18" w:space="0"/>
          <w:right w:val="nil"/>
          <w:insideH w:val="nil"/>
          <w:insideV w:val="nil"/>
        </w:tcBorders>
        <w:shd w:val="clear" w:color="auto" w:fill="000000"/>
      </w:tcPr>
    </w:tblStylePr>
    <w:tblStylePr w:type="band1Vert">
      <w:tblPr/>
      <w:tcPr>
        <w:tcBorders>
          <w:top w:val="nil"/>
          <w:left w:val="nil"/>
          <w:bottom w:val="nil"/>
          <w:right w:val="nil"/>
          <w:insideH w:val="nil"/>
          <w:insideV w:val="nil"/>
        </w:tcBorders>
        <w:shd w:val="clear" w:color="auto" w:fill="000000"/>
      </w:tcPr>
    </w:tblStylePr>
    <w:tblStylePr w:type="band1Horz">
      <w:tblPr/>
      <w:tcPr>
        <w:tcBorders>
          <w:top w:val="nil"/>
          <w:left w:val="nil"/>
          <w:bottom w:val="nil"/>
          <w:right w:val="nil"/>
          <w:insideH w:val="nil"/>
          <w:insideV w:val="nil"/>
        </w:tcBorders>
        <w:shd w:val="clear" w:color="auto" w:fill="000000"/>
      </w:tcPr>
    </w:tblStylePr>
  </w:style>
  <w:style w:type="table" w:styleId="222">
    <w:name w:val="Dark List Accent 1"/>
    <w:basedOn w:val="12"/>
    <w:autoRedefine/>
    <w:qFormat/>
    <w:uiPriority w:val="70"/>
    <w:rPr>
      <w:color w:val="FFFFFF"/>
    </w:rPr>
    <w:tblPr>
      <w:tblStyleRowBandSize w:val="1"/>
      <w:tblStyleColBandSize w:val="1"/>
    </w:tblPr>
    <w:tcPr>
      <w:shd w:val="clear" w:color="auto" w:fill="4F81BD"/>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243F60"/>
      </w:tcPr>
    </w:tblStylePr>
    <w:tblStylePr w:type="firstCol">
      <w:tblPr/>
      <w:tcPr>
        <w:tcBorders>
          <w:top w:val="nil"/>
          <w:left w:val="nil"/>
          <w:bottom w:val="nil"/>
          <w:right w:val="single" w:color="FFFFFF" w:sz="18" w:space="0"/>
          <w:insideH w:val="nil"/>
          <w:insideV w:val="nil"/>
        </w:tcBorders>
        <w:shd w:val="clear" w:color="auto" w:fill="365F91"/>
      </w:tcPr>
    </w:tblStylePr>
    <w:tblStylePr w:type="lastCol">
      <w:tblPr/>
      <w:tcPr>
        <w:tcBorders>
          <w:top w:val="nil"/>
          <w:left w:val="nil"/>
          <w:bottom w:val="single" w:color="FFFFFF" w:sz="18" w:space="0"/>
          <w:right w:val="nil"/>
          <w:insideH w:val="nil"/>
          <w:insideV w:val="nil"/>
        </w:tcBorders>
        <w:shd w:val="clear" w:color="auto" w:fill="365F91"/>
      </w:tcPr>
    </w:tblStylePr>
    <w:tblStylePr w:type="band1Vert">
      <w:tblPr/>
      <w:tcPr>
        <w:tcBorders>
          <w:top w:val="nil"/>
          <w:left w:val="nil"/>
          <w:bottom w:val="nil"/>
          <w:right w:val="nil"/>
          <w:insideH w:val="nil"/>
          <w:insideV w:val="nil"/>
        </w:tcBorders>
        <w:shd w:val="clear" w:color="auto" w:fill="365F91"/>
      </w:tcPr>
    </w:tblStylePr>
    <w:tblStylePr w:type="band1Horz">
      <w:tblPr/>
      <w:tcPr>
        <w:tcBorders>
          <w:top w:val="nil"/>
          <w:left w:val="nil"/>
          <w:bottom w:val="nil"/>
          <w:right w:val="nil"/>
          <w:insideH w:val="nil"/>
          <w:insideV w:val="nil"/>
        </w:tcBorders>
        <w:shd w:val="clear" w:color="auto" w:fill="365F91"/>
      </w:tcPr>
    </w:tblStylePr>
  </w:style>
  <w:style w:type="table" w:styleId="223">
    <w:name w:val="Dark List Accent 2"/>
    <w:basedOn w:val="12"/>
    <w:autoRedefine/>
    <w:qFormat/>
    <w:uiPriority w:val="70"/>
    <w:rPr>
      <w:color w:val="FFFFFF"/>
    </w:rPr>
    <w:tblPr>
      <w:tblStyleRowBandSize w:val="1"/>
      <w:tblStyleColBandSize w:val="1"/>
    </w:tblPr>
    <w:tcPr>
      <w:shd w:val="clear" w:color="auto" w:fill="C0504D"/>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622423"/>
      </w:tcPr>
    </w:tblStylePr>
    <w:tblStylePr w:type="firstCol">
      <w:tblPr/>
      <w:tcPr>
        <w:tcBorders>
          <w:top w:val="nil"/>
          <w:left w:val="nil"/>
          <w:bottom w:val="nil"/>
          <w:right w:val="single" w:color="FFFFFF" w:sz="18" w:space="0"/>
          <w:insideH w:val="nil"/>
          <w:insideV w:val="nil"/>
        </w:tcBorders>
        <w:shd w:val="clear" w:color="auto" w:fill="943634"/>
      </w:tcPr>
    </w:tblStylePr>
    <w:tblStylePr w:type="lastCol">
      <w:tblPr/>
      <w:tcPr>
        <w:tcBorders>
          <w:top w:val="nil"/>
          <w:left w:val="nil"/>
          <w:bottom w:val="single" w:color="FFFFFF" w:sz="18" w:space="0"/>
          <w:right w:val="nil"/>
          <w:insideH w:val="nil"/>
          <w:insideV w:val="nil"/>
        </w:tcBorders>
        <w:shd w:val="clear" w:color="auto" w:fill="943634"/>
      </w:tcPr>
    </w:tblStylePr>
    <w:tblStylePr w:type="band1Vert">
      <w:tblPr/>
      <w:tcPr>
        <w:tcBorders>
          <w:top w:val="nil"/>
          <w:left w:val="nil"/>
          <w:bottom w:val="nil"/>
          <w:right w:val="nil"/>
          <w:insideH w:val="nil"/>
          <w:insideV w:val="nil"/>
        </w:tcBorders>
        <w:shd w:val="clear" w:color="auto" w:fill="943634"/>
      </w:tcPr>
    </w:tblStylePr>
    <w:tblStylePr w:type="band1Horz">
      <w:tblPr/>
      <w:tcPr>
        <w:tcBorders>
          <w:top w:val="nil"/>
          <w:left w:val="nil"/>
          <w:bottom w:val="nil"/>
          <w:right w:val="nil"/>
          <w:insideH w:val="nil"/>
          <w:insideV w:val="nil"/>
        </w:tcBorders>
        <w:shd w:val="clear" w:color="auto" w:fill="943634"/>
      </w:tcPr>
    </w:tblStylePr>
  </w:style>
  <w:style w:type="table" w:styleId="224">
    <w:name w:val="Dark List Accent 3"/>
    <w:basedOn w:val="12"/>
    <w:autoRedefine/>
    <w:qFormat/>
    <w:uiPriority w:val="70"/>
    <w:rPr>
      <w:color w:val="FFFFFF"/>
    </w:rPr>
    <w:tblPr>
      <w:tblStyleRowBandSize w:val="1"/>
      <w:tblStyleColBandSize w:val="1"/>
    </w:tblPr>
    <w:tcPr>
      <w:shd w:val="clear" w:color="auto" w:fill="9BBB59"/>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4E6128"/>
      </w:tcPr>
    </w:tblStylePr>
    <w:tblStylePr w:type="firstCol">
      <w:tblPr/>
      <w:tcPr>
        <w:tcBorders>
          <w:top w:val="nil"/>
          <w:left w:val="nil"/>
          <w:bottom w:val="nil"/>
          <w:right w:val="single" w:color="FFFFFF" w:sz="18" w:space="0"/>
          <w:insideH w:val="nil"/>
          <w:insideV w:val="nil"/>
        </w:tcBorders>
        <w:shd w:val="clear" w:color="auto" w:fill="76923C"/>
      </w:tcPr>
    </w:tblStylePr>
    <w:tblStylePr w:type="lastCol">
      <w:tblPr/>
      <w:tcPr>
        <w:tcBorders>
          <w:top w:val="nil"/>
          <w:left w:val="nil"/>
          <w:bottom w:val="single" w:color="FFFFFF" w:sz="18" w:space="0"/>
          <w:right w:val="nil"/>
          <w:insideH w:val="nil"/>
          <w:insideV w:val="nil"/>
        </w:tcBorders>
        <w:shd w:val="clear" w:color="auto" w:fill="76923C"/>
      </w:tcPr>
    </w:tblStylePr>
    <w:tblStylePr w:type="band1Vert">
      <w:tblPr/>
      <w:tcPr>
        <w:tcBorders>
          <w:top w:val="nil"/>
          <w:left w:val="nil"/>
          <w:bottom w:val="nil"/>
          <w:right w:val="nil"/>
          <w:insideH w:val="nil"/>
          <w:insideV w:val="nil"/>
        </w:tcBorders>
        <w:shd w:val="clear" w:color="auto" w:fill="76923C"/>
      </w:tcPr>
    </w:tblStylePr>
    <w:tblStylePr w:type="band1Horz">
      <w:tblPr/>
      <w:tcPr>
        <w:tcBorders>
          <w:top w:val="nil"/>
          <w:left w:val="nil"/>
          <w:bottom w:val="nil"/>
          <w:right w:val="nil"/>
          <w:insideH w:val="nil"/>
          <w:insideV w:val="nil"/>
        </w:tcBorders>
        <w:shd w:val="clear" w:color="auto" w:fill="76923C"/>
      </w:tcPr>
    </w:tblStylePr>
  </w:style>
  <w:style w:type="table" w:styleId="225">
    <w:name w:val="Dark List Accent 4"/>
    <w:basedOn w:val="12"/>
    <w:autoRedefine/>
    <w:qFormat/>
    <w:uiPriority w:val="70"/>
    <w:rPr>
      <w:color w:val="FFFFFF"/>
    </w:rPr>
    <w:tblPr>
      <w:tblStyleRowBandSize w:val="1"/>
      <w:tblStyleColBandSize w:val="1"/>
    </w:tblPr>
    <w:tcPr>
      <w:shd w:val="clear" w:color="auto" w:fill="8064A2"/>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3F3151"/>
      </w:tcPr>
    </w:tblStylePr>
    <w:tblStylePr w:type="firstCol">
      <w:tblPr/>
      <w:tcPr>
        <w:tcBorders>
          <w:top w:val="nil"/>
          <w:left w:val="nil"/>
          <w:bottom w:val="nil"/>
          <w:right w:val="single" w:color="FFFFFF" w:sz="18" w:space="0"/>
          <w:insideH w:val="nil"/>
          <w:insideV w:val="nil"/>
        </w:tcBorders>
        <w:shd w:val="clear" w:color="auto" w:fill="5F497A"/>
      </w:tcPr>
    </w:tblStylePr>
    <w:tblStylePr w:type="lastCol">
      <w:tblPr/>
      <w:tcPr>
        <w:tcBorders>
          <w:top w:val="nil"/>
          <w:left w:val="nil"/>
          <w:bottom w:val="single" w:color="FFFFFF" w:sz="18" w:space="0"/>
          <w:right w:val="nil"/>
          <w:insideH w:val="nil"/>
          <w:insideV w:val="nil"/>
        </w:tcBorders>
        <w:shd w:val="clear" w:color="auto" w:fill="5F497A"/>
      </w:tcPr>
    </w:tblStylePr>
    <w:tblStylePr w:type="band1Vert">
      <w:tblPr/>
      <w:tcPr>
        <w:tcBorders>
          <w:top w:val="nil"/>
          <w:left w:val="nil"/>
          <w:bottom w:val="nil"/>
          <w:right w:val="nil"/>
          <w:insideH w:val="nil"/>
          <w:insideV w:val="nil"/>
        </w:tcBorders>
        <w:shd w:val="clear" w:color="auto" w:fill="5F497A"/>
      </w:tcPr>
    </w:tblStylePr>
    <w:tblStylePr w:type="band1Horz">
      <w:tblPr/>
      <w:tcPr>
        <w:tcBorders>
          <w:top w:val="nil"/>
          <w:left w:val="nil"/>
          <w:bottom w:val="nil"/>
          <w:right w:val="nil"/>
          <w:insideH w:val="nil"/>
          <w:insideV w:val="nil"/>
        </w:tcBorders>
        <w:shd w:val="clear" w:color="auto" w:fill="5F497A"/>
      </w:tcPr>
    </w:tblStylePr>
  </w:style>
  <w:style w:type="table" w:styleId="226">
    <w:name w:val="Dark List Accent 5"/>
    <w:basedOn w:val="12"/>
    <w:autoRedefine/>
    <w:qFormat/>
    <w:uiPriority w:val="70"/>
    <w:rPr>
      <w:color w:val="FFFFFF"/>
    </w:rPr>
    <w:tblPr>
      <w:tblStyleRowBandSize w:val="1"/>
      <w:tblStyleColBandSize w:val="1"/>
    </w:tblPr>
    <w:tcPr>
      <w:shd w:val="clear" w:color="auto" w:fill="4BACC6"/>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205867"/>
      </w:tcPr>
    </w:tblStylePr>
    <w:tblStylePr w:type="firstCol">
      <w:tblPr/>
      <w:tcPr>
        <w:tcBorders>
          <w:top w:val="nil"/>
          <w:left w:val="nil"/>
          <w:bottom w:val="nil"/>
          <w:right w:val="single" w:color="FFFFFF" w:sz="18" w:space="0"/>
          <w:insideH w:val="nil"/>
          <w:insideV w:val="nil"/>
        </w:tcBorders>
        <w:shd w:val="clear" w:color="auto" w:fill="31849B"/>
      </w:tcPr>
    </w:tblStylePr>
    <w:tblStylePr w:type="lastCol">
      <w:tblPr/>
      <w:tcPr>
        <w:tcBorders>
          <w:top w:val="nil"/>
          <w:left w:val="nil"/>
          <w:bottom w:val="single" w:color="FFFFFF" w:sz="18" w:space="0"/>
          <w:right w:val="nil"/>
          <w:insideH w:val="nil"/>
          <w:insideV w:val="nil"/>
        </w:tcBorders>
        <w:shd w:val="clear" w:color="auto" w:fill="31849B"/>
      </w:tcPr>
    </w:tblStylePr>
    <w:tblStylePr w:type="band1Vert">
      <w:tblPr/>
      <w:tcPr>
        <w:tcBorders>
          <w:top w:val="nil"/>
          <w:left w:val="nil"/>
          <w:bottom w:val="nil"/>
          <w:right w:val="nil"/>
          <w:insideH w:val="nil"/>
          <w:insideV w:val="nil"/>
        </w:tcBorders>
        <w:shd w:val="clear" w:color="auto" w:fill="31849B"/>
      </w:tcPr>
    </w:tblStylePr>
    <w:tblStylePr w:type="band1Horz">
      <w:tblPr/>
      <w:tcPr>
        <w:tcBorders>
          <w:top w:val="nil"/>
          <w:left w:val="nil"/>
          <w:bottom w:val="nil"/>
          <w:right w:val="nil"/>
          <w:insideH w:val="nil"/>
          <w:insideV w:val="nil"/>
        </w:tcBorders>
        <w:shd w:val="clear" w:color="auto" w:fill="31849B"/>
      </w:tcPr>
    </w:tblStylePr>
  </w:style>
  <w:style w:type="table" w:styleId="227">
    <w:name w:val="Dark List Accent 6"/>
    <w:basedOn w:val="12"/>
    <w:autoRedefine/>
    <w:qFormat/>
    <w:uiPriority w:val="70"/>
    <w:rPr>
      <w:color w:val="FFFFFF"/>
    </w:rPr>
    <w:tblPr>
      <w:tblStyleRowBandSize w:val="1"/>
      <w:tblStyleColBandSize w:val="1"/>
    </w:tblPr>
    <w:tcPr>
      <w:shd w:val="clear" w:color="auto" w:fill="F79646"/>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974706"/>
      </w:tcPr>
    </w:tblStylePr>
    <w:tblStylePr w:type="firstCol">
      <w:tblPr/>
      <w:tcPr>
        <w:tcBorders>
          <w:top w:val="nil"/>
          <w:left w:val="nil"/>
          <w:bottom w:val="nil"/>
          <w:right w:val="single" w:color="FFFFFF" w:sz="18" w:space="0"/>
          <w:insideH w:val="nil"/>
          <w:insideV w:val="nil"/>
        </w:tcBorders>
        <w:shd w:val="clear" w:color="auto" w:fill="E36C0A"/>
      </w:tcPr>
    </w:tblStylePr>
    <w:tblStylePr w:type="lastCol">
      <w:tblPr/>
      <w:tcPr>
        <w:tcBorders>
          <w:top w:val="nil"/>
          <w:left w:val="nil"/>
          <w:bottom w:val="single" w:color="FFFFFF" w:sz="18" w:space="0"/>
          <w:right w:val="nil"/>
          <w:insideH w:val="nil"/>
          <w:insideV w:val="nil"/>
        </w:tcBorders>
        <w:shd w:val="clear" w:color="auto" w:fill="E36C0A"/>
      </w:tcPr>
    </w:tblStylePr>
    <w:tblStylePr w:type="band1Vert">
      <w:tblPr/>
      <w:tcPr>
        <w:tcBorders>
          <w:top w:val="nil"/>
          <w:left w:val="nil"/>
          <w:bottom w:val="nil"/>
          <w:right w:val="nil"/>
          <w:insideH w:val="nil"/>
          <w:insideV w:val="nil"/>
        </w:tcBorders>
        <w:shd w:val="clear" w:color="auto" w:fill="E36C0A"/>
      </w:tcPr>
    </w:tblStylePr>
    <w:tblStylePr w:type="band1Horz">
      <w:tblPr/>
      <w:tcPr>
        <w:tcBorders>
          <w:top w:val="nil"/>
          <w:left w:val="nil"/>
          <w:bottom w:val="nil"/>
          <w:right w:val="nil"/>
          <w:insideH w:val="nil"/>
          <w:insideV w:val="nil"/>
        </w:tcBorders>
        <w:shd w:val="clear" w:color="auto" w:fill="E36C0A"/>
      </w:tcPr>
    </w:tblStylePr>
  </w:style>
  <w:style w:type="table" w:styleId="228">
    <w:name w:val="Colorful Shading"/>
    <w:basedOn w:val="12"/>
    <w:autoRedefine/>
    <w:qFormat/>
    <w:uiPriority w:val="71"/>
    <w:rPr>
      <w:color w:val="000000"/>
    </w:rPr>
    <w:tblPr>
      <w:tblBorders>
        <w:top w:val="single" w:color="C0504D" w:sz="24" w:space="0"/>
        <w:left w:val="single" w:color="000000" w:sz="4" w:space="0"/>
        <w:bottom w:val="single" w:color="000000" w:sz="4" w:space="0"/>
        <w:right w:val="single" w:color="000000" w:sz="4" w:space="0"/>
        <w:insideH w:val="single" w:color="FFFFFF" w:sz="4" w:space="0"/>
        <w:insideV w:val="single" w:color="FFFFFF" w:sz="4" w:space="0"/>
      </w:tblBorders>
    </w:tblPr>
    <w:tcPr>
      <w:shd w:val="clear" w:color="auto" w:fill="E6E6E6"/>
    </w:tcPr>
    <w:tblStylePr w:type="firstRow">
      <w:rPr>
        <w:b/>
        <w:bCs/>
      </w:rPr>
      <w:tblPr/>
      <w:tcPr>
        <w:tcBorders>
          <w:top w:val="nil"/>
          <w:left w:val="single" w:color="C0504D"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000000"/>
      </w:tcPr>
    </w:tblStylePr>
    <w:tblStylePr w:type="firstCol">
      <w:rPr>
        <w:color w:val="FFFFFF"/>
      </w:rPr>
      <w:tblPr/>
      <w:tcPr>
        <w:tcBorders>
          <w:top w:val="nil"/>
          <w:left w:val="nil"/>
          <w:bottom w:val="nil"/>
          <w:right w:val="nil"/>
          <w:insideH w:val="single" w:sz="4" w:space="0"/>
          <w:insideV w:val="nil"/>
        </w:tcBorders>
        <w:shd w:val="clear" w:color="auto" w:fill="000000"/>
      </w:tcPr>
    </w:tblStylePr>
    <w:tblStylePr w:type="lastCol">
      <w:rPr>
        <w:color w:val="FFFFFF"/>
      </w:rPr>
      <w:tblPr/>
      <w:tcPr>
        <w:tcBorders>
          <w:top w:val="nil"/>
          <w:left w:val="nil"/>
          <w:bottom w:val="nil"/>
          <w:right w:val="nil"/>
          <w:insideH w:val="nil"/>
          <w:insideV w:val="nil"/>
        </w:tcBorders>
        <w:shd w:val="clear" w:color="auto" w:fill="000000"/>
      </w:tcPr>
    </w:tblStylePr>
    <w:tblStylePr w:type="band1Vert">
      <w:tblPr/>
      <w:tcPr>
        <w:shd w:val="clear" w:color="auto" w:fill="999999"/>
      </w:tcPr>
    </w:tblStylePr>
    <w:tblStylePr w:type="band1Horz">
      <w:tblPr/>
      <w:tcPr>
        <w:shd w:val="clear" w:color="auto" w:fill="808080"/>
      </w:tcPr>
    </w:tblStylePr>
    <w:tblStylePr w:type="neCell">
      <w:rPr>
        <w:color w:val="000000"/>
      </w:rPr>
    </w:tblStylePr>
    <w:tblStylePr w:type="nwCell">
      <w:rPr>
        <w:color w:val="000000"/>
      </w:rPr>
    </w:tblStylePr>
  </w:style>
  <w:style w:type="table" w:styleId="229">
    <w:name w:val="Colorful Shading Accent 1"/>
    <w:basedOn w:val="12"/>
    <w:autoRedefine/>
    <w:qFormat/>
    <w:uiPriority w:val="71"/>
    <w:rPr>
      <w:color w:val="000000"/>
    </w:rPr>
    <w:tblPr>
      <w:tblBorders>
        <w:top w:val="single" w:color="C0504D" w:sz="24" w:space="0"/>
        <w:left w:val="single" w:color="4F81BD" w:sz="4" w:space="0"/>
        <w:bottom w:val="single" w:color="4F81BD" w:sz="4" w:space="0"/>
        <w:right w:val="single" w:color="4F81BD" w:sz="4" w:space="0"/>
        <w:insideH w:val="single" w:color="FFFFFF" w:sz="4" w:space="0"/>
        <w:insideV w:val="single" w:color="FFFFFF" w:sz="4" w:space="0"/>
      </w:tblBorders>
    </w:tblPr>
    <w:tcPr>
      <w:shd w:val="clear" w:color="auto" w:fill="EDF2F8"/>
    </w:tcPr>
    <w:tblStylePr w:type="firstRow">
      <w:rPr>
        <w:b/>
        <w:bCs/>
      </w:rPr>
      <w:tblPr/>
      <w:tcPr>
        <w:tcBorders>
          <w:top w:val="nil"/>
          <w:left w:val="single" w:color="C0504D"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2C4C74"/>
      </w:tcPr>
    </w:tblStylePr>
    <w:tblStylePr w:type="firstCol">
      <w:rPr>
        <w:color w:val="FFFFFF"/>
      </w:rPr>
      <w:tblPr/>
      <w:tcPr>
        <w:tcBorders>
          <w:top w:val="nil"/>
          <w:left w:val="nil"/>
          <w:bottom w:val="nil"/>
          <w:right w:val="nil"/>
          <w:insideH w:val="single" w:sz="4" w:space="0"/>
          <w:insideV w:val="nil"/>
        </w:tcBorders>
        <w:shd w:val="clear" w:color="auto" w:fill="2C4C74"/>
      </w:tcPr>
    </w:tblStylePr>
    <w:tblStylePr w:type="lastCol">
      <w:rPr>
        <w:color w:val="FFFFFF"/>
      </w:rPr>
      <w:tblPr/>
      <w:tcPr>
        <w:tcBorders>
          <w:top w:val="nil"/>
          <w:left w:val="nil"/>
          <w:bottom w:val="nil"/>
          <w:right w:val="nil"/>
          <w:insideH w:val="nil"/>
          <w:insideV w:val="nil"/>
        </w:tcBorders>
        <w:shd w:val="clear" w:color="auto" w:fill="2C4C74"/>
      </w:tcPr>
    </w:tblStylePr>
    <w:tblStylePr w:type="band1Vert">
      <w:tblPr/>
      <w:tcPr>
        <w:shd w:val="clear" w:color="auto" w:fill="B8CCE4"/>
      </w:tcPr>
    </w:tblStylePr>
    <w:tblStylePr w:type="band1Horz">
      <w:tblPr/>
      <w:tcPr>
        <w:shd w:val="clear" w:color="auto" w:fill="A7BFDE"/>
      </w:tcPr>
    </w:tblStylePr>
    <w:tblStylePr w:type="neCell">
      <w:rPr>
        <w:color w:val="000000"/>
      </w:rPr>
    </w:tblStylePr>
    <w:tblStylePr w:type="nwCell">
      <w:rPr>
        <w:color w:val="000000"/>
      </w:rPr>
    </w:tblStylePr>
  </w:style>
  <w:style w:type="table" w:styleId="230">
    <w:name w:val="Colorful Shading Accent 2"/>
    <w:basedOn w:val="12"/>
    <w:autoRedefine/>
    <w:qFormat/>
    <w:uiPriority w:val="71"/>
    <w:rPr>
      <w:color w:val="000000"/>
    </w:rPr>
    <w:tblPr>
      <w:tblBorders>
        <w:top w:val="single" w:color="C0504D" w:sz="24" w:space="0"/>
        <w:left w:val="single" w:color="C0504D" w:sz="4" w:space="0"/>
        <w:bottom w:val="single" w:color="C0504D" w:sz="4" w:space="0"/>
        <w:right w:val="single" w:color="C0504D" w:sz="4" w:space="0"/>
        <w:insideH w:val="single" w:color="FFFFFF" w:sz="4" w:space="0"/>
        <w:insideV w:val="single" w:color="FFFFFF" w:sz="4" w:space="0"/>
      </w:tblBorders>
    </w:tblPr>
    <w:tcPr>
      <w:shd w:val="clear" w:color="auto" w:fill="F8EDED"/>
    </w:tcPr>
    <w:tblStylePr w:type="firstRow">
      <w:rPr>
        <w:b/>
        <w:bCs/>
      </w:rPr>
      <w:tblPr/>
      <w:tcPr>
        <w:tcBorders>
          <w:top w:val="nil"/>
          <w:left w:val="single" w:color="C0504D"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772C2A"/>
      </w:tcPr>
    </w:tblStylePr>
    <w:tblStylePr w:type="firstCol">
      <w:rPr>
        <w:color w:val="FFFFFF"/>
      </w:rPr>
      <w:tblPr/>
      <w:tcPr>
        <w:tcBorders>
          <w:top w:val="nil"/>
          <w:left w:val="nil"/>
          <w:bottom w:val="nil"/>
          <w:right w:val="nil"/>
          <w:insideH w:val="single" w:sz="4" w:space="0"/>
          <w:insideV w:val="nil"/>
        </w:tcBorders>
        <w:shd w:val="clear" w:color="auto" w:fill="772C2A"/>
      </w:tcPr>
    </w:tblStylePr>
    <w:tblStylePr w:type="lastCol">
      <w:rPr>
        <w:color w:val="FFFFFF"/>
      </w:rPr>
      <w:tblPr/>
      <w:tcPr>
        <w:tcBorders>
          <w:top w:val="nil"/>
          <w:left w:val="nil"/>
          <w:bottom w:val="nil"/>
          <w:right w:val="nil"/>
          <w:insideH w:val="nil"/>
          <w:insideV w:val="nil"/>
        </w:tcBorders>
        <w:shd w:val="clear" w:color="auto" w:fill="772C2A"/>
      </w:tcPr>
    </w:tblStylePr>
    <w:tblStylePr w:type="band1Vert">
      <w:tblPr/>
      <w:tcPr>
        <w:shd w:val="clear" w:color="auto" w:fill="E5B8B7"/>
      </w:tcPr>
    </w:tblStylePr>
    <w:tblStylePr w:type="band1Horz">
      <w:tblPr/>
      <w:tcPr>
        <w:shd w:val="clear" w:color="auto" w:fill="DFA7A6"/>
      </w:tcPr>
    </w:tblStylePr>
    <w:tblStylePr w:type="neCell">
      <w:rPr>
        <w:color w:val="000000"/>
      </w:rPr>
    </w:tblStylePr>
    <w:tblStylePr w:type="nwCell">
      <w:rPr>
        <w:color w:val="000000"/>
      </w:rPr>
    </w:tblStylePr>
  </w:style>
  <w:style w:type="table" w:styleId="231">
    <w:name w:val="Colorful Shading Accent 3"/>
    <w:basedOn w:val="12"/>
    <w:autoRedefine/>
    <w:qFormat/>
    <w:uiPriority w:val="71"/>
    <w:rPr>
      <w:color w:val="000000"/>
    </w:rPr>
    <w:tblPr>
      <w:tblBorders>
        <w:top w:val="single" w:color="8064A2" w:sz="24" w:space="0"/>
        <w:left w:val="single" w:color="9BBB59" w:sz="4" w:space="0"/>
        <w:bottom w:val="single" w:color="9BBB59" w:sz="4" w:space="0"/>
        <w:right w:val="single" w:color="9BBB59" w:sz="4" w:space="0"/>
        <w:insideH w:val="single" w:color="FFFFFF" w:sz="4" w:space="0"/>
        <w:insideV w:val="single" w:color="FFFFFF" w:sz="4" w:space="0"/>
      </w:tblBorders>
    </w:tblPr>
    <w:tcPr>
      <w:shd w:val="clear" w:color="auto" w:fill="F5F8EE"/>
    </w:tcPr>
    <w:tblStylePr w:type="firstRow">
      <w:rPr>
        <w:b/>
        <w:bCs/>
      </w:rPr>
      <w:tblPr/>
      <w:tcPr>
        <w:tcBorders>
          <w:top w:val="nil"/>
          <w:left w:val="single" w:color="8064A2"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5E7530"/>
      </w:tcPr>
    </w:tblStylePr>
    <w:tblStylePr w:type="firstCol">
      <w:rPr>
        <w:color w:val="FFFFFF"/>
      </w:rPr>
      <w:tblPr/>
      <w:tcPr>
        <w:tcBorders>
          <w:top w:val="nil"/>
          <w:left w:val="nil"/>
          <w:bottom w:val="nil"/>
          <w:right w:val="nil"/>
          <w:insideH w:val="single" w:sz="4" w:space="0"/>
          <w:insideV w:val="nil"/>
        </w:tcBorders>
        <w:shd w:val="clear" w:color="auto" w:fill="5E7530"/>
      </w:tcPr>
    </w:tblStylePr>
    <w:tblStylePr w:type="lastCol">
      <w:rPr>
        <w:color w:val="FFFFFF"/>
      </w:rPr>
      <w:tblPr/>
      <w:tcPr>
        <w:tcBorders>
          <w:top w:val="nil"/>
          <w:left w:val="nil"/>
          <w:bottom w:val="nil"/>
          <w:right w:val="nil"/>
          <w:insideH w:val="nil"/>
          <w:insideV w:val="nil"/>
        </w:tcBorders>
        <w:shd w:val="clear" w:color="auto" w:fill="5E7530"/>
      </w:tcPr>
    </w:tblStylePr>
    <w:tblStylePr w:type="band1Vert">
      <w:tblPr/>
      <w:tcPr>
        <w:shd w:val="clear" w:color="auto" w:fill="D6E3BC"/>
      </w:tcPr>
    </w:tblStylePr>
    <w:tblStylePr w:type="band1Horz">
      <w:tblPr/>
      <w:tcPr>
        <w:shd w:val="clear" w:color="auto" w:fill="CDDDAC"/>
      </w:tcPr>
    </w:tblStylePr>
  </w:style>
  <w:style w:type="table" w:styleId="232">
    <w:name w:val="Colorful Shading Accent 4"/>
    <w:basedOn w:val="12"/>
    <w:autoRedefine/>
    <w:qFormat/>
    <w:uiPriority w:val="71"/>
    <w:rPr>
      <w:color w:val="000000"/>
    </w:rPr>
    <w:tblPr>
      <w:tblBorders>
        <w:top w:val="single" w:color="9BBB59" w:sz="24" w:space="0"/>
        <w:left w:val="single" w:color="8064A2" w:sz="4" w:space="0"/>
        <w:bottom w:val="single" w:color="8064A2" w:sz="4" w:space="0"/>
        <w:right w:val="single" w:color="8064A2" w:sz="4" w:space="0"/>
        <w:insideH w:val="single" w:color="FFFFFF" w:sz="4" w:space="0"/>
        <w:insideV w:val="single" w:color="FFFFFF" w:sz="4" w:space="0"/>
      </w:tblBorders>
    </w:tblPr>
    <w:tcPr>
      <w:shd w:val="clear" w:color="auto" w:fill="F2EFF6"/>
    </w:tcPr>
    <w:tblStylePr w:type="firstRow">
      <w:rPr>
        <w:b/>
        <w:bCs/>
      </w:rPr>
      <w:tblPr/>
      <w:tcPr>
        <w:tcBorders>
          <w:top w:val="nil"/>
          <w:left w:val="single" w:color="9BBB59"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4C3B62"/>
      </w:tcPr>
    </w:tblStylePr>
    <w:tblStylePr w:type="firstCol">
      <w:rPr>
        <w:color w:val="FFFFFF"/>
      </w:rPr>
      <w:tblPr/>
      <w:tcPr>
        <w:tcBorders>
          <w:top w:val="nil"/>
          <w:left w:val="nil"/>
          <w:bottom w:val="nil"/>
          <w:right w:val="nil"/>
          <w:insideH w:val="single" w:sz="4" w:space="0"/>
          <w:insideV w:val="nil"/>
        </w:tcBorders>
        <w:shd w:val="clear" w:color="auto" w:fill="4C3B62"/>
      </w:tcPr>
    </w:tblStylePr>
    <w:tblStylePr w:type="lastCol">
      <w:rPr>
        <w:color w:val="FFFFFF"/>
      </w:rPr>
      <w:tblPr/>
      <w:tcPr>
        <w:tcBorders>
          <w:top w:val="nil"/>
          <w:left w:val="nil"/>
          <w:bottom w:val="nil"/>
          <w:right w:val="nil"/>
          <w:insideH w:val="nil"/>
          <w:insideV w:val="nil"/>
        </w:tcBorders>
        <w:shd w:val="clear" w:color="auto" w:fill="4C3B62"/>
      </w:tcPr>
    </w:tblStylePr>
    <w:tblStylePr w:type="band1Vert">
      <w:tblPr/>
      <w:tcPr>
        <w:shd w:val="clear" w:color="auto" w:fill="CCC0D9"/>
      </w:tcPr>
    </w:tblStylePr>
    <w:tblStylePr w:type="band1Horz">
      <w:tblPr/>
      <w:tcPr>
        <w:shd w:val="clear" w:color="auto" w:fill="BFB1D0"/>
      </w:tcPr>
    </w:tblStylePr>
    <w:tblStylePr w:type="neCell">
      <w:rPr>
        <w:color w:val="000000"/>
      </w:rPr>
    </w:tblStylePr>
    <w:tblStylePr w:type="nwCell">
      <w:rPr>
        <w:color w:val="000000"/>
      </w:rPr>
    </w:tblStylePr>
  </w:style>
  <w:style w:type="table" w:styleId="233">
    <w:name w:val="Colorful Shading Accent 5"/>
    <w:basedOn w:val="12"/>
    <w:autoRedefine/>
    <w:qFormat/>
    <w:uiPriority w:val="71"/>
    <w:rPr>
      <w:color w:val="000000"/>
    </w:rPr>
    <w:tblPr>
      <w:tblBorders>
        <w:top w:val="single" w:color="F79646" w:sz="24" w:space="0"/>
        <w:left w:val="single" w:color="4BACC6" w:sz="4" w:space="0"/>
        <w:bottom w:val="single" w:color="4BACC6" w:sz="4" w:space="0"/>
        <w:right w:val="single" w:color="4BACC6" w:sz="4" w:space="0"/>
        <w:insideH w:val="single" w:color="FFFFFF" w:sz="4" w:space="0"/>
        <w:insideV w:val="single" w:color="FFFFFF" w:sz="4" w:space="0"/>
      </w:tblBorders>
    </w:tblPr>
    <w:tcPr>
      <w:shd w:val="clear" w:color="auto" w:fill="EDF6F9"/>
    </w:tcPr>
    <w:tblStylePr w:type="firstRow">
      <w:rPr>
        <w:b/>
        <w:bCs/>
      </w:rPr>
      <w:tblPr/>
      <w:tcPr>
        <w:tcBorders>
          <w:top w:val="nil"/>
          <w:left w:val="single" w:color="F79646"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276A7C"/>
      </w:tcPr>
    </w:tblStylePr>
    <w:tblStylePr w:type="firstCol">
      <w:rPr>
        <w:color w:val="FFFFFF"/>
      </w:rPr>
      <w:tblPr/>
      <w:tcPr>
        <w:tcBorders>
          <w:top w:val="nil"/>
          <w:left w:val="nil"/>
          <w:bottom w:val="nil"/>
          <w:right w:val="nil"/>
          <w:insideH w:val="single" w:sz="4" w:space="0"/>
          <w:insideV w:val="nil"/>
        </w:tcBorders>
        <w:shd w:val="clear" w:color="auto" w:fill="276A7C"/>
      </w:tcPr>
    </w:tblStylePr>
    <w:tblStylePr w:type="lastCol">
      <w:rPr>
        <w:color w:val="FFFFFF"/>
      </w:rPr>
      <w:tblPr/>
      <w:tcPr>
        <w:tcBorders>
          <w:top w:val="nil"/>
          <w:left w:val="nil"/>
          <w:bottom w:val="nil"/>
          <w:right w:val="nil"/>
          <w:insideH w:val="nil"/>
          <w:insideV w:val="nil"/>
        </w:tcBorders>
        <w:shd w:val="clear" w:color="auto" w:fill="276A7C"/>
      </w:tcPr>
    </w:tblStylePr>
    <w:tblStylePr w:type="band1Vert">
      <w:tblPr/>
      <w:tcPr>
        <w:shd w:val="clear" w:color="auto" w:fill="B6DDE8"/>
      </w:tcPr>
    </w:tblStylePr>
    <w:tblStylePr w:type="band1Horz">
      <w:tblPr/>
      <w:tcPr>
        <w:shd w:val="clear" w:color="auto" w:fill="A5D5E2"/>
      </w:tcPr>
    </w:tblStylePr>
    <w:tblStylePr w:type="neCell">
      <w:rPr>
        <w:color w:val="000000"/>
      </w:rPr>
    </w:tblStylePr>
    <w:tblStylePr w:type="nwCell">
      <w:rPr>
        <w:color w:val="000000"/>
      </w:rPr>
    </w:tblStylePr>
  </w:style>
  <w:style w:type="table" w:styleId="234">
    <w:name w:val="Colorful Shading Accent 6"/>
    <w:basedOn w:val="12"/>
    <w:autoRedefine/>
    <w:qFormat/>
    <w:uiPriority w:val="71"/>
    <w:rPr>
      <w:color w:val="000000"/>
    </w:rPr>
    <w:tblPr>
      <w:tblBorders>
        <w:top w:val="single" w:color="4BACC6" w:sz="24" w:space="0"/>
        <w:left w:val="single" w:color="F79646" w:sz="4" w:space="0"/>
        <w:bottom w:val="single" w:color="F79646" w:sz="4" w:space="0"/>
        <w:right w:val="single" w:color="F79646" w:sz="4" w:space="0"/>
        <w:insideH w:val="single" w:color="FFFFFF" w:sz="4" w:space="0"/>
        <w:insideV w:val="single" w:color="FFFFFF" w:sz="4" w:space="0"/>
      </w:tblBorders>
    </w:tblPr>
    <w:tcPr>
      <w:shd w:val="clear" w:color="auto" w:fill="FEF4EC"/>
    </w:tcPr>
    <w:tblStylePr w:type="firstRow">
      <w:rPr>
        <w:b/>
        <w:bCs/>
      </w:rPr>
      <w:tblPr/>
      <w:tcPr>
        <w:tcBorders>
          <w:top w:val="nil"/>
          <w:left w:val="single" w:color="4BACC6"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B65608"/>
      </w:tcPr>
    </w:tblStylePr>
    <w:tblStylePr w:type="firstCol">
      <w:rPr>
        <w:color w:val="FFFFFF"/>
      </w:rPr>
      <w:tblPr/>
      <w:tcPr>
        <w:tcBorders>
          <w:top w:val="nil"/>
          <w:left w:val="nil"/>
          <w:bottom w:val="nil"/>
          <w:right w:val="nil"/>
          <w:insideH w:val="single" w:sz="4" w:space="0"/>
          <w:insideV w:val="nil"/>
        </w:tcBorders>
        <w:shd w:val="clear" w:color="auto" w:fill="B65608"/>
      </w:tcPr>
    </w:tblStylePr>
    <w:tblStylePr w:type="lastCol">
      <w:rPr>
        <w:color w:val="FFFFFF"/>
      </w:rPr>
      <w:tblPr/>
      <w:tcPr>
        <w:tcBorders>
          <w:top w:val="nil"/>
          <w:left w:val="nil"/>
          <w:bottom w:val="nil"/>
          <w:right w:val="nil"/>
          <w:insideH w:val="nil"/>
          <w:insideV w:val="nil"/>
        </w:tcBorders>
        <w:shd w:val="clear" w:color="auto" w:fill="B65608"/>
      </w:tcPr>
    </w:tblStylePr>
    <w:tblStylePr w:type="band1Vert">
      <w:tblPr/>
      <w:tcPr>
        <w:shd w:val="clear" w:color="auto" w:fill="FBD4B4"/>
      </w:tcPr>
    </w:tblStylePr>
    <w:tblStylePr w:type="band1Horz">
      <w:tblPr/>
      <w:tcPr>
        <w:shd w:val="clear" w:color="auto" w:fill="FBCAA2"/>
      </w:tcPr>
    </w:tblStylePr>
    <w:tblStylePr w:type="neCell">
      <w:rPr>
        <w:color w:val="000000"/>
      </w:rPr>
    </w:tblStylePr>
    <w:tblStylePr w:type="nwCell">
      <w:rPr>
        <w:color w:val="000000"/>
      </w:rPr>
    </w:tblStylePr>
  </w:style>
  <w:style w:type="table" w:styleId="235">
    <w:name w:val="Colorful List"/>
    <w:basedOn w:val="12"/>
    <w:autoRedefine/>
    <w:qFormat/>
    <w:uiPriority w:val="72"/>
    <w:rPr>
      <w:color w:val="000000"/>
    </w:rPr>
    <w:tblPr>
      <w:tblStyleRowBandSize w:val="1"/>
      <w:tblStyleColBandSize w:val="1"/>
    </w:tblPr>
    <w:tcPr>
      <w:shd w:val="clear" w:color="auto" w:fill="E6E6E6"/>
    </w:tcPr>
    <w:tblStylePr w:type="firstRow">
      <w:rPr>
        <w:b/>
        <w:bCs/>
        <w:color w:val="FFFFFF"/>
      </w:rPr>
      <w:tblPr/>
      <w:tcPr>
        <w:tcBorders>
          <w:left w:val="single" w:color="FFFFFF" w:sz="12" w:space="0"/>
        </w:tcBorders>
        <w:shd w:val="clear" w:color="auto" w:fill="9E3A38"/>
      </w:tcPr>
    </w:tblStylePr>
    <w:tblStylePr w:type="lastRow">
      <w:rPr>
        <w:b/>
        <w:bCs/>
        <w:color w:val="9E3A38"/>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cPr>
    </w:tblStylePr>
    <w:tblStylePr w:type="band1Horz">
      <w:tblPr/>
      <w:tcPr>
        <w:shd w:val="clear" w:color="auto" w:fill="CCCCCC"/>
      </w:tcPr>
    </w:tblStylePr>
  </w:style>
  <w:style w:type="table" w:styleId="236">
    <w:name w:val="Colorful List Accent 1"/>
    <w:basedOn w:val="12"/>
    <w:autoRedefine/>
    <w:qFormat/>
    <w:uiPriority w:val="72"/>
    <w:rPr>
      <w:color w:val="000000"/>
    </w:rPr>
    <w:tblPr>
      <w:tblStyleRowBandSize w:val="1"/>
      <w:tblStyleColBandSize w:val="1"/>
    </w:tblPr>
    <w:tcPr>
      <w:shd w:val="clear" w:color="auto" w:fill="EDF2F8"/>
    </w:tcPr>
    <w:tblStylePr w:type="firstRow">
      <w:rPr>
        <w:b/>
        <w:bCs/>
        <w:color w:val="FFFFFF"/>
      </w:rPr>
      <w:tblPr/>
      <w:tcPr>
        <w:tcBorders>
          <w:left w:val="single" w:color="FFFFFF" w:sz="12" w:space="0"/>
        </w:tcBorders>
        <w:shd w:val="clear" w:color="auto" w:fill="9E3A38"/>
      </w:tcPr>
    </w:tblStylePr>
    <w:tblStylePr w:type="lastRow">
      <w:rPr>
        <w:b/>
        <w:bCs/>
        <w:color w:val="9E3A38"/>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cPr>
    </w:tblStylePr>
    <w:tblStylePr w:type="band1Horz">
      <w:tblPr/>
      <w:tcPr>
        <w:shd w:val="clear" w:color="auto" w:fill="DBE5F1"/>
      </w:tcPr>
    </w:tblStylePr>
  </w:style>
  <w:style w:type="table" w:styleId="237">
    <w:name w:val="Colorful List Accent 2"/>
    <w:basedOn w:val="12"/>
    <w:autoRedefine/>
    <w:qFormat/>
    <w:uiPriority w:val="72"/>
    <w:rPr>
      <w:color w:val="000000"/>
    </w:rPr>
    <w:tblPr>
      <w:tblStyleRowBandSize w:val="1"/>
      <w:tblStyleColBandSize w:val="1"/>
    </w:tblPr>
    <w:tcPr>
      <w:shd w:val="clear" w:color="auto" w:fill="F8EDED"/>
    </w:tcPr>
    <w:tblStylePr w:type="firstRow">
      <w:rPr>
        <w:b/>
        <w:bCs/>
        <w:color w:val="FFFFFF"/>
      </w:rPr>
      <w:tblPr/>
      <w:tcPr>
        <w:tcBorders>
          <w:left w:val="single" w:color="FFFFFF" w:sz="12" w:space="0"/>
        </w:tcBorders>
        <w:shd w:val="clear" w:color="auto" w:fill="9E3A38"/>
      </w:tcPr>
    </w:tblStylePr>
    <w:tblStylePr w:type="lastRow">
      <w:rPr>
        <w:b/>
        <w:bCs/>
        <w:color w:val="9E3A38"/>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cPr>
    </w:tblStylePr>
    <w:tblStylePr w:type="band1Horz">
      <w:tblPr/>
      <w:tcPr>
        <w:shd w:val="clear" w:color="auto" w:fill="F2DBDB"/>
      </w:tcPr>
    </w:tblStylePr>
  </w:style>
  <w:style w:type="table" w:styleId="238">
    <w:name w:val="Colorful List Accent 3"/>
    <w:basedOn w:val="12"/>
    <w:autoRedefine/>
    <w:qFormat/>
    <w:uiPriority w:val="72"/>
    <w:rPr>
      <w:color w:val="000000"/>
    </w:rPr>
    <w:tblPr>
      <w:tblStyleRowBandSize w:val="1"/>
      <w:tblStyleColBandSize w:val="1"/>
    </w:tblPr>
    <w:tcPr>
      <w:shd w:val="clear" w:color="auto" w:fill="F5F8EE"/>
    </w:tcPr>
    <w:tblStylePr w:type="firstRow">
      <w:rPr>
        <w:b/>
        <w:bCs/>
        <w:color w:val="FFFFFF"/>
      </w:rPr>
      <w:tblPr/>
      <w:tcPr>
        <w:tcBorders>
          <w:left w:val="single" w:color="FFFFFF" w:sz="12" w:space="0"/>
        </w:tcBorders>
        <w:shd w:val="clear" w:color="auto" w:fill="664E82"/>
      </w:tcPr>
    </w:tblStylePr>
    <w:tblStylePr w:type="lastRow">
      <w:rPr>
        <w:b/>
        <w:bCs/>
        <w:color w:val="664E82"/>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cPr>
    </w:tblStylePr>
    <w:tblStylePr w:type="band1Horz">
      <w:tblPr/>
      <w:tcPr>
        <w:shd w:val="clear" w:color="auto" w:fill="EAF1DD"/>
      </w:tcPr>
    </w:tblStylePr>
  </w:style>
  <w:style w:type="table" w:styleId="239">
    <w:name w:val="Colorful List Accent 4"/>
    <w:basedOn w:val="12"/>
    <w:autoRedefine/>
    <w:qFormat/>
    <w:uiPriority w:val="72"/>
    <w:rPr>
      <w:color w:val="000000"/>
    </w:rPr>
    <w:tblPr>
      <w:tblStyleRowBandSize w:val="1"/>
      <w:tblStyleColBandSize w:val="1"/>
    </w:tblPr>
    <w:tcPr>
      <w:shd w:val="clear" w:color="auto" w:fill="F2EFF6"/>
    </w:tcPr>
    <w:tblStylePr w:type="firstRow">
      <w:rPr>
        <w:b/>
        <w:bCs/>
        <w:color w:val="FFFFFF"/>
      </w:rPr>
      <w:tblPr/>
      <w:tcPr>
        <w:tcBorders>
          <w:left w:val="single" w:color="FFFFFF" w:sz="12" w:space="0"/>
        </w:tcBorders>
        <w:shd w:val="clear" w:color="auto" w:fill="7E9C40"/>
      </w:tcPr>
    </w:tblStylePr>
    <w:tblStylePr w:type="lastRow">
      <w:rPr>
        <w:b/>
        <w:bCs/>
        <w:color w:val="7E9C40"/>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cPr>
    </w:tblStylePr>
    <w:tblStylePr w:type="band1Horz">
      <w:tblPr/>
      <w:tcPr>
        <w:shd w:val="clear" w:color="auto" w:fill="E5DFEC"/>
      </w:tcPr>
    </w:tblStylePr>
  </w:style>
  <w:style w:type="table" w:styleId="240">
    <w:name w:val="Colorful List Accent 5"/>
    <w:basedOn w:val="12"/>
    <w:autoRedefine/>
    <w:qFormat/>
    <w:uiPriority w:val="72"/>
    <w:rPr>
      <w:color w:val="000000"/>
    </w:rPr>
    <w:tblPr>
      <w:tblStyleRowBandSize w:val="1"/>
      <w:tblStyleColBandSize w:val="1"/>
    </w:tblPr>
    <w:tcPr>
      <w:shd w:val="clear" w:color="auto" w:fill="EDF6F9"/>
    </w:tcPr>
    <w:tblStylePr w:type="firstRow">
      <w:rPr>
        <w:b/>
        <w:bCs/>
        <w:color w:val="FFFFFF"/>
      </w:rPr>
      <w:tblPr/>
      <w:tcPr>
        <w:tcBorders>
          <w:left w:val="single" w:color="FFFFFF" w:sz="12" w:space="0"/>
        </w:tcBorders>
        <w:shd w:val="clear" w:color="auto" w:fill="F2730A"/>
      </w:tcPr>
    </w:tblStylePr>
    <w:tblStylePr w:type="lastRow">
      <w:rPr>
        <w:b/>
        <w:bCs/>
        <w:color w:val="F2730A"/>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cPr>
    </w:tblStylePr>
    <w:tblStylePr w:type="band1Horz">
      <w:tblPr/>
      <w:tcPr>
        <w:shd w:val="clear" w:color="auto" w:fill="DAEEF3"/>
      </w:tcPr>
    </w:tblStylePr>
  </w:style>
  <w:style w:type="table" w:styleId="241">
    <w:name w:val="Colorful List Accent 6"/>
    <w:basedOn w:val="12"/>
    <w:autoRedefine/>
    <w:qFormat/>
    <w:uiPriority w:val="72"/>
    <w:rPr>
      <w:color w:val="000000"/>
    </w:rPr>
    <w:tblPr>
      <w:tblStyleRowBandSize w:val="1"/>
      <w:tblStyleColBandSize w:val="1"/>
    </w:tblPr>
    <w:tcPr>
      <w:shd w:val="clear" w:color="auto" w:fill="FEF4EC"/>
    </w:tcPr>
    <w:tblStylePr w:type="firstRow">
      <w:rPr>
        <w:b/>
        <w:bCs/>
        <w:color w:val="FFFFFF"/>
      </w:rPr>
      <w:tblPr/>
      <w:tcPr>
        <w:tcBorders>
          <w:left w:val="single" w:color="FFFFFF" w:sz="12" w:space="0"/>
        </w:tcBorders>
        <w:shd w:val="clear" w:color="auto" w:fill="348DA5"/>
      </w:tcPr>
    </w:tblStylePr>
    <w:tblStylePr w:type="lastRow">
      <w:rPr>
        <w:b/>
        <w:bCs/>
        <w:color w:val="348DA5"/>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cPr>
    </w:tblStylePr>
    <w:tblStylePr w:type="band1Horz">
      <w:tblPr/>
      <w:tcPr>
        <w:shd w:val="clear" w:color="auto" w:fill="FDE9D9"/>
      </w:tcPr>
    </w:tblStylePr>
  </w:style>
  <w:style w:type="table" w:styleId="242">
    <w:name w:val="Colorful Grid"/>
    <w:basedOn w:val="12"/>
    <w:autoRedefine/>
    <w:qFormat/>
    <w:uiPriority w:val="73"/>
    <w:rPr>
      <w:color w:val="000000"/>
    </w:rPr>
    <w:tblPr>
      <w:tblBorders>
        <w:insideH w:val="single" w:color="FFFFFF" w:sz="4" w:space="0"/>
      </w:tblBorders>
    </w:tblPr>
    <w:tcPr>
      <w:shd w:val="clear" w:color="auto" w:fill="CCCCCC"/>
    </w:tcPr>
    <w:tblStylePr w:type="firstRow">
      <w:rPr>
        <w:b/>
        <w:bCs/>
      </w:rPr>
      <w:tblPr/>
      <w:tcPr>
        <w:shd w:val="clear" w:color="auto" w:fill="999999"/>
      </w:tcPr>
    </w:tblStylePr>
    <w:tblStylePr w:type="lastRow">
      <w:rPr>
        <w:b/>
        <w:bCs/>
        <w:color w:val="000000"/>
      </w:rPr>
      <w:tblPr/>
      <w:tcPr>
        <w:shd w:val="clear" w:color="auto" w:fill="999999"/>
      </w:tcPr>
    </w:tblStylePr>
    <w:tblStylePr w:type="firstCol">
      <w:rPr>
        <w:color w:val="FFFFFF"/>
      </w:rPr>
      <w:tblPr/>
      <w:tcPr>
        <w:shd w:val="clear" w:color="auto" w:fill="000000"/>
      </w:tcPr>
    </w:tblStylePr>
    <w:tblStylePr w:type="lastCol">
      <w:rPr>
        <w:color w:val="FFFFFF"/>
      </w:rPr>
      <w:tblPr/>
      <w:tcPr>
        <w:shd w:val="clear" w:color="auto" w:fill="000000"/>
      </w:tcPr>
    </w:tblStylePr>
    <w:tblStylePr w:type="band1Vert">
      <w:tblPr/>
      <w:tcPr>
        <w:shd w:val="clear" w:color="auto" w:fill="808080"/>
      </w:tcPr>
    </w:tblStylePr>
    <w:tblStylePr w:type="band1Horz">
      <w:tblPr/>
      <w:tcPr>
        <w:shd w:val="clear" w:color="auto" w:fill="808080"/>
      </w:tcPr>
    </w:tblStylePr>
  </w:style>
  <w:style w:type="table" w:styleId="243">
    <w:name w:val="Colorful Grid Accent 1"/>
    <w:basedOn w:val="12"/>
    <w:autoRedefine/>
    <w:qFormat/>
    <w:uiPriority w:val="73"/>
    <w:rPr>
      <w:color w:val="000000"/>
    </w:rPr>
    <w:tblPr>
      <w:tblBorders>
        <w:insideH w:val="single" w:color="FFFFFF" w:sz="4" w:space="0"/>
      </w:tblBorders>
    </w:tblPr>
    <w:tcPr>
      <w:shd w:val="clear" w:color="auto" w:fill="DBE5F1"/>
    </w:tcPr>
    <w:tblStylePr w:type="firstRow">
      <w:rPr>
        <w:b/>
        <w:bCs/>
      </w:rPr>
      <w:tblPr/>
      <w:tcPr>
        <w:shd w:val="clear" w:color="auto" w:fill="B8CCE4"/>
      </w:tcPr>
    </w:tblStylePr>
    <w:tblStylePr w:type="lastRow">
      <w:rPr>
        <w:b/>
        <w:bCs/>
        <w:color w:val="000000"/>
      </w:rPr>
      <w:tblPr/>
      <w:tcPr>
        <w:shd w:val="clear" w:color="auto" w:fill="B8CCE4"/>
      </w:tcPr>
    </w:tblStylePr>
    <w:tblStylePr w:type="firstCol">
      <w:rPr>
        <w:color w:val="FFFFFF"/>
      </w:rPr>
      <w:tblPr/>
      <w:tcPr>
        <w:shd w:val="clear" w:color="auto" w:fill="365F91"/>
      </w:tcPr>
    </w:tblStylePr>
    <w:tblStylePr w:type="lastCol">
      <w:rPr>
        <w:color w:val="FFFFFF"/>
      </w:rPr>
      <w:tblPr/>
      <w:tcPr>
        <w:shd w:val="clear" w:color="auto" w:fill="365F91"/>
      </w:tcPr>
    </w:tblStylePr>
    <w:tblStylePr w:type="band1Vert">
      <w:tblPr/>
      <w:tcPr>
        <w:shd w:val="clear" w:color="auto" w:fill="A7BFDE"/>
      </w:tcPr>
    </w:tblStylePr>
    <w:tblStylePr w:type="band1Horz">
      <w:tblPr/>
      <w:tcPr>
        <w:shd w:val="clear" w:color="auto" w:fill="A7BFDE"/>
      </w:tcPr>
    </w:tblStylePr>
  </w:style>
  <w:style w:type="table" w:styleId="244">
    <w:name w:val="Colorful Grid Accent 2"/>
    <w:basedOn w:val="12"/>
    <w:autoRedefine/>
    <w:qFormat/>
    <w:uiPriority w:val="73"/>
    <w:rPr>
      <w:color w:val="000000"/>
    </w:rPr>
    <w:tblPr>
      <w:tblBorders>
        <w:insideH w:val="single" w:color="FFFFFF" w:sz="4" w:space="0"/>
      </w:tblBorders>
    </w:tblPr>
    <w:tcPr>
      <w:shd w:val="clear" w:color="auto" w:fill="F2DBDB"/>
    </w:tcPr>
    <w:tblStylePr w:type="firstRow">
      <w:rPr>
        <w:b/>
        <w:bCs/>
      </w:rPr>
      <w:tblPr/>
      <w:tcPr>
        <w:shd w:val="clear" w:color="auto" w:fill="E5B8B7"/>
      </w:tcPr>
    </w:tblStylePr>
    <w:tblStylePr w:type="lastRow">
      <w:rPr>
        <w:b/>
        <w:bCs/>
        <w:color w:val="000000"/>
      </w:rPr>
      <w:tblPr/>
      <w:tcPr>
        <w:shd w:val="clear" w:color="auto" w:fill="E5B8B7"/>
      </w:tcPr>
    </w:tblStylePr>
    <w:tblStylePr w:type="firstCol">
      <w:rPr>
        <w:color w:val="FFFFFF"/>
      </w:rPr>
      <w:tblPr/>
      <w:tcPr>
        <w:shd w:val="clear" w:color="auto" w:fill="943634"/>
      </w:tcPr>
    </w:tblStylePr>
    <w:tblStylePr w:type="lastCol">
      <w:rPr>
        <w:color w:val="FFFFFF"/>
      </w:rPr>
      <w:tblPr/>
      <w:tcPr>
        <w:shd w:val="clear" w:color="auto" w:fill="943634"/>
      </w:tcPr>
    </w:tblStylePr>
    <w:tblStylePr w:type="band1Vert">
      <w:tblPr/>
      <w:tcPr>
        <w:shd w:val="clear" w:color="auto" w:fill="DFA7A6"/>
      </w:tcPr>
    </w:tblStylePr>
    <w:tblStylePr w:type="band1Horz">
      <w:tblPr/>
      <w:tcPr>
        <w:shd w:val="clear" w:color="auto" w:fill="DFA7A6"/>
      </w:tcPr>
    </w:tblStylePr>
  </w:style>
  <w:style w:type="table" w:styleId="245">
    <w:name w:val="Colorful Grid Accent 3"/>
    <w:basedOn w:val="12"/>
    <w:autoRedefine/>
    <w:qFormat/>
    <w:uiPriority w:val="73"/>
    <w:rPr>
      <w:color w:val="000000"/>
    </w:rPr>
    <w:tblPr>
      <w:tblBorders>
        <w:insideH w:val="single" w:color="FFFFFF" w:sz="4" w:space="0"/>
      </w:tblBorders>
    </w:tblPr>
    <w:tcPr>
      <w:shd w:val="clear" w:color="auto" w:fill="EAF1DD"/>
    </w:tcPr>
    <w:tblStylePr w:type="firstRow">
      <w:rPr>
        <w:b/>
        <w:bCs/>
      </w:rPr>
      <w:tblPr/>
      <w:tcPr>
        <w:shd w:val="clear" w:color="auto" w:fill="D6E3BC"/>
      </w:tcPr>
    </w:tblStylePr>
    <w:tblStylePr w:type="lastRow">
      <w:rPr>
        <w:b/>
        <w:bCs/>
        <w:color w:val="000000"/>
      </w:rPr>
      <w:tblPr/>
      <w:tcPr>
        <w:shd w:val="clear" w:color="auto" w:fill="D6E3BC"/>
      </w:tcPr>
    </w:tblStylePr>
    <w:tblStylePr w:type="firstCol">
      <w:rPr>
        <w:color w:val="FFFFFF"/>
      </w:rPr>
      <w:tblPr/>
      <w:tcPr>
        <w:shd w:val="clear" w:color="auto" w:fill="76923C"/>
      </w:tcPr>
    </w:tblStylePr>
    <w:tblStylePr w:type="lastCol">
      <w:rPr>
        <w:color w:val="FFFFFF"/>
      </w:rPr>
      <w:tblPr/>
      <w:tcPr>
        <w:shd w:val="clear" w:color="auto" w:fill="76923C"/>
      </w:tcPr>
    </w:tblStylePr>
    <w:tblStylePr w:type="band1Vert">
      <w:tblPr/>
      <w:tcPr>
        <w:shd w:val="clear" w:color="auto" w:fill="CDDDAC"/>
      </w:tcPr>
    </w:tblStylePr>
    <w:tblStylePr w:type="band1Horz">
      <w:tblPr/>
      <w:tcPr>
        <w:shd w:val="clear" w:color="auto" w:fill="CDDDAC"/>
      </w:tcPr>
    </w:tblStylePr>
  </w:style>
  <w:style w:type="table" w:styleId="246">
    <w:name w:val="Colorful Grid Accent 4"/>
    <w:basedOn w:val="12"/>
    <w:autoRedefine/>
    <w:qFormat/>
    <w:uiPriority w:val="73"/>
    <w:rPr>
      <w:color w:val="000000"/>
    </w:rPr>
    <w:tblPr>
      <w:tblBorders>
        <w:insideH w:val="single" w:color="FFFFFF" w:sz="4" w:space="0"/>
      </w:tblBorders>
    </w:tblPr>
    <w:tcPr>
      <w:shd w:val="clear" w:color="auto" w:fill="E5DFEC"/>
    </w:tcPr>
    <w:tblStylePr w:type="firstRow">
      <w:rPr>
        <w:b/>
        <w:bCs/>
      </w:rPr>
      <w:tblPr/>
      <w:tcPr>
        <w:shd w:val="clear" w:color="auto" w:fill="CCC0D9"/>
      </w:tcPr>
    </w:tblStylePr>
    <w:tblStylePr w:type="lastRow">
      <w:rPr>
        <w:b/>
        <w:bCs/>
        <w:color w:val="000000"/>
      </w:rPr>
      <w:tblPr/>
      <w:tcPr>
        <w:shd w:val="clear" w:color="auto" w:fill="CCC0D9"/>
      </w:tcPr>
    </w:tblStylePr>
    <w:tblStylePr w:type="firstCol">
      <w:rPr>
        <w:color w:val="FFFFFF"/>
      </w:rPr>
      <w:tblPr/>
      <w:tcPr>
        <w:shd w:val="clear" w:color="auto" w:fill="5F497A"/>
      </w:tcPr>
    </w:tblStylePr>
    <w:tblStylePr w:type="lastCol">
      <w:rPr>
        <w:color w:val="FFFFFF"/>
      </w:rPr>
      <w:tblPr/>
      <w:tcPr>
        <w:shd w:val="clear" w:color="auto" w:fill="5F497A"/>
      </w:tcPr>
    </w:tblStylePr>
    <w:tblStylePr w:type="band1Vert">
      <w:tblPr/>
      <w:tcPr>
        <w:shd w:val="clear" w:color="auto" w:fill="BFB1D0"/>
      </w:tcPr>
    </w:tblStylePr>
    <w:tblStylePr w:type="band1Horz">
      <w:tblPr/>
      <w:tcPr>
        <w:shd w:val="clear" w:color="auto" w:fill="BFB1D0"/>
      </w:tcPr>
    </w:tblStylePr>
  </w:style>
  <w:style w:type="table" w:styleId="247">
    <w:name w:val="Colorful Grid Accent 5"/>
    <w:basedOn w:val="12"/>
    <w:autoRedefine/>
    <w:qFormat/>
    <w:uiPriority w:val="73"/>
    <w:rPr>
      <w:color w:val="000000"/>
    </w:rPr>
    <w:tblPr>
      <w:tblBorders>
        <w:insideH w:val="single" w:color="FFFFFF" w:sz="4" w:space="0"/>
      </w:tblBorders>
    </w:tblPr>
    <w:tcPr>
      <w:shd w:val="clear" w:color="auto" w:fill="DAEEF3"/>
    </w:tcPr>
    <w:tblStylePr w:type="firstRow">
      <w:rPr>
        <w:b/>
        <w:bCs/>
      </w:rPr>
      <w:tblPr/>
      <w:tcPr>
        <w:shd w:val="clear" w:color="auto" w:fill="B6DDE8"/>
      </w:tcPr>
    </w:tblStylePr>
    <w:tblStylePr w:type="lastRow">
      <w:rPr>
        <w:b/>
        <w:bCs/>
        <w:color w:val="000000"/>
      </w:rPr>
      <w:tblPr/>
      <w:tcPr>
        <w:shd w:val="clear" w:color="auto" w:fill="B6DDE8"/>
      </w:tcPr>
    </w:tblStylePr>
    <w:tblStylePr w:type="firstCol">
      <w:rPr>
        <w:color w:val="FFFFFF"/>
      </w:rPr>
      <w:tblPr/>
      <w:tcPr>
        <w:shd w:val="clear" w:color="auto" w:fill="31849B"/>
      </w:tcPr>
    </w:tblStylePr>
    <w:tblStylePr w:type="lastCol">
      <w:rPr>
        <w:color w:val="FFFFFF"/>
      </w:rPr>
      <w:tblPr/>
      <w:tcPr>
        <w:shd w:val="clear" w:color="auto" w:fill="31849B"/>
      </w:tcPr>
    </w:tblStylePr>
    <w:tblStylePr w:type="band1Vert">
      <w:tblPr/>
      <w:tcPr>
        <w:shd w:val="clear" w:color="auto" w:fill="A5D5E2"/>
      </w:tcPr>
    </w:tblStylePr>
    <w:tblStylePr w:type="band1Horz">
      <w:tblPr/>
      <w:tcPr>
        <w:shd w:val="clear" w:color="auto" w:fill="A5D5E2"/>
      </w:tcPr>
    </w:tblStylePr>
  </w:style>
  <w:style w:type="table" w:styleId="248">
    <w:name w:val="Colorful Grid Accent 6"/>
    <w:basedOn w:val="12"/>
    <w:autoRedefine/>
    <w:qFormat/>
    <w:uiPriority w:val="73"/>
    <w:rPr>
      <w:color w:val="000000"/>
    </w:rPr>
    <w:tblPr>
      <w:tblBorders>
        <w:insideH w:val="single" w:color="FFFFFF" w:sz="4" w:space="0"/>
      </w:tblBorders>
    </w:tblPr>
    <w:tcPr>
      <w:shd w:val="clear" w:color="auto" w:fill="FDE9D9"/>
    </w:tcPr>
    <w:tblStylePr w:type="firstRow">
      <w:rPr>
        <w:b/>
        <w:bCs/>
      </w:rPr>
      <w:tblPr/>
      <w:tcPr>
        <w:shd w:val="clear" w:color="auto" w:fill="FBD4B4"/>
      </w:tcPr>
    </w:tblStylePr>
    <w:tblStylePr w:type="lastRow">
      <w:rPr>
        <w:b/>
        <w:bCs/>
        <w:color w:val="000000"/>
      </w:rPr>
      <w:tblPr/>
      <w:tcPr>
        <w:shd w:val="clear" w:color="auto" w:fill="FBD4B4"/>
      </w:tcPr>
    </w:tblStylePr>
    <w:tblStylePr w:type="firstCol">
      <w:rPr>
        <w:color w:val="FFFFFF"/>
      </w:rPr>
      <w:tblPr/>
      <w:tcPr>
        <w:shd w:val="clear" w:color="auto" w:fill="E36C0A"/>
      </w:tcPr>
    </w:tblStylePr>
    <w:tblStylePr w:type="lastCol">
      <w:rPr>
        <w:color w:val="FFFFFF"/>
      </w:rPr>
      <w:tblPr/>
      <w:tcPr>
        <w:shd w:val="clear" w:color="auto" w:fill="E36C0A"/>
      </w:tcPr>
    </w:tblStylePr>
    <w:tblStylePr w:type="band1Vert">
      <w:tblPr/>
      <w:tcPr>
        <w:shd w:val="clear" w:color="auto" w:fill="FBCAA2"/>
      </w:tcPr>
    </w:tblStylePr>
    <w:tblStylePr w:type="band1Horz">
      <w:tblPr/>
      <w:tcPr>
        <w:shd w:val="clear" w:color="auto" w:fill="FBCAA2"/>
      </w:tcPr>
    </w:tblStylePr>
  </w:style>
  <w:style w:type="paragraph" w:customStyle="1" w:styleId="249">
    <w:name w:val="Judul"/>
    <w:basedOn w:val="1"/>
    <w:autoRedefine/>
    <w:qFormat/>
    <w:uiPriority w:val="0"/>
    <w:pPr>
      <w:spacing w:after="60" w:line="15" w:lineRule="atLeast"/>
    </w:pPr>
    <w:rPr>
      <w:rFonts w:ascii="Times" w:hAnsi="Times" w:eastAsia="Times" w:cs="Times"/>
      <w:color w:val="000000"/>
      <w:sz w:val="24"/>
      <w:szCs w:val="24"/>
      <w:u w:val="none"/>
      <w:lang w:bidi="ar"/>
    </w:rPr>
  </w:style>
  <w:style w:type="paragraph" w:customStyle="1" w:styleId="250">
    <w:name w:val="Sub Judul"/>
    <w:basedOn w:val="1"/>
    <w:next w:val="3"/>
    <w:autoRedefine/>
    <w:qFormat/>
    <w:uiPriority w:val="0"/>
    <w:pPr>
      <w:spacing w:after="320" w:line="15" w:lineRule="atLeast"/>
    </w:pPr>
    <w:rPr>
      <w:rFonts w:ascii="Times" w:hAnsi="Times" w:eastAsia="Times" w:cs="Times"/>
      <w:color w:val="000000"/>
      <w:sz w:val="24"/>
      <w:szCs w:val="24"/>
      <w:u w:val="none"/>
      <w:lang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6" Type="http://schemas.openxmlformats.org/officeDocument/2006/relationships/fontTable" Target="fontTable.xml"/><Relationship Id="rId65" Type="http://schemas.openxmlformats.org/officeDocument/2006/relationships/numbering" Target="numbering.xml"/><Relationship Id="rId64" Type="http://schemas.openxmlformats.org/officeDocument/2006/relationships/customXml" Target="../customXml/item1.xml"/><Relationship Id="rId63" Type="http://schemas.openxmlformats.org/officeDocument/2006/relationships/image" Target="media/image60.png"/><Relationship Id="rId62" Type="http://schemas.openxmlformats.org/officeDocument/2006/relationships/image" Target="media/image59.png"/><Relationship Id="rId61" Type="http://schemas.openxmlformats.org/officeDocument/2006/relationships/image" Target="media/image58.png"/><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32</Pages>
  <Words>0</Words>
  <Characters>0</Characters>
  <Lines>0</Lines>
  <Paragraphs>0</Paragraphs>
  <TotalTime>127</TotalTime>
  <ScaleCrop>false</ScaleCrop>
  <LinksUpToDate>false</LinksUpToDate>
  <CharactersWithSpaces>0</CharactersWithSpaces>
  <Application>WPS Office_12.2.0.16909_F1E327BC-269C-435d-A152-05C5408002CA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2023-10-03T10:10:00Z</dcterms:created>
  <dc:creator>M. Zidna Billah Faza</dc:creator>
  <cp:lastModifiedBy>M. Zidna Billah Faza</cp:lastModifiedBy>
  <cp:lastPrinted>2024-04-04T05:08:00Z</cp:lastPrinted>
  <dcterms:modified xsi:type="dcterms:W3CDTF">2024-05-14T16:49:55Z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2057-12.2.0.16909</vt:lpwstr>
  </property>
  <property fmtid="{D5CDD505-2E9C-101B-9397-08002B2CF9AE}" pid="3" name="ICV">
    <vt:lpwstr>FA42C20989FA4A9485106393C084EC3D_13</vt:lpwstr>
  </property>
</Properties>
</file>
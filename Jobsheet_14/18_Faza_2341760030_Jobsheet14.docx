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14 - Graph</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ind w:firstLine="720" w:firstLineChars="0"/>
        <w:jc w:val="both"/>
        <w:rPr>
          <w:rFonts w:hint="default" w:ascii="Times New Roman" w:hAnsi="Times New Roman"/>
          <w:sz w:val="24"/>
          <w:szCs w:val="24"/>
          <w:lang w:val="en-GB"/>
        </w:rPr>
      </w:pPr>
      <w:r>
        <w:rPr>
          <w:rFonts w:hint="default" w:ascii="Times New Roman" w:hAnsi="Times New Roman"/>
          <w:sz w:val="24"/>
          <w:szCs w:val="24"/>
          <w:lang w:val="en-GB"/>
        </w:rPr>
        <w:t>Sebuah universitas membuat program untuk memodelkan graf berarah berbobot yang mewakili gedung-gedung dan jarak antar gedung tersebut menggunakan Linked List. Setiap gedung dihubungkan dengan jalan yang memiliki jarak tertentu (dalam meter). Perhatikan class diagram Graph berikut ini.</w:t>
      </w:r>
    </w:p>
    <w:p>
      <w:pPr>
        <w:ind w:firstLine="720" w:firstLineChars="0"/>
        <w:jc w:val="both"/>
        <w:rPr>
          <w:rFonts w:hint="default" w:ascii="Times New Roman" w:hAnsi="Times New Roman"/>
          <w:sz w:val="24"/>
          <w:szCs w:val="24"/>
          <w:lang w:val="en-GB"/>
        </w:rPr>
      </w:pPr>
    </w:p>
    <w:p>
      <w:pPr>
        <w:rPr>
          <w:rFonts w:hint="default" w:ascii="Times New Roman" w:hAnsi="Times New Roman"/>
          <w:sz w:val="24"/>
          <w:szCs w:val="24"/>
          <w:lang w:val="en-GB"/>
        </w:rPr>
      </w:pPr>
      <w:r>
        <w:drawing>
          <wp:inline distT="0" distB="0" distL="114300" distR="114300">
            <wp:extent cx="4317365" cy="2553335"/>
            <wp:effectExtent l="0" t="0" r="6985" b="184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4317365" cy="2553335"/>
                    </a:xfrm>
                    <a:prstGeom prst="rect">
                      <a:avLst/>
                    </a:prstGeom>
                    <a:noFill/>
                    <a:ln>
                      <a:noFill/>
                    </a:ln>
                  </pic:spPr>
                </pic:pic>
              </a:graphicData>
            </a:graphic>
          </wp:inline>
        </w:drawing>
      </w:r>
    </w:p>
    <w:p>
      <w:pPr>
        <w:rPr>
          <w:rFonts w:hint="default" w:ascii="Times New Roman" w:hAnsi="Times New Roman"/>
          <w:sz w:val="24"/>
          <w:szCs w:val="24"/>
          <w:lang w:val="en-GB"/>
        </w:rPr>
      </w:pPr>
    </w:p>
    <w:p>
      <w:pPr>
        <w:numPr>
          <w:ilvl w:val="0"/>
          <w:numId w:val="11"/>
        </w:numPr>
        <w:ind w:left="425" w:leftChars="0" w:hanging="425" w:firstLineChars="0"/>
        <w:jc w:val="both"/>
        <w:rPr>
          <w:rFonts w:hint="default" w:ascii="Times New Roman" w:hAnsi="Times New Roman"/>
          <w:sz w:val="24"/>
          <w:szCs w:val="24"/>
          <w:lang w:val="en-GB"/>
        </w:rPr>
      </w:pPr>
      <w:r>
        <w:rPr>
          <w:rFonts w:hint="default" w:ascii="Times New Roman" w:hAnsi="Times New Roman"/>
          <w:sz w:val="24"/>
          <w:szCs w:val="24"/>
          <w:lang w:val="en-GB"/>
        </w:rPr>
        <w:t>Buka text editor. Buat class Node&lt;NoAbsen&gt;.java dan class DoubleLinkedList&lt;NoAbsen&gt;.java sesuai dengan praktikum Double Linked List.</w:t>
      </w:r>
    </w:p>
    <w:p>
      <w:pPr>
        <w:numPr>
          <w:numId w:val="0"/>
        </w:numPr>
        <w:ind w:leftChars="0"/>
        <w:rPr>
          <w:rFonts w:hint="default" w:ascii="Times New Roman" w:hAnsi="Times New Roman"/>
          <w:sz w:val="24"/>
          <w:szCs w:val="24"/>
          <w:lang w:val="en-GB"/>
        </w:rPr>
      </w:pPr>
    </w:p>
    <w:p>
      <w:pPr>
        <w:numPr>
          <w:ilvl w:val="0"/>
          <w:numId w:val="12"/>
        </w:numPr>
        <w:ind w:left="84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Class Node_18</w:t>
      </w:r>
    </w:p>
    <w:p>
      <w:pPr>
        <w:numPr>
          <w:numId w:val="0"/>
        </w:numPr>
        <w:ind w:left="420" w:leftChars="0"/>
        <w:rPr>
          <w:rFonts w:hint="default" w:ascii="Times New Roman" w:hAnsi="Times New Roman"/>
          <w:sz w:val="24"/>
          <w:szCs w:val="24"/>
          <w:lang w:val="en-GB"/>
        </w:rPr>
      </w:pPr>
    </w:p>
    <w:p>
      <w:pPr>
        <w:numPr>
          <w:numId w:val="0"/>
        </w:numPr>
        <w:ind w:left="420" w:leftChars="0"/>
      </w:pPr>
      <w:r>
        <w:drawing>
          <wp:inline distT="0" distB="0" distL="114300" distR="114300">
            <wp:extent cx="2009775" cy="247650"/>
            <wp:effectExtent l="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6"/>
                    <a:stretch>
                      <a:fillRect/>
                    </a:stretch>
                  </pic:blipFill>
                  <pic:spPr>
                    <a:xfrm>
                      <a:off x="0" y="0"/>
                      <a:ext cx="2009775" cy="247650"/>
                    </a:xfrm>
                    <a:prstGeom prst="rect">
                      <a:avLst/>
                    </a:prstGeom>
                    <a:noFill/>
                    <a:ln>
                      <a:noFill/>
                    </a:ln>
                  </pic:spPr>
                </pic:pic>
              </a:graphicData>
            </a:graphic>
          </wp:inline>
        </w:drawing>
      </w:r>
    </w:p>
    <w:p>
      <w:pPr>
        <w:numPr>
          <w:numId w:val="0"/>
        </w:numPr>
        <w:ind w:left="420" w:leftChars="0"/>
        <w:rPr>
          <w:rFonts w:hint="default"/>
          <w:lang w:val="en-GB"/>
        </w:rPr>
      </w:pPr>
    </w:p>
    <w:p>
      <w:pPr>
        <w:numPr>
          <w:numId w:val="0"/>
        </w:numPr>
        <w:ind w:left="420" w:leftChars="0"/>
        <w:jc w:val="both"/>
        <w:rPr>
          <w:rFonts w:hint="default" w:ascii="Times New Roman" w:hAnsi="Times New Roman"/>
          <w:sz w:val="24"/>
          <w:szCs w:val="24"/>
          <w:lang w:val="en-GB"/>
        </w:rPr>
      </w:pPr>
      <w:r>
        <w:rPr>
          <w:rFonts w:hint="default" w:ascii="Times New Roman" w:hAnsi="Times New Roman"/>
          <w:sz w:val="24"/>
          <w:szCs w:val="24"/>
          <w:lang w:val="en-GB"/>
        </w:rPr>
        <w:tab/>
        <w:t/>
      </w:r>
      <w:r>
        <w:rPr>
          <w:rFonts w:hint="default" w:ascii="Times New Roman" w:hAnsi="Times New Roman"/>
          <w:sz w:val="24"/>
          <w:szCs w:val="24"/>
          <w:lang w:val="en-GB"/>
        </w:rPr>
        <w:tab/>
        <w:t>Kode program yang terdapat pada class Node belum dapat mengakomodasi kebutuhan pembuatan graf berbobot, sehingga diperlukan sedikit modifikasi. Setelah Anda menyalin kode program dari class Node pada praktikum Double Linked List, tambahkan atribut jarak bertipe int untuk menyimpan bobot graf</w:t>
      </w:r>
    </w:p>
    <w:p>
      <w:pPr>
        <w:numPr>
          <w:numId w:val="0"/>
        </w:numPr>
        <w:ind w:left="420" w:leftChars="0"/>
        <w:jc w:val="both"/>
        <w:rPr>
          <w:rFonts w:hint="default" w:ascii="Times New Roman" w:hAnsi="Times New Roman"/>
          <w:sz w:val="24"/>
          <w:szCs w:val="24"/>
          <w:lang w:val="en-GB"/>
        </w:rPr>
      </w:pPr>
    </w:p>
    <w:p>
      <w:pPr>
        <w:numPr>
          <w:numId w:val="0"/>
        </w:numPr>
        <w:ind w:left="420" w:leftChars="0"/>
        <w:jc w:val="both"/>
        <w:rPr>
          <w:rFonts w:hint="default" w:ascii="Times New Roman" w:hAnsi="Times New Roman"/>
          <w:sz w:val="24"/>
          <w:szCs w:val="24"/>
          <w:lang w:val="en-GB"/>
        </w:rPr>
      </w:pPr>
      <w:r>
        <w:drawing>
          <wp:inline distT="0" distB="0" distL="114300" distR="114300">
            <wp:extent cx="4076065" cy="2246630"/>
            <wp:effectExtent l="0" t="0" r="635"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7"/>
                    <a:stretch>
                      <a:fillRect/>
                    </a:stretch>
                  </pic:blipFill>
                  <pic:spPr>
                    <a:xfrm>
                      <a:off x="0" y="0"/>
                      <a:ext cx="4076065" cy="2246630"/>
                    </a:xfrm>
                    <a:prstGeom prst="rect">
                      <a:avLst/>
                    </a:prstGeom>
                    <a:noFill/>
                    <a:ln>
                      <a:noFill/>
                    </a:ln>
                  </pic:spPr>
                </pic:pic>
              </a:graphicData>
            </a:graphic>
          </wp:inline>
        </w:drawing>
      </w:r>
    </w:p>
    <w:p>
      <w:pPr>
        <w:numPr>
          <w:numId w:val="0"/>
        </w:numPr>
        <w:ind w:left="420" w:leftChars="0"/>
        <w:jc w:val="both"/>
        <w:rPr>
          <w:rFonts w:hint="default" w:ascii="Times New Roman" w:hAnsi="Times New Roman"/>
          <w:sz w:val="24"/>
          <w:szCs w:val="24"/>
          <w:lang w:val="en-GB"/>
        </w:rPr>
      </w:pPr>
    </w:p>
    <w:p>
      <w:pPr>
        <w:numPr>
          <w:ilvl w:val="0"/>
          <w:numId w:val="12"/>
        </w:numPr>
        <w:ind w:left="84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Class DoubleLinkedList_18</w:t>
      </w:r>
      <w:r>
        <w:rPr>
          <w:rFonts w:hint="default" w:ascii="Times New Roman" w:hAnsi="Times New Roman"/>
          <w:sz w:val="24"/>
          <w:szCs w:val="24"/>
          <w:lang w:val="en-GB"/>
        </w:rPr>
        <w:tab/>
      </w:r>
    </w:p>
    <w:p>
      <w:pPr>
        <w:numPr>
          <w:numId w:val="0"/>
        </w:numPr>
        <w:ind w:left="420" w:leftChars="0"/>
        <w:rPr>
          <w:rFonts w:hint="default" w:ascii="Times New Roman" w:hAnsi="Times New Roman"/>
          <w:sz w:val="24"/>
          <w:szCs w:val="24"/>
          <w:lang w:val="en-GB"/>
        </w:rPr>
      </w:pPr>
    </w:p>
    <w:p>
      <w:pPr>
        <w:numPr>
          <w:numId w:val="0"/>
        </w:numPr>
        <w:ind w:left="420" w:leftChars="0"/>
        <w:rPr>
          <w:rFonts w:hint="default" w:ascii="Times New Roman" w:hAnsi="Times New Roman"/>
          <w:sz w:val="24"/>
          <w:szCs w:val="24"/>
          <w:lang w:val="en-GB"/>
        </w:rPr>
      </w:pPr>
      <w:r>
        <w:drawing>
          <wp:inline distT="0" distB="0" distL="114300" distR="114300">
            <wp:extent cx="2047875" cy="190500"/>
            <wp:effectExtent l="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2047875" cy="190500"/>
                    </a:xfrm>
                    <a:prstGeom prst="rect">
                      <a:avLst/>
                    </a:prstGeom>
                    <a:noFill/>
                    <a:ln>
                      <a:noFill/>
                    </a:ln>
                  </pic:spPr>
                </pic:pic>
              </a:graphicData>
            </a:graphic>
          </wp:inline>
        </w:drawing>
      </w:r>
    </w:p>
    <w:p>
      <w:pPr>
        <w:numPr>
          <w:numId w:val="0"/>
        </w:numPr>
        <w:ind w:left="420" w:leftChars="0"/>
        <w:rPr>
          <w:rFonts w:hint="default" w:ascii="Times New Roman" w:hAnsi="Times New Roman"/>
          <w:sz w:val="24"/>
          <w:szCs w:val="24"/>
          <w:lang w:val="en-GB"/>
        </w:rPr>
      </w:pPr>
    </w:p>
    <w:p>
      <w:pPr>
        <w:numPr>
          <w:numId w:val="0"/>
        </w:numPr>
        <w:ind w:left="420" w:leftChars="0"/>
        <w:jc w:val="both"/>
        <w:rPr>
          <w:rFonts w:hint="default" w:ascii="Times New Roman" w:hAnsi="Times New Roman"/>
          <w:sz w:val="24"/>
          <w:szCs w:val="24"/>
          <w:lang w:val="en-GB"/>
        </w:rPr>
      </w:pPr>
      <w:r>
        <w:rPr>
          <w:rFonts w:hint="default" w:ascii="Times New Roman" w:hAnsi="Times New Roman"/>
          <w:sz w:val="24"/>
          <w:szCs w:val="24"/>
          <w:lang w:val="en-GB"/>
        </w:rPr>
        <w:tab/>
        <w:t/>
      </w:r>
      <w:r>
        <w:rPr>
          <w:rFonts w:hint="default" w:ascii="Times New Roman" w:hAnsi="Times New Roman"/>
          <w:sz w:val="24"/>
          <w:szCs w:val="24"/>
          <w:lang w:val="en-GB"/>
        </w:rPr>
        <w:tab/>
        <w:t>Setelah Anda menyalin kode program dari class DoubleLinkedList pada praktikum Double Linked List, lakukan modifikasi pada method addFirst agar dapat menerima parameter jarak dan digunakan saat instansiasi Node.</w:t>
      </w:r>
    </w:p>
    <w:p>
      <w:pPr>
        <w:numPr>
          <w:numId w:val="0"/>
        </w:numPr>
        <w:ind w:left="420" w:leftChars="0"/>
        <w:jc w:val="both"/>
        <w:rPr>
          <w:rFonts w:hint="default" w:ascii="Times New Roman" w:hAnsi="Times New Roman"/>
          <w:sz w:val="24"/>
          <w:szCs w:val="24"/>
          <w:lang w:val="en-GB"/>
        </w:rPr>
      </w:pPr>
    </w:p>
    <w:p>
      <w:pPr>
        <w:numPr>
          <w:numId w:val="0"/>
        </w:numPr>
        <w:ind w:left="420" w:leftChars="0"/>
        <w:jc w:val="both"/>
      </w:pPr>
      <w:r>
        <w:drawing>
          <wp:inline distT="0" distB="0" distL="114300" distR="114300">
            <wp:extent cx="5272405" cy="2116455"/>
            <wp:effectExtent l="0" t="0" r="4445" b="171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9"/>
                    <a:stretch>
                      <a:fillRect/>
                    </a:stretch>
                  </pic:blipFill>
                  <pic:spPr>
                    <a:xfrm>
                      <a:off x="0" y="0"/>
                      <a:ext cx="5272405" cy="2116455"/>
                    </a:xfrm>
                    <a:prstGeom prst="rect">
                      <a:avLst/>
                    </a:prstGeom>
                    <a:noFill/>
                    <a:ln>
                      <a:noFill/>
                    </a:ln>
                  </pic:spPr>
                </pic:pic>
              </a:graphicData>
            </a:graphic>
          </wp:inline>
        </w:drawing>
      </w:r>
    </w:p>
    <w:p>
      <w:pPr>
        <w:numPr>
          <w:numId w:val="0"/>
        </w:numPr>
        <w:ind w:left="420" w:leftChars="0"/>
        <w:jc w:val="both"/>
        <w:rPr>
          <w:rFonts w:hint="default"/>
          <w:lang w:val="en-GB"/>
        </w:rPr>
      </w:pPr>
    </w:p>
    <w:p>
      <w:pPr>
        <w:numPr>
          <w:numId w:val="0"/>
        </w:numPr>
        <w:ind w:left="420" w:leftChars="0" w:firstLine="980" w:firstLineChars="0"/>
        <w:jc w:val="both"/>
        <w:rPr>
          <w:rFonts w:hint="default" w:ascii="Times New Roman" w:hAnsi="Times New Roman"/>
          <w:sz w:val="24"/>
          <w:szCs w:val="24"/>
          <w:lang w:val="en-GB"/>
        </w:rPr>
      </w:pPr>
      <w:r>
        <w:rPr>
          <w:rFonts w:hint="default" w:ascii="Times New Roman" w:hAnsi="Times New Roman"/>
          <w:sz w:val="24"/>
          <w:szCs w:val="24"/>
          <w:lang w:val="en-GB"/>
        </w:rPr>
        <w:t>Selanjutnya buat method getJarak (hampir sama seperti method get) yang digunakan untuk mendapatkan nilai jarak edge antara dua node.</w:t>
      </w:r>
    </w:p>
    <w:p>
      <w:pPr>
        <w:numPr>
          <w:numId w:val="0"/>
        </w:numPr>
        <w:ind w:left="420" w:leftChars="0" w:hanging="20" w:firstLineChars="0"/>
        <w:jc w:val="both"/>
        <w:rPr>
          <w:rFonts w:hint="default" w:ascii="Times New Roman" w:hAnsi="Times New Roman"/>
          <w:sz w:val="24"/>
          <w:szCs w:val="24"/>
          <w:lang w:val="en-GB"/>
        </w:rPr>
      </w:pPr>
    </w:p>
    <w:p>
      <w:pPr>
        <w:numPr>
          <w:numId w:val="0"/>
        </w:numPr>
        <w:ind w:left="420" w:leftChars="0" w:hanging="20" w:firstLineChars="0"/>
        <w:jc w:val="both"/>
        <w:rPr>
          <w:rFonts w:hint="default" w:ascii="Times New Roman" w:hAnsi="Times New Roman"/>
          <w:sz w:val="24"/>
          <w:szCs w:val="24"/>
          <w:lang w:val="en-GB"/>
        </w:rPr>
      </w:pPr>
      <w:r>
        <w:drawing>
          <wp:inline distT="0" distB="0" distL="114300" distR="114300">
            <wp:extent cx="4876800" cy="19050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4876800" cy="1905000"/>
                    </a:xfrm>
                    <a:prstGeom prst="rect">
                      <a:avLst/>
                    </a:prstGeom>
                    <a:noFill/>
                    <a:ln>
                      <a:noFill/>
                    </a:ln>
                  </pic:spPr>
                </pic:pic>
              </a:graphicData>
            </a:graphic>
          </wp:inline>
        </w:drawing>
      </w:r>
    </w:p>
    <w:p>
      <w:pPr>
        <w:numPr>
          <w:numId w:val="0"/>
        </w:numPr>
        <w:ind w:left="420" w:leftChars="0" w:hanging="20" w:firstLineChars="0"/>
        <w:jc w:val="both"/>
        <w:rPr>
          <w:rFonts w:hint="default" w:ascii="Times New Roman" w:hAnsi="Times New Roman"/>
          <w:sz w:val="24"/>
          <w:szCs w:val="24"/>
          <w:lang w:val="en-GB"/>
        </w:rPr>
      </w:pPr>
    </w:p>
    <w:p>
      <w:pPr>
        <w:numPr>
          <w:numId w:val="0"/>
        </w:numPr>
        <w:ind w:left="420" w:leftChars="0" w:firstLine="979" w:firstLineChars="408"/>
        <w:jc w:val="both"/>
        <w:rPr>
          <w:rFonts w:hint="default" w:ascii="Times New Roman" w:hAnsi="Times New Roman"/>
          <w:sz w:val="24"/>
          <w:szCs w:val="24"/>
          <w:lang w:val="en-GB"/>
        </w:rPr>
      </w:pPr>
      <w:r>
        <w:rPr>
          <w:rFonts w:hint="default" w:ascii="Times New Roman" w:hAnsi="Times New Roman"/>
          <w:sz w:val="24"/>
          <w:szCs w:val="24"/>
          <w:lang w:val="en-GB"/>
        </w:rPr>
        <w:t>Modifikasi method remove agar dapat melakukan penghapusan edge sesuai dengan node asal dan tujuan pada graf. Pada praktikum Double Linked List, parameter index digunakan untuk menghapus data sesuai posisi pada indeks tertentu, sedangkan pada Graf ini, penghapusan didasarkan pada data node tujuan, sehingga modifikasi kode diperlukan untuk menghindari index out of bound.</w:t>
      </w:r>
    </w:p>
    <w:p>
      <w:pPr>
        <w:numPr>
          <w:numId w:val="0"/>
        </w:numPr>
        <w:ind w:left="420" w:leftChars="0"/>
        <w:jc w:val="both"/>
        <w:rPr>
          <w:rFonts w:hint="default" w:ascii="Times New Roman" w:hAnsi="Times New Roman"/>
          <w:sz w:val="24"/>
          <w:szCs w:val="24"/>
          <w:lang w:val="en-GB"/>
        </w:rPr>
      </w:pPr>
      <w:r>
        <w:drawing>
          <wp:inline distT="0" distB="0" distL="114300" distR="114300">
            <wp:extent cx="5269230" cy="3529965"/>
            <wp:effectExtent l="0" t="0" r="7620"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5269230" cy="352996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file baru, beri nama Graph&lt;NoAbsen&gt;.java</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066925" cy="266700"/>
            <wp:effectExtent l="0" t="0" r="952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2066925" cy="2667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Lengkapi class Graph dengan atribut yang telah digambarkan di dalam pada class diagram, yang terdiri dari atribut vertex dan DoubleLinkedList.</w:t>
      </w:r>
    </w:p>
    <w:p>
      <w:pPr>
        <w:numPr>
          <w:numId w:val="0"/>
        </w:numPr>
        <w:ind w:leftChars="0"/>
        <w:rPr>
          <w:rFonts w:hint="default" w:ascii="Times New Roman" w:hAnsi="Times New Roman"/>
          <w:sz w:val="24"/>
          <w:szCs w:val="24"/>
          <w:lang w:val="en-GB"/>
        </w:rPr>
      </w:pPr>
      <w:r>
        <w:drawing>
          <wp:inline distT="0" distB="0" distL="114300" distR="114300">
            <wp:extent cx="2400300" cy="695325"/>
            <wp:effectExtent l="0" t="0" r="0" b="95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3"/>
                    <a:stretch>
                      <a:fillRect/>
                    </a:stretch>
                  </pic:blipFill>
                  <pic:spPr>
                    <a:xfrm>
                      <a:off x="0" y="0"/>
                      <a:ext cx="2400300" cy="69532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konstruktor default untuk menginisialisasi variabel vertex dan menambahkan perulangan jumlah vertex sesuai dengan panjang array yang telah ditentukan.</w:t>
      </w:r>
    </w:p>
    <w:p>
      <w:pPr>
        <w:numPr>
          <w:numId w:val="0"/>
        </w:numPr>
        <w:ind w:leftChars="0"/>
        <w:rPr>
          <w:rFonts w:hint="default" w:ascii="Times New Roman" w:hAnsi="Times New Roman"/>
          <w:sz w:val="24"/>
          <w:szCs w:val="24"/>
          <w:lang w:val="en-GB"/>
        </w:rPr>
      </w:pPr>
      <w:r>
        <w:drawing>
          <wp:inline distT="0" distB="0" distL="114300" distR="114300">
            <wp:extent cx="3810000" cy="2390775"/>
            <wp:effectExtent l="0" t="0" r="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tretch>
                      <a:fillRect/>
                    </a:stretch>
                  </pic:blipFill>
                  <pic:spPr>
                    <a:xfrm>
                      <a:off x="0" y="0"/>
                      <a:ext cx="3810000" cy="2390775"/>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addEdge() untuk menghubungkan dua node. Baris kode program berikut digunakan untuk graf berarah (directed).</w:t>
      </w:r>
    </w:p>
    <w:p>
      <w:pPr>
        <w:numPr>
          <w:numId w:val="0"/>
        </w:numPr>
        <w:ind w:leftChars="0"/>
        <w:rPr>
          <w:rFonts w:hint="default" w:ascii="Times New Roman" w:hAnsi="Times New Roman"/>
          <w:sz w:val="24"/>
          <w:szCs w:val="24"/>
          <w:lang w:val="en-GB"/>
        </w:rPr>
      </w:pPr>
      <w:r>
        <w:drawing>
          <wp:inline distT="0" distB="0" distL="114300" distR="114300">
            <wp:extent cx="5153025" cy="838200"/>
            <wp:effectExtent l="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5"/>
                    <a:stretch>
                      <a:fillRect/>
                    </a:stretch>
                  </pic:blipFill>
                  <pic:spPr>
                    <a:xfrm>
                      <a:off x="0" y="0"/>
                      <a:ext cx="5153025" cy="838200"/>
                    </a:xfrm>
                    <a:prstGeom prst="rect">
                      <a:avLst/>
                    </a:prstGeom>
                    <a:noFill/>
                    <a:ln>
                      <a:noFill/>
                    </a:ln>
                  </pic:spPr>
                </pic:pic>
              </a:graphicData>
            </a:graphic>
          </wp:inline>
        </w:drawing>
      </w:r>
    </w:p>
    <w:p>
      <w:pPr>
        <w:numPr>
          <w:numId w:val="0"/>
        </w:numPr>
        <w:ind w:leftChars="0" w:firstLine="720" w:firstLineChars="0"/>
        <w:rPr>
          <w:rFonts w:hint="default" w:ascii="Times New Roman" w:hAnsi="Times New Roman"/>
          <w:sz w:val="24"/>
          <w:szCs w:val="24"/>
          <w:lang w:val="en-GB"/>
        </w:rPr>
      </w:pPr>
      <w:r>
        <w:rPr>
          <w:rFonts w:hint="default" w:ascii="Times New Roman" w:hAnsi="Times New Roman"/>
          <w:sz w:val="24"/>
          <w:szCs w:val="24"/>
          <w:lang w:val="en-GB"/>
        </w:rPr>
        <w:t xml:space="preserve">Apabila graf yang dibuat adalah undirected graph, maka tambahkan kode </w:t>
      </w:r>
      <w:r>
        <w:rPr>
          <w:rFonts w:hint="default" w:ascii="Times New Roman" w:hAnsi="Times New Roman"/>
          <w:sz w:val="24"/>
          <w:szCs w:val="24"/>
          <w:lang w:val="en-GB"/>
        </w:rPr>
        <w:tab/>
        <w:t>berikut</w:t>
      </w:r>
    </w:p>
    <w:p>
      <w:pPr>
        <w:numPr>
          <w:numId w:val="0"/>
        </w:numPr>
        <w:ind w:leftChars="0"/>
        <w:rPr>
          <w:rFonts w:hint="default" w:ascii="Times New Roman" w:hAnsi="Times New Roman"/>
          <w:sz w:val="24"/>
          <w:szCs w:val="24"/>
          <w:lang w:val="en-GB"/>
        </w:rPr>
      </w:pPr>
      <w:r>
        <w:drawing>
          <wp:inline distT="0" distB="0" distL="114300" distR="114300">
            <wp:extent cx="5019675" cy="838200"/>
            <wp:effectExtent l="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6"/>
                    <a:stretch>
                      <a:fillRect/>
                    </a:stretch>
                  </pic:blipFill>
                  <pic:spPr>
                    <a:xfrm>
                      <a:off x="0" y="0"/>
                      <a:ext cx="5019675" cy="83820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degree() untuk menampilkan jumlah derajat lintasan pada setiap vertex. Kode program berikut digunakan untuk menghitung degree pada graf berarah</w:t>
      </w:r>
    </w:p>
    <w:p>
      <w:pPr>
        <w:numPr>
          <w:numId w:val="0"/>
        </w:numPr>
        <w:ind w:leftChars="0"/>
      </w:pPr>
      <w:r>
        <w:drawing>
          <wp:inline distT="0" distB="0" distL="114300" distR="114300">
            <wp:extent cx="5273040" cy="3331845"/>
            <wp:effectExtent l="0" t="0" r="3810" b="190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7"/>
                    <a:stretch>
                      <a:fillRect/>
                    </a:stretch>
                  </pic:blipFill>
                  <pic:spPr>
                    <a:xfrm>
                      <a:off x="0" y="0"/>
                      <a:ext cx="5273040" cy="3331845"/>
                    </a:xfrm>
                    <a:prstGeom prst="rect">
                      <a:avLst/>
                    </a:prstGeom>
                    <a:noFill/>
                    <a:ln>
                      <a:noFill/>
                    </a:ln>
                  </pic:spPr>
                </pic:pic>
              </a:graphicData>
            </a:graphic>
          </wp:inline>
        </w:drawing>
      </w:r>
    </w:p>
    <w:p>
      <w:pPr>
        <w:numPr>
          <w:numId w:val="0"/>
        </w:numPr>
        <w:ind w:leftChars="0"/>
      </w:pPr>
    </w:p>
    <w:p>
      <w:pPr>
        <w:numPr>
          <w:numId w:val="0"/>
        </w:numPr>
        <w:ind w:leftChars="0" w:firstLine="720" w:firstLineChars="0"/>
        <w:rPr>
          <w:rFonts w:hint="default" w:ascii="Times New Roman" w:hAnsi="Times New Roman"/>
          <w:sz w:val="24"/>
          <w:szCs w:val="24"/>
        </w:rPr>
      </w:pPr>
      <w:r>
        <w:rPr>
          <w:rFonts w:hint="default" w:ascii="Times New Roman" w:hAnsi="Times New Roman"/>
          <w:sz w:val="24"/>
          <w:szCs w:val="24"/>
        </w:rPr>
        <w:t xml:space="preserve">Apabila graf yang dibuat adalah undirected graph, maka cukup gunakan kode </w:t>
      </w:r>
      <w:r>
        <w:rPr>
          <w:rFonts w:hint="default" w:ascii="Times New Roman" w:hAnsi="Times New Roman"/>
          <w:sz w:val="24"/>
          <w:szCs w:val="24"/>
          <w:lang w:val="en-GB"/>
        </w:rPr>
        <w:tab/>
      </w:r>
      <w:r>
        <w:rPr>
          <w:rFonts w:hint="default" w:ascii="Times New Roman" w:hAnsi="Times New Roman"/>
          <w:sz w:val="24"/>
          <w:szCs w:val="24"/>
        </w:rPr>
        <w:t>berikut.</w:t>
      </w:r>
    </w:p>
    <w:p>
      <w:pPr>
        <w:numPr>
          <w:numId w:val="0"/>
        </w:numPr>
        <w:rPr>
          <w:rFonts w:hint="default" w:ascii="Times New Roman" w:hAnsi="Times New Roman"/>
          <w:sz w:val="24"/>
          <w:szCs w:val="24"/>
        </w:rPr>
      </w:pPr>
      <w:r>
        <w:drawing>
          <wp:inline distT="0" distB="0" distL="114300" distR="114300">
            <wp:extent cx="5274310" cy="3305810"/>
            <wp:effectExtent l="0" t="0" r="2540" b="889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8"/>
                    <a:stretch>
                      <a:fillRect/>
                    </a:stretch>
                  </pic:blipFill>
                  <pic:spPr>
                    <a:xfrm>
                      <a:off x="0" y="0"/>
                      <a:ext cx="5274310" cy="3305810"/>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removeEdge() untuk menghapus lintasan pada suatu graph. Penghapusan membutuhkan 2 parameter yaitu node asal dan tujuan.</w:t>
      </w:r>
    </w:p>
    <w:p>
      <w:pPr>
        <w:numPr>
          <w:numId w:val="0"/>
        </w:numPr>
        <w:ind w:leftChars="0"/>
        <w:rPr>
          <w:rFonts w:hint="default" w:ascii="Times New Roman" w:hAnsi="Times New Roman"/>
          <w:sz w:val="24"/>
          <w:szCs w:val="24"/>
          <w:vertAlign w:val="subscript"/>
          <w:lang w:val="en-GB"/>
        </w:rPr>
      </w:pPr>
      <w:r>
        <w:drawing>
          <wp:inline distT="0" distB="0" distL="114300" distR="114300">
            <wp:extent cx="5057775" cy="1590675"/>
            <wp:effectExtent l="0" t="0" r="9525" b="952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9"/>
                    <a:stretch>
                      <a:fillRect/>
                    </a:stretch>
                  </pic:blipFill>
                  <pic:spPr>
                    <a:xfrm>
                      <a:off x="0" y="0"/>
                      <a:ext cx="5057775" cy="159067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removeAllEdges() untuk menghapus semua vertex yang ada di dalam graf.</w:t>
      </w:r>
    </w:p>
    <w:p>
      <w:pPr>
        <w:numPr>
          <w:numId w:val="0"/>
        </w:numPr>
        <w:ind w:leftChars="0"/>
        <w:rPr>
          <w:rFonts w:hint="default" w:ascii="Times New Roman" w:hAnsi="Times New Roman"/>
          <w:sz w:val="24"/>
          <w:szCs w:val="24"/>
          <w:lang w:val="en-GB"/>
        </w:rPr>
      </w:pPr>
      <w:r>
        <w:drawing>
          <wp:inline distT="0" distB="0" distL="114300" distR="114300">
            <wp:extent cx="3646805" cy="1221105"/>
            <wp:effectExtent l="0" t="0" r="10795" b="1714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0"/>
                    <a:stretch>
                      <a:fillRect/>
                    </a:stretch>
                  </pic:blipFill>
                  <pic:spPr>
                    <a:xfrm>
                      <a:off x="0" y="0"/>
                      <a:ext cx="3646805" cy="122110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method printGraph() untuk mencetak graf</w:t>
      </w:r>
    </w:p>
    <w:p>
      <w:pPr>
        <w:numPr>
          <w:numId w:val="0"/>
        </w:numPr>
        <w:ind w:leftChars="0"/>
        <w:rPr>
          <w:rFonts w:hint="default" w:ascii="Times New Roman" w:hAnsi="Times New Roman"/>
          <w:sz w:val="24"/>
          <w:szCs w:val="24"/>
          <w:lang w:val="en-GB"/>
        </w:rPr>
      </w:pPr>
      <w:r>
        <w:drawing>
          <wp:inline distT="0" distB="0" distL="114300" distR="114300">
            <wp:extent cx="5269230" cy="1639570"/>
            <wp:effectExtent l="0" t="0" r="7620" b="1778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1"/>
                    <a:stretch>
                      <a:fillRect/>
                    </a:stretch>
                  </pic:blipFill>
                  <pic:spPr>
                    <a:xfrm>
                      <a:off x="0" y="0"/>
                      <a:ext cx="5269230" cy="163957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file baru, beri nama GraphMain&lt;NoAbsen&gt;.java</w:t>
      </w:r>
    </w:p>
    <w:p>
      <w:pPr>
        <w:numPr>
          <w:numId w:val="0"/>
        </w:numPr>
        <w:ind w:leftChars="0"/>
      </w:pPr>
    </w:p>
    <w:p>
      <w:pPr>
        <w:numPr>
          <w:numId w:val="0"/>
        </w:numPr>
        <w:ind w:leftChars="0"/>
      </w:pPr>
      <w:r>
        <w:drawing>
          <wp:inline distT="0" distB="0" distL="114300" distR="114300">
            <wp:extent cx="2124075" cy="257175"/>
            <wp:effectExtent l="0" t="0" r="9525" b="952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2"/>
                    <a:stretch>
                      <a:fillRect/>
                    </a:stretch>
                  </pic:blipFill>
                  <pic:spPr>
                    <a:xfrm>
                      <a:off x="0" y="0"/>
                      <a:ext cx="2124075" cy="257175"/>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Tuliskan struktur dasar bahasa pemrograman Java yang terdiri dari fungsi main</w:t>
      </w:r>
    </w:p>
    <w:p>
      <w:pPr>
        <w:numPr>
          <w:numId w:val="0"/>
        </w:numPr>
        <w:ind w:leftChars="0"/>
        <w:rPr>
          <w:rFonts w:hint="default" w:ascii="Times New Roman" w:hAnsi="Times New Roman"/>
          <w:sz w:val="24"/>
          <w:szCs w:val="24"/>
          <w:lang w:val="en-GB"/>
        </w:rPr>
      </w:pPr>
      <w:r>
        <w:drawing>
          <wp:inline distT="0" distB="0" distL="114300" distR="114300">
            <wp:extent cx="4343400" cy="733425"/>
            <wp:effectExtent l="0" t="0" r="0" b="952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3"/>
                    <a:stretch>
                      <a:fillRect/>
                    </a:stretch>
                  </pic:blipFill>
                  <pic:spPr>
                    <a:xfrm>
                      <a:off x="0" y="0"/>
                      <a:ext cx="4343400" cy="73342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Di dalam fungsi main, lakukan instansiasi object Graph bernama gedung dengan nilai parameternya adalah 6.</w:t>
      </w:r>
    </w:p>
    <w:p>
      <w:pPr>
        <w:numPr>
          <w:numId w:val="0"/>
        </w:numPr>
        <w:ind w:leftChars="0"/>
        <w:rPr>
          <w:rFonts w:hint="default" w:ascii="Times New Roman" w:hAnsi="Times New Roman"/>
          <w:sz w:val="24"/>
          <w:szCs w:val="24"/>
          <w:lang w:val="en-GB"/>
        </w:rPr>
      </w:pPr>
      <w:r>
        <w:drawing>
          <wp:inline distT="0" distB="0" distL="114300" distR="114300">
            <wp:extent cx="3533775" cy="542925"/>
            <wp:effectExtent l="0" t="0" r="9525" b="952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4"/>
                    <a:stretch>
                      <a:fillRect/>
                    </a:stretch>
                  </pic:blipFill>
                  <pic:spPr>
                    <a:xfrm>
                      <a:off x="0" y="0"/>
                      <a:ext cx="3533775" cy="54292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beberapa edge pada graf, tampilkan degree salah satu node, kemudian tampilkan grafnya.</w:t>
      </w:r>
    </w:p>
    <w:p>
      <w:pPr>
        <w:numPr>
          <w:numId w:val="0"/>
        </w:numPr>
        <w:ind w:leftChars="0"/>
        <w:rPr>
          <w:rFonts w:hint="default" w:ascii="Times New Roman" w:hAnsi="Times New Roman"/>
          <w:sz w:val="24"/>
          <w:szCs w:val="24"/>
          <w:lang w:val="en-GB"/>
        </w:rPr>
      </w:pPr>
      <w:r>
        <w:drawing>
          <wp:inline distT="0" distB="0" distL="114300" distR="114300">
            <wp:extent cx="4133850" cy="182880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5"/>
                    <a:stretch>
                      <a:fillRect/>
                    </a:stretch>
                  </pic:blipFill>
                  <pic:spPr>
                    <a:xfrm>
                      <a:off x="0" y="0"/>
                      <a:ext cx="4133850" cy="182880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Compile dan run program.</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2600325" cy="3028950"/>
            <wp:effectExtent l="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6"/>
                    <a:stretch>
                      <a:fillRect/>
                    </a:stretch>
                  </pic:blipFill>
                  <pic:spPr>
                    <a:xfrm>
                      <a:off x="0" y="0"/>
                      <a:ext cx="2600325" cy="30289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t>Catatan: Degree harus disesuaikan dengan jenis graf yang digunakan. Pada kasus ini, digunakan directed weighted graph</w:t>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Tambahkan pemanggilan method removeEdge(), kemudian tampilkan kembali graf tersebut.</w:t>
      </w:r>
    </w:p>
    <w:p>
      <w:pPr>
        <w:numPr>
          <w:numId w:val="0"/>
        </w:numPr>
        <w:ind w:leftChars="0"/>
        <w:rPr>
          <w:rFonts w:hint="default" w:ascii="Times New Roman" w:hAnsi="Times New Roman"/>
          <w:sz w:val="24"/>
          <w:szCs w:val="24"/>
          <w:lang w:val="en-GB"/>
        </w:rPr>
      </w:pPr>
      <w:r>
        <w:drawing>
          <wp:inline distT="0" distB="0" distL="114300" distR="114300">
            <wp:extent cx="2933700" cy="752475"/>
            <wp:effectExtent l="0" t="0" r="0" b="952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7"/>
                    <a:stretch>
                      <a:fillRect/>
                    </a:stretch>
                  </pic:blipFill>
                  <pic:spPr>
                    <a:xfrm>
                      <a:off x="0" y="0"/>
                      <a:ext cx="2933700" cy="75247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Commit dan push kode program ke Github.</w:t>
      </w:r>
    </w:p>
    <w:p>
      <w:pPr>
        <w:numPr>
          <w:numId w:val="0"/>
        </w:numPr>
        <w:ind w:leftChars="0"/>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GB"/>
        </w:rPr>
      </w:pPr>
      <w:r>
        <w:rPr>
          <w:rFonts w:hint="default" w:ascii="Times New Roman" w:hAnsi="Times New Roman"/>
          <w:b w:val="0"/>
          <w:bCs w:val="0"/>
          <w:sz w:val="22"/>
          <w:szCs w:val="22"/>
          <w:lang w:val="en-US"/>
        </w:rPr>
        <w:fldChar w:fldCharType="begin"/>
      </w:r>
      <w:r>
        <w:rPr>
          <w:rFonts w:hint="default" w:ascii="Times New Roman" w:hAnsi="Times New Roman"/>
          <w:b w:val="0"/>
          <w:bCs w:val="0"/>
          <w:sz w:val="22"/>
          <w:szCs w:val="22"/>
          <w:lang w:val="en-US"/>
        </w:rPr>
        <w:instrText xml:space="preserve"> HYPERLINK "https://github.com/zidnafaz/Praktikum-Algoritma-Struktur-Data" </w:instrText>
      </w:r>
      <w:r>
        <w:rPr>
          <w:rFonts w:hint="default" w:ascii="Times New Roman" w:hAnsi="Times New Roman"/>
          <w:b w:val="0"/>
          <w:bCs w:val="0"/>
          <w:sz w:val="22"/>
          <w:szCs w:val="22"/>
          <w:lang w:val="en-US"/>
        </w:rPr>
        <w:fldChar w:fldCharType="separate"/>
      </w:r>
      <w:r>
        <w:rPr>
          <w:rStyle w:val="51"/>
          <w:rFonts w:hint="default" w:ascii="Times New Roman" w:hAnsi="Times New Roman"/>
          <w:b w:val="0"/>
          <w:bCs w:val="0"/>
          <w:sz w:val="22"/>
          <w:szCs w:val="22"/>
          <w:lang w:val="en-US"/>
        </w:rPr>
        <w:t>https://github.com/zidnafaz/Praktikum-Algoritma-Struktur-Data</w:t>
      </w:r>
      <w:r>
        <w:rPr>
          <w:rFonts w:hint="default" w:ascii="Times New Roman" w:hAnsi="Times New Roman"/>
          <w:b w:val="0"/>
          <w:bCs w:val="0"/>
          <w:sz w:val="22"/>
          <w:szCs w:val="22"/>
          <w:lang w:val="en-US"/>
        </w:rPr>
        <w:fldChar w:fldCharType="end"/>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Compile dan run program serta verifikasi hasil percobaan.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171825" cy="2057400"/>
            <wp:effectExtent l="0" t="0" r="9525"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8"/>
                    <a:stretch>
                      <a:fillRect/>
                    </a:stretch>
                  </pic:blipFill>
                  <pic:spPr>
                    <a:xfrm>
                      <a:off x="0" y="0"/>
                      <a:ext cx="3171825" cy="2057400"/>
                    </a:xfrm>
                    <a:prstGeom prst="rect">
                      <a:avLst/>
                    </a:prstGeom>
                    <a:noFill/>
                    <a:ln>
                      <a:noFill/>
                    </a:ln>
                  </pic:spPr>
                </pic:pic>
              </a:graphicData>
            </a:graphic>
          </wp:inline>
        </w:drawing>
      </w:r>
    </w:p>
    <w:p>
      <w:pPr>
        <w:numPr>
          <w:ilvl w:val="0"/>
          <w:numId w:val="0"/>
        </w:numPr>
        <w:rPr>
          <w:rFonts w:hint="default"/>
          <w:lang w:val="en-GB"/>
        </w:rPr>
      </w:pPr>
    </w:p>
    <w:p>
      <w:pPr>
        <w:numPr>
          <w:ilvl w:val="0"/>
          <w:numId w:val="0"/>
        </w:numPr>
        <w:ind w:left="420" w:leftChars="0"/>
      </w:pPr>
    </w:p>
    <w:p>
      <w:pPr>
        <w:numPr>
          <w:ilvl w:val="0"/>
          <w:numId w:val="0"/>
        </w:numPr>
        <w:rPr>
          <w:rFonts w:hint="default" w:ascii="Times New Roman" w:hAnsi="Times New Roman"/>
          <w:sz w:val="24"/>
          <w:szCs w:val="24"/>
          <w:lang w:val="en-GB"/>
        </w:rPr>
      </w:pPr>
      <w:r>
        <w:rPr>
          <w:rFonts w:hint="default" w:ascii="Times New Roman" w:hAnsi="Times New Roman"/>
          <w:sz w:val="24"/>
          <w:szCs w:val="24"/>
          <w:lang w:val="en-GB"/>
        </w:rPr>
        <w:br w:type="page"/>
      </w:r>
    </w:p>
    <w:p>
      <w:pPr>
        <w:rPr>
          <w:rFonts w:hint="default" w:ascii="Times New Roman" w:hAnsi="Times New Roman"/>
          <w:b/>
          <w:bCs/>
          <w:sz w:val="28"/>
          <w:szCs w:val="28"/>
          <w:lang w:val="en-GB"/>
        </w:rPr>
      </w:pPr>
      <w:r>
        <w:rPr>
          <w:rFonts w:hint="default" w:ascii="Times New Roman" w:hAnsi="Times New Roman"/>
          <w:b/>
          <w:bCs/>
          <w:sz w:val="28"/>
          <w:szCs w:val="28"/>
          <w:lang w:val="en-GB"/>
        </w:rPr>
        <w:t>Pertanyaan Percobaan 1</w:t>
      </w:r>
    </w:p>
    <w:p>
      <w:pPr>
        <w:numPr>
          <w:ilvl w:val="0"/>
          <w:numId w:val="0"/>
        </w:numPr>
        <w:ind w:leftChars="0"/>
        <w:rPr>
          <w:rFonts w:hint="default" w:ascii="Times New Roman" w:hAnsi="Times New Roman"/>
          <w:sz w:val="24"/>
          <w:szCs w:val="24"/>
          <w:highlight w:val="none"/>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Perbaiki kode program Anda apabila terdapat error atau hasil kompilasi kode tidak sesuai!</w:t>
      </w: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class Graph, terdapat atribut list[] bertipe DoubleLinkedList. Sebutkan tujuan pembuatan variabel tersebut!</w:t>
      </w:r>
    </w:p>
    <w:p>
      <w:pPr>
        <w:numPr>
          <w:numId w:val="0"/>
        </w:numPr>
        <w:ind w:leftChars="0"/>
        <w:rPr>
          <w:rFonts w:hint="default" w:ascii="Times New Roman" w:hAnsi="Times New Roman"/>
          <w:sz w:val="24"/>
          <w:szCs w:val="24"/>
          <w:lang w:val="en-GB"/>
        </w:rPr>
      </w:pPr>
    </w:p>
    <w:p>
      <w:pPr>
        <w:numPr>
          <w:numId w:val="0"/>
        </w:numPr>
        <w:ind w:left="400" w:leftChars="200" w:firstLine="716" w:firstLineChars="0"/>
        <w:rPr>
          <w:rFonts w:hint="default" w:ascii="Times New Roman" w:hAnsi="Times New Roman"/>
          <w:sz w:val="24"/>
          <w:szCs w:val="24"/>
          <w:lang w:val="en-GB"/>
        </w:rPr>
      </w:pPr>
      <w:r>
        <w:rPr>
          <w:rFonts w:hint="default" w:ascii="Times New Roman" w:hAnsi="Times New Roman"/>
          <w:sz w:val="24"/>
          <w:szCs w:val="24"/>
          <w:highlight w:val="yellow"/>
          <w:lang w:val="en-GB"/>
        </w:rPr>
        <w:t>Variable tersebut dibuat untuk mengimplementasikan struktur adjacency list yang efisien dan fleksibel dalam menyimpan dan mengelola graph beserta edge dan bobot (jarak) yang terkait.</w:t>
      </w:r>
    </w:p>
    <w:p>
      <w:pPr>
        <w:numPr>
          <w:numId w:val="0"/>
        </w:numPr>
        <w:ind w:leftChars="0"/>
        <w:rPr>
          <w:rFonts w:hint="default" w:ascii="Times New Roman" w:hAnsi="Times New Roman"/>
          <w:sz w:val="24"/>
          <w:szCs w:val="24"/>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Jelaskan alur kerja dari method removeEdge!</w:t>
      </w:r>
    </w:p>
    <w:p>
      <w:pPr>
        <w:numPr>
          <w:numId w:val="0"/>
        </w:numPr>
        <w:ind w:leftChars="0"/>
        <w:rPr>
          <w:rFonts w:hint="default" w:ascii="Times New Roman" w:hAnsi="Times New Roman"/>
          <w:sz w:val="24"/>
          <w:szCs w:val="24"/>
          <w:lang w:val="en-GB"/>
        </w:rPr>
      </w:pPr>
    </w:p>
    <w:p>
      <w:pPr>
        <w:numPr>
          <w:ilvl w:val="0"/>
          <w:numId w:val="14"/>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Lakukan iterasi melalui semua vertex.</w:t>
      </w:r>
    </w:p>
    <w:p>
      <w:pPr>
        <w:numPr>
          <w:ilvl w:val="0"/>
          <w:numId w:val="14"/>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Periksa apakah indeks iterasi (i) sama dengan vertex tujuan.</w:t>
      </w:r>
    </w:p>
    <w:p>
      <w:pPr>
        <w:numPr>
          <w:ilvl w:val="0"/>
          <w:numId w:val="14"/>
        </w:numPr>
        <w:tabs>
          <w:tab w:val="clear" w:pos="420"/>
        </w:tabs>
        <w:ind w:left="420" w:leftChars="0" w:hanging="42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Jika sama, panggil method Remove pada adjacency list yang sesuai (list[asal]) untuk menghapus edge ke tujuan.</w:t>
      </w:r>
    </w:p>
    <w:p>
      <w:pPr>
        <w:numPr>
          <w:numId w:val="0"/>
        </w:numPr>
        <w:ind w:leftChars="0"/>
        <w:rPr>
          <w:rFonts w:hint="default" w:ascii="Times New Roman" w:hAnsi="Times New Roman"/>
          <w:sz w:val="24"/>
          <w:szCs w:val="24"/>
          <w:highlight w:val="yellow"/>
          <w:lang w:val="en-GB"/>
        </w:rPr>
      </w:pPr>
    </w:p>
    <w:p>
      <w:pPr>
        <w:numPr>
          <w:numId w:val="0"/>
        </w:numPr>
        <w:ind w:left="400" w:leftChars="200" w:firstLine="716" w:firstLineChars="0"/>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Method removeEdge menghapus edge yang menghubungkan dua vertex dalam graph dengan mencari dan menghapusnya dari adjacency list yang sesuai.</w:t>
      </w:r>
    </w:p>
    <w:p>
      <w:pPr>
        <w:numPr>
          <w:numId w:val="0"/>
        </w:numPr>
        <w:ind w:leftChars="0"/>
        <w:rPr>
          <w:rFonts w:hint="default" w:ascii="Times New Roman" w:hAnsi="Times New Roman"/>
          <w:sz w:val="24"/>
          <w:szCs w:val="24"/>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Apakah alasan pemanggilan method addFirst() untuk menambahkan data, bukan method add jenis lain saat digunakan pada method addEdge pada class Graph?</w:t>
      </w:r>
    </w:p>
    <w:p>
      <w:pPr>
        <w:numPr>
          <w:numId w:val="0"/>
        </w:numPr>
        <w:ind w:leftChars="0"/>
        <w:rPr>
          <w:rFonts w:hint="default" w:ascii="Times New Roman" w:hAnsi="Times New Roman"/>
          <w:sz w:val="24"/>
          <w:szCs w:val="24"/>
          <w:lang w:val="en-GB"/>
        </w:rPr>
      </w:pPr>
    </w:p>
    <w:p>
      <w:pPr>
        <w:numPr>
          <w:numId w:val="0"/>
        </w:numPr>
        <w:ind w:left="400" w:leftChars="200" w:firstLine="716" w:firstLineChars="0"/>
        <w:jc w:val="both"/>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Penggunaan AddFirst dalam method AddEdgeDirected dan AddEdgeUndirected adalah pilihan yang logis untuk memastikan bahwa penambahan edge dilakukan dengan efisien dan sederhana, serta sesuai dengan kebutuhan representasi adjacency list pada graph.</w:t>
      </w:r>
    </w:p>
    <w:p>
      <w:pPr>
        <w:numPr>
          <w:numId w:val="0"/>
        </w:numPr>
        <w:ind w:leftChars="0"/>
        <w:rPr>
          <w:rFonts w:hint="default" w:ascii="Times New Roman" w:hAnsi="Times New Roman"/>
          <w:sz w:val="24"/>
          <w:szCs w:val="24"/>
          <w:lang w:val="en-GB"/>
        </w:rPr>
      </w:pPr>
    </w:p>
    <w:p>
      <w:pPr>
        <w:numPr>
          <w:ilvl w:val="0"/>
          <w:numId w:val="13"/>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Modifikasi kode program sehingga dapat dilakukan pengecekan apakah terdapat jalur antara suatu node dengan node lainnya, seperti contoh berikut (Anda dapat memanfaatkan Scanner).</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933825" cy="666750"/>
            <wp:effectExtent l="0" t="0" r="9525"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29"/>
                    <a:stretch>
                      <a:fillRect/>
                    </a:stretch>
                  </pic:blipFill>
                  <pic:spPr>
                    <a:xfrm>
                      <a:off x="0" y="0"/>
                      <a:ext cx="3933825" cy="6667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firstLine="720" w:firstLineChars="0"/>
        <w:rPr>
          <w:rFonts w:hint="default" w:ascii="Times New Roman" w:hAnsi="Times New Roman"/>
          <w:sz w:val="24"/>
          <w:szCs w:val="24"/>
          <w:lang w:val="en-GB"/>
        </w:rPr>
      </w:pPr>
      <w:r>
        <w:rPr>
          <w:rFonts w:hint="default" w:ascii="Times New Roman" w:hAnsi="Times New Roman"/>
          <w:sz w:val="24"/>
          <w:szCs w:val="24"/>
          <w:lang w:val="en-GB"/>
        </w:rPr>
        <w:t>Dengan program tersebut kita dapat mengecek apakah node terhubung</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1924050" cy="704850"/>
            <wp:effectExtent l="0" t="0" r="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30"/>
                    <a:stretch>
                      <a:fillRect/>
                    </a:stretch>
                  </pic:blipFill>
                  <pic:spPr>
                    <a:xfrm>
                      <a:off x="0" y="0"/>
                      <a:ext cx="1924050" cy="7048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 file baru, beri nama GraphMatriks&lt;NoAbsen&gt;.java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009775" cy="200025"/>
            <wp:effectExtent l="0" t="0" r="9525" b="952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1"/>
                    <a:stretch>
                      <a:fillRect/>
                    </a:stretch>
                  </pic:blipFill>
                  <pic:spPr>
                    <a:xfrm>
                      <a:off x="0" y="0"/>
                      <a:ext cx="2009775" cy="2000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Lengkapi class GraphMatriks dengan atribut vertex dan matriks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1314450" cy="714375"/>
            <wp:effectExtent l="0" t="0" r="0" b="952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2"/>
                    <a:stretch>
                      <a:fillRect/>
                    </a:stretch>
                  </pic:blipFill>
                  <pic:spPr>
                    <a:xfrm>
                      <a:off x="0" y="0"/>
                      <a:ext cx="1314450" cy="71437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konstruktor default untuk menginisialisasi variabel vertex dan menginstansiasi panjang array dua dimensi yang telah ditentukan.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067050" cy="1114425"/>
            <wp:effectExtent l="0" t="0" r="0" b="952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3"/>
                    <a:stretch>
                      <a:fillRect/>
                    </a:stretch>
                  </pic:blipFill>
                  <pic:spPr>
                    <a:xfrm>
                      <a:off x="0" y="0"/>
                      <a:ext cx="3067050" cy="111442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Untuk membuat suatu lintasan yang menghubungkan dua node, maka dibuat method makeEdge() sebagai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352925" cy="923925"/>
            <wp:effectExtent l="0" t="0" r="9525" b="952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4"/>
                    <a:stretch>
                      <a:fillRect/>
                    </a:stretch>
                  </pic:blipFill>
                  <pic:spPr>
                    <a:xfrm>
                      <a:off x="0" y="0"/>
                      <a:ext cx="4352925" cy="92392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removeEdge() untuk menghapus lintasan pada suatu graf.</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876675" cy="895350"/>
            <wp:effectExtent l="0" t="0" r="9525"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5"/>
                    <a:stretch>
                      <a:fillRect/>
                    </a:stretch>
                  </pic:blipFill>
                  <pic:spPr>
                    <a:xfrm>
                      <a:off x="0" y="0"/>
                      <a:ext cx="3876675" cy="895350"/>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printGraph() untuk mencetak graf.</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3040" cy="1620520"/>
            <wp:effectExtent l="0" t="0" r="3810" b="1778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6"/>
                    <a:stretch>
                      <a:fillRect/>
                    </a:stretch>
                  </pic:blipFill>
                  <pic:spPr>
                    <a:xfrm>
                      <a:off x="0" y="0"/>
                      <a:ext cx="5273040" cy="1620520"/>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kode berikut pada file GraphMain&lt;NoAbsen&gt;.java yang sudah dibuat pada Percobaan 1.</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676775" cy="2876550"/>
            <wp:effectExtent l="0" t="0" r="9525" b="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7"/>
                    <a:stretch>
                      <a:fillRect/>
                    </a:stretch>
                  </pic:blipFill>
                  <pic:spPr>
                    <a:xfrm>
                      <a:off x="0" y="0"/>
                      <a:ext cx="4676775" cy="2876550"/>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Commit dan push kode program ke Github</w:t>
      </w:r>
    </w:p>
    <w:p>
      <w:pPr>
        <w:keepNext w:val="0"/>
        <w:keepLines w:val="0"/>
        <w:widowControl/>
        <w:suppressLineNumbers w:val="0"/>
        <w:autoSpaceDE w:val="0"/>
        <w:autoSpaceDN/>
        <w:spacing w:before="0" w:beforeAutospacing="0" w:after="0" w:afterAutospacing="0" w:line="273" w:lineRule="auto"/>
        <w:ind w:left="0" w:right="0"/>
        <w:jc w:val="both"/>
        <w:rPr>
          <w:rFonts w:hint="default" w:ascii="Calibri" w:hAnsi="Calibri" w:eastAsia="等线" w:cs="Times New Roman"/>
          <w:kern w:val="0"/>
          <w:sz w:val="24"/>
          <w:szCs w:val="24"/>
          <w:lang w:val="en-US" w:eastAsia="zh-CN" w:bidi="ar"/>
        </w:rPr>
      </w:pPr>
    </w:p>
    <w:p>
      <w:pPr>
        <w:keepNext w:val="0"/>
        <w:keepLines w:val="0"/>
        <w:widowControl/>
        <w:suppressLineNumbers w:val="0"/>
        <w:autoSpaceDE w:val="0"/>
        <w:autoSpaceDN/>
        <w:spacing w:before="0" w:beforeAutospacing="0" w:after="0" w:afterAutospacing="0" w:line="273" w:lineRule="auto"/>
        <w:ind w:left="0" w:right="0"/>
        <w:jc w:val="both"/>
        <w:rPr>
          <w:rFonts w:hint="default" w:ascii="Calibri" w:hAnsi="Calibri" w:eastAsia="等线" w:cs="Times New Roman"/>
          <w:sz w:val="18"/>
          <w:szCs w:val="18"/>
        </w:rPr>
      </w:pPr>
      <w:r>
        <w:rPr>
          <w:rFonts w:hint="default" w:ascii="Calibri" w:hAnsi="Calibri" w:eastAsia="等线" w:cs="Times New Roman"/>
          <w:kern w:val="0"/>
          <w:sz w:val="24"/>
          <w:szCs w:val="24"/>
          <w:lang w:val="en-US" w:eastAsia="zh-CN" w:bidi="ar"/>
        </w:rPr>
        <w:fldChar w:fldCharType="begin"/>
      </w:r>
      <w:r>
        <w:rPr>
          <w:rFonts w:hint="default" w:ascii="Calibri" w:hAnsi="Calibri" w:eastAsia="等线" w:cs="Times New Roman"/>
          <w:kern w:val="0"/>
          <w:sz w:val="24"/>
          <w:szCs w:val="24"/>
          <w:lang w:val="en-US" w:eastAsia="zh-CN" w:bidi="ar"/>
        </w:rPr>
        <w:instrText xml:space="preserve"> HYPERLINK "https://github.com/zidnafaz/Praktikum-Algoritma-Struktur-Data" </w:instrText>
      </w:r>
      <w:r>
        <w:rPr>
          <w:rFonts w:hint="default" w:ascii="Calibri" w:hAnsi="Calibri" w:eastAsia="等线" w:cs="Times New Roman"/>
          <w:kern w:val="0"/>
          <w:sz w:val="24"/>
          <w:szCs w:val="24"/>
          <w:lang w:val="en-US" w:eastAsia="zh-CN" w:bidi="ar"/>
        </w:rPr>
        <w:fldChar w:fldCharType="separate"/>
      </w:r>
      <w:r>
        <w:rPr>
          <w:rStyle w:val="51"/>
          <w:rFonts w:hint="default" w:ascii="Times New Roman" w:hAnsi="Times New Roman" w:eastAsia="等线" w:cs="Times New Roman"/>
          <w:b w:val="0"/>
          <w:bCs w:val="0"/>
          <w:color w:val="0000FF"/>
          <w:sz w:val="22"/>
          <w:szCs w:val="22"/>
          <w:u w:val="single"/>
        </w:rPr>
        <w:t>https://github.com/zidnafaz/Praktikum-Algoritma-Struktur-Data</w:t>
      </w:r>
      <w:r>
        <w:rPr>
          <w:rFonts w:hint="default" w:ascii="Calibri" w:hAnsi="Calibri" w:eastAsia="等线" w:cs="Times New Roman"/>
          <w:kern w:val="0"/>
          <w:sz w:val="24"/>
          <w:szCs w:val="24"/>
          <w:lang w:val="en-US" w:eastAsia="zh-CN" w:bidi="ar"/>
        </w:rPr>
        <w:fldChar w:fldCharType="end"/>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Compile dan run program serta verifikasi hasil percobaan.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953000" cy="1905000"/>
            <wp:effectExtent l="0" t="0" r="0"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8"/>
                    <a:stretch>
                      <a:fillRect/>
                    </a:stretch>
                  </pic:blipFill>
                  <pic:spPr>
                    <a:xfrm>
                      <a:off x="0" y="0"/>
                      <a:ext cx="4953000" cy="19050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Perbaiki kode program Anda apabila terdapat error atau hasil kompilasi kode tidak sesuai!</w:t>
      </w: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 jenis graph yang digunakan pada Percobaan 2?</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0" w:firstLine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Graph tersebut adalah graph directed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 maksud dari dua baris kode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286125" cy="742950"/>
            <wp:effectExtent l="0" t="0" r="9525"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39"/>
                    <a:stretch>
                      <a:fillRect/>
                    </a:stretch>
                  </pic:blipFill>
                  <pic:spPr>
                    <a:xfrm>
                      <a:off x="0" y="0"/>
                      <a:ext cx="3286125" cy="7429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400" w:leftChars="200" w:firstLine="716" w:firstLine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Kode tersebut adalah penambahan edge dimana diinputkan node asal dan tujuan serta jarak antara kedua node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Modifikasi kode program sehingga terdapat method untuk menghitung degree, termasuk inDegree dan outDegree!</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drawing>
          <wp:inline distT="0" distB="0" distL="114300" distR="114300">
            <wp:extent cx="3390900" cy="3771900"/>
            <wp:effectExtent l="0" t="0" r="0" b="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0"/>
                    <a:stretch>
                      <a:fillRect/>
                    </a:stretch>
                  </pic:blipFill>
                  <pic:spPr>
                    <a:xfrm>
                      <a:off x="0" y="0"/>
                      <a:ext cx="3390900" cy="3771900"/>
                    </a:xfrm>
                    <a:prstGeom prst="rect">
                      <a:avLst/>
                    </a:prstGeom>
                    <a:noFill/>
                    <a:ln>
                      <a:noFill/>
                    </a:ln>
                  </pic:spPr>
                </pic:pic>
              </a:graphicData>
            </a:graphic>
          </wp:inline>
        </w:drawing>
      </w:r>
    </w:p>
    <w:p>
      <w:pPr>
        <w:rPr>
          <w:rFonts w:hint="default" w:ascii="Times New Roman" w:hAnsi="Times New Roman"/>
          <w:sz w:val="24"/>
          <w:szCs w:val="24"/>
          <w:lang w:val="en-GB"/>
        </w:rPr>
      </w:pPr>
      <w:r>
        <w:drawing>
          <wp:inline distT="0" distB="0" distL="114300" distR="114300">
            <wp:extent cx="2181225" cy="895350"/>
            <wp:effectExtent l="0" t="0" r="9525"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41"/>
                    <a:stretch>
                      <a:fillRect/>
                    </a:stretch>
                  </pic:blipFill>
                  <pic:spPr>
                    <a:xfrm>
                      <a:off x="0" y="0"/>
                      <a:ext cx="2181225" cy="895350"/>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Tugas Praktikum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Modifikasi kode program pada class GraphMain sehingga terdapat menu program yang bersifat dinamis, setidaknya terdiri dari:</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Add Edge</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Remove Edge</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Degree</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Print Graph</w:t>
      </w:r>
    </w:p>
    <w:p>
      <w:pPr>
        <w:keepNext w:val="0"/>
        <w:keepLines w:val="0"/>
        <w:pageBreakBefore w:val="0"/>
        <w:widowControl/>
        <w:numPr>
          <w:ilvl w:val="0"/>
          <w:numId w:val="18"/>
        </w:numPr>
        <w:tabs>
          <w:tab w:val="clear" w:pos="840"/>
        </w:tabs>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Cek Edge</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Pengguna dapat memilih menu program melalui input Scanner</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7210" cy="7030085"/>
            <wp:effectExtent l="0" t="0" r="15240" b="18415"/>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42"/>
                    <a:stretch>
                      <a:fillRect/>
                    </a:stretch>
                  </pic:blipFill>
                  <pic:spPr>
                    <a:xfrm>
                      <a:off x="0" y="0"/>
                      <a:ext cx="4347210" cy="703008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2"/>
          <w:szCs w:val="22"/>
          <w:lang w:val="en-GB"/>
        </w:rPr>
      </w:pPr>
      <w:r>
        <w:drawing>
          <wp:inline distT="0" distB="0" distL="114300" distR="114300">
            <wp:extent cx="1967230" cy="1633220"/>
            <wp:effectExtent l="0" t="0" r="13970" b="508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43"/>
                    <a:stretch>
                      <a:fillRect/>
                    </a:stretch>
                  </pic:blipFill>
                  <pic:spPr>
                    <a:xfrm>
                      <a:off x="0" y="0"/>
                      <a:ext cx="1967230" cy="1633220"/>
                    </a:xfrm>
                    <a:prstGeom prst="rect">
                      <a:avLst/>
                    </a:prstGeom>
                    <a:noFill/>
                    <a:ln>
                      <a:noFill/>
                    </a:ln>
                  </pic:spPr>
                </pic:pic>
              </a:graphicData>
            </a:graphic>
          </wp:inline>
        </w:drawing>
      </w:r>
    </w:p>
    <w:p>
      <w:pPr>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br w:type="page"/>
      </w: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Tambahkan method updateJarak pada Percobaan 1 yang digunakan untuk mengubah jarak antara dua node asal dan tujuan!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highlight w:val="yellow"/>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highlight w:val="yellow"/>
          <w:lang w:val="en-GB"/>
        </w:rPr>
      </w:pPr>
      <w:r>
        <w:rPr>
          <w:rFonts w:hint="default" w:ascii="Times New Roman" w:hAnsi="Times New Roman"/>
          <w:b w:val="0"/>
          <w:bCs w:val="0"/>
          <w:sz w:val="22"/>
          <w:szCs w:val="22"/>
          <w:highlight w:val="yellow"/>
          <w:lang w:val="en-GB"/>
        </w:rPr>
        <w:t>Pada class DoubleLinkedList_18</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r>
        <w:drawing>
          <wp:inline distT="0" distB="0" distL="114300" distR="114300">
            <wp:extent cx="4791075" cy="2295525"/>
            <wp:effectExtent l="0" t="0" r="9525" b="9525"/>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4"/>
                    <a:stretch>
                      <a:fillRect/>
                    </a:stretch>
                  </pic:blipFill>
                  <pic:spPr>
                    <a:xfrm>
                      <a:off x="0" y="0"/>
                      <a:ext cx="4791075" cy="22955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highlight w:val="yellow"/>
          <w:lang w:val="en-GB"/>
        </w:rPr>
      </w:pPr>
      <w:r>
        <w:rPr>
          <w:rFonts w:hint="default" w:ascii="Times New Roman" w:hAnsi="Times New Roman"/>
          <w:b w:val="0"/>
          <w:bCs w:val="0"/>
          <w:sz w:val="22"/>
          <w:szCs w:val="22"/>
          <w:highlight w:val="yellow"/>
          <w:lang w:val="en-GB"/>
        </w:rPr>
        <w:t>Pada class Graph_18</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r>
        <w:drawing>
          <wp:inline distT="0" distB="0" distL="114300" distR="114300">
            <wp:extent cx="4914900" cy="904875"/>
            <wp:effectExtent l="0" t="0" r="0" b="9525"/>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pic:cNvPicPr>
                  </pic:nvPicPr>
                  <pic:blipFill>
                    <a:blip r:embed="rId45"/>
                    <a:stretch>
                      <a:fillRect/>
                    </a:stretch>
                  </pic:blipFill>
                  <pic:spPr>
                    <a:xfrm>
                      <a:off x="0" y="0"/>
                      <a:ext cx="4914900" cy="9048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p>
    <w:p>
      <w:pPr>
        <w:keepNext w:val="0"/>
        <w:keepLines w:val="0"/>
        <w:pageBreakBefore w:val="0"/>
        <w:widowControl/>
        <w:numPr>
          <w:ilvl w:val="0"/>
          <w:numId w:val="17"/>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t>Tambahkan method hitungEdge untuk menghitung banyaknya edge yang terdapat di dalam graf!</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highlight w:val="yellow"/>
          <w:lang w:val="en-GB"/>
        </w:rPr>
      </w:pPr>
      <w:r>
        <w:rPr>
          <w:rFonts w:hint="default" w:ascii="Times New Roman" w:hAnsi="Times New Roman" w:cs="Times New Roman"/>
          <w:b w:val="0"/>
          <w:bCs w:val="0"/>
          <w:sz w:val="22"/>
          <w:szCs w:val="22"/>
          <w:highlight w:val="yellow"/>
          <w:lang w:val="en-GB"/>
        </w:rPr>
        <w:t>Pada class Graph_18</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r>
        <w:drawing>
          <wp:inline distT="0" distB="0" distL="114300" distR="114300">
            <wp:extent cx="3295650" cy="2343150"/>
            <wp:effectExtent l="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4"/>
                    <pic:cNvPicPr>
                      <a:picLocks noChangeAspect="1"/>
                    </pic:cNvPicPr>
                  </pic:nvPicPr>
                  <pic:blipFill>
                    <a:blip r:embed="rId46"/>
                    <a:stretch>
                      <a:fillRect/>
                    </a:stretch>
                  </pic:blipFill>
                  <pic:spPr>
                    <a:xfrm>
                      <a:off x="0" y="0"/>
                      <a:ext cx="3295650" cy="2343150"/>
                    </a:xfrm>
                    <a:prstGeom prst="rect">
                      <a:avLst/>
                    </a:prstGeom>
                    <a:noFill/>
                    <a:ln>
                      <a:noFill/>
                    </a:ln>
                  </pic:spPr>
                </pic:pic>
              </a:graphicData>
            </a:graphic>
          </wp:inline>
        </w:drawing>
      </w: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sz w:val="18"/>
          <w:szCs w:val="18"/>
          <w:lang w:val="en-GB"/>
        </w:rPr>
      </w:pPr>
      <w:r>
        <w:rPr>
          <w:rFonts w:hint="default" w:ascii="Times New Roman" w:hAnsi="Times New Roman" w:cs="Times New Roman"/>
          <w:b w:val="0"/>
          <w:bCs w:val="0"/>
          <w:sz w:val="22"/>
          <w:szCs w:val="22"/>
          <w:lang w:val="en-GB"/>
        </w:rPr>
        <w:t>R</w:t>
      </w:r>
      <w:r>
        <w:rPr>
          <w:rFonts w:hint="default" w:ascii="Times New Roman" w:hAnsi="Times New Roman" w:cs="Times New Roman"/>
          <w:b w:val="0"/>
          <w:bCs w:val="0"/>
          <w:sz w:val="22"/>
          <w:szCs w:val="22"/>
          <w:lang w:val="en-US"/>
        </w:rPr>
        <w:t xml:space="preserve">epository : </w:t>
      </w:r>
      <w:r>
        <w:rPr>
          <w:rFonts w:hint="default" w:ascii="Times New Roman" w:hAnsi="Times New Roman"/>
          <w:b w:val="0"/>
          <w:bCs w:val="0"/>
          <w:sz w:val="22"/>
          <w:szCs w:val="22"/>
          <w:lang w:val="en-US"/>
        </w:rPr>
        <w:fldChar w:fldCharType="begin"/>
      </w:r>
      <w:r>
        <w:rPr>
          <w:rFonts w:hint="default" w:ascii="Times New Roman" w:hAnsi="Times New Roman"/>
          <w:b w:val="0"/>
          <w:bCs w:val="0"/>
          <w:sz w:val="22"/>
          <w:szCs w:val="22"/>
          <w:lang w:val="en-US"/>
        </w:rPr>
        <w:instrText xml:space="preserve"> HYPERLINK "https://github.com/zidnafaz/Praktikum-Algoritma-Struktur-Data" </w:instrText>
      </w:r>
      <w:r>
        <w:rPr>
          <w:rFonts w:hint="default" w:ascii="Times New Roman" w:hAnsi="Times New Roman"/>
          <w:b w:val="0"/>
          <w:bCs w:val="0"/>
          <w:sz w:val="22"/>
          <w:szCs w:val="22"/>
          <w:lang w:val="en-US"/>
        </w:rPr>
        <w:fldChar w:fldCharType="separate"/>
      </w:r>
      <w:r>
        <w:rPr>
          <w:rStyle w:val="51"/>
          <w:rFonts w:hint="default" w:ascii="Times New Roman" w:hAnsi="Times New Roman"/>
          <w:b w:val="0"/>
          <w:bCs w:val="0"/>
          <w:sz w:val="22"/>
          <w:szCs w:val="22"/>
          <w:lang w:val="en-US"/>
        </w:rPr>
        <w:t>https://github.com/zidnafaz/Praktikum-Algoritma-Struktur-Data</w:t>
      </w:r>
      <w:r>
        <w:rPr>
          <w:rFonts w:hint="default" w:ascii="Times New Roman" w:hAnsi="Times New Roman"/>
          <w:b w:val="0"/>
          <w:bCs w:val="0"/>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1">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2">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3">
    <w:nsid w:val="EA738F88"/>
    <w:multiLevelType w:val="singleLevel"/>
    <w:tmpl w:val="EA738F88"/>
    <w:lvl w:ilvl="0" w:tentative="0">
      <w:start w:val="1"/>
      <w:numFmt w:val="decimal"/>
      <w:lvlText w:val="%1)"/>
      <w:lvlJc w:val="left"/>
      <w:pPr>
        <w:tabs>
          <w:tab w:val="left" w:pos="425"/>
        </w:tabs>
        <w:ind w:left="425" w:leftChars="0" w:hanging="425" w:firstLineChars="0"/>
      </w:pPr>
      <w:rPr>
        <w:rFonts w:hint="default"/>
      </w:rPr>
    </w:lvl>
  </w:abstractNum>
  <w:abstractNum w:abstractNumId="4">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46348B6A"/>
    <w:multiLevelType w:val="singleLevel"/>
    <w:tmpl w:val="46348B6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49ADC0B9"/>
    <w:multiLevelType w:val="singleLevel"/>
    <w:tmpl w:val="49ADC0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E726644"/>
    <w:multiLevelType w:val="singleLevel"/>
    <w:tmpl w:val="6E726644"/>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2"/>
  </w:num>
  <w:num w:numId="12">
    <w:abstractNumId w:val="15"/>
  </w:num>
  <w:num w:numId="13">
    <w:abstractNumId w:val="0"/>
  </w:num>
  <w:num w:numId="14">
    <w:abstractNumId w:val="16"/>
  </w:num>
  <w:num w:numId="15">
    <w:abstractNumId w:val="4"/>
  </w:num>
  <w:num w:numId="16">
    <w:abstractNumId w:val="1"/>
  </w:num>
  <w:num w:numId="17">
    <w:abstractNumId w:val="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830147D"/>
    <w:rsid w:val="0C945E50"/>
    <w:rsid w:val="11026D45"/>
    <w:rsid w:val="12ED76F6"/>
    <w:rsid w:val="137A74FA"/>
    <w:rsid w:val="20913656"/>
    <w:rsid w:val="2904108A"/>
    <w:rsid w:val="2D1139FF"/>
    <w:rsid w:val="30CF5C0B"/>
    <w:rsid w:val="33A46B40"/>
    <w:rsid w:val="370D522F"/>
    <w:rsid w:val="3D495CBE"/>
    <w:rsid w:val="424D6C89"/>
    <w:rsid w:val="43952DB0"/>
    <w:rsid w:val="4AC22A36"/>
    <w:rsid w:val="504673DB"/>
    <w:rsid w:val="55E4027B"/>
    <w:rsid w:val="563F44B1"/>
    <w:rsid w:val="56E63C34"/>
    <w:rsid w:val="5E155ECC"/>
    <w:rsid w:val="5FE00478"/>
    <w:rsid w:val="60CF3F7C"/>
    <w:rsid w:val="63C224FD"/>
    <w:rsid w:val="646544B8"/>
    <w:rsid w:val="67CA20F1"/>
    <w:rsid w:val="69525979"/>
    <w:rsid w:val="745572D1"/>
    <w:rsid w:val="76ED529E"/>
    <w:rsid w:val="79C85B18"/>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autoRedefine/>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qFormat/>
    <w:uiPriority w:val="0"/>
  </w:style>
  <w:style w:type="paragraph" w:styleId="63">
    <w:name w:val="List"/>
    <w:basedOn w:val="1"/>
    <w:autoRedefine/>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character" w:customStyle="1" w:styleId="251">
    <w:name w:val="10"/>
    <w:uiPriority w:val="0"/>
    <w:rPr>
      <w:rFonts w:hint="default" w:ascii="Times New Roman" w:hAnsi="Times New Roman" w:cs="Times New Roman"/>
    </w:rPr>
  </w:style>
  <w:style w:type="character" w:customStyle="1" w:styleId="252">
    <w:name w:val="15"/>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1</Lines>
  <Paragraphs>1</Paragraphs>
  <TotalTime>231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2024-04-04T05:08:00Z</cp:lastPrinted>
  <dcterms:modified xsi:type="dcterms:W3CDTF">2024-06-04T09:26:00Z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69D472657EF64295ABCE4FFD9351DB18_13</vt:lpwstr>
  </property>
</Properties>
</file>
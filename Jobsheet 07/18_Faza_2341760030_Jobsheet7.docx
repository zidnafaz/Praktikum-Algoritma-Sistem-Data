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 xml:space="preserve">LAPORAN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>PRAKTIKUM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 xml:space="preserve"> 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 xml:space="preserve">MATA KULIAH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ALGORITMA DAN STRUKTUR DATA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Dosen Pengampu : Triana Fatmawati, S.T, M.T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PERTEMUAN -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t>7 - Searching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drawing>
          <wp:inline distT="0" distB="0" distL="114300" distR="114300">
            <wp:extent cx="2313940" cy="2313940"/>
            <wp:effectExtent l="0" t="0" r="10160" b="10160"/>
            <wp:docPr id="1" name="Gambar 1" descr="Untitled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 descr="Untitled-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ind w:left="1440" w:firstLine="72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Nama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: M. Zidna Billah Faza</w:t>
      </w:r>
    </w:p>
    <w:p>
      <w:pPr>
        <w:spacing w:line="360" w:lineRule="auto"/>
        <w:ind w:left="1440" w:firstLine="72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NIM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: 2341760030</w:t>
      </w:r>
    </w:p>
    <w:p>
      <w:pPr>
        <w:spacing w:line="360" w:lineRule="auto"/>
        <w:ind w:left="1440" w:firstLine="72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Prodi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: D-IV Sistem Informasi Bisnis</w:t>
      </w:r>
    </w:p>
    <w:p>
      <w:pPr>
        <w:spacing w:line="360" w:lineRule="auto"/>
        <w:ind w:left="1440" w:firstLine="720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360" w:lineRule="auto"/>
        <w:ind w:left="1440" w:firstLine="720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360" w:lineRule="auto"/>
        <w:ind w:left="1440" w:firstLine="720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360" w:lineRule="auto"/>
        <w:ind w:left="1440" w:firstLine="720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JURUSAN TEKNOLOGI INFORMASI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POLITEKNIK NEGERI MALANG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20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2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>4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textAlignment w:val="auto"/>
        <w:rPr>
          <w:rFonts w:hint="default" w:ascii="Times New Roman" w:hAnsi="Times New Roman"/>
          <w:b/>
          <w:bCs/>
          <w:sz w:val="28"/>
          <w:szCs w:val="28"/>
          <w:lang w:val="en-GB"/>
        </w:rPr>
      </w:pPr>
      <w:r>
        <w:rPr>
          <w:rFonts w:hint="default" w:ascii="Times New Roman" w:hAnsi="Times New Roman"/>
          <w:b/>
          <w:bCs/>
          <w:sz w:val="28"/>
          <w:szCs w:val="28"/>
          <w:lang w:val="en-GB"/>
        </w:rPr>
        <w:t>Percobaan 1 Sequential Search Menggunakan Array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Buat folder baru dengan nama Praktikum06. Buat file dengan nama Sorting.java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drawing>
          <wp:inline distT="0" distB="0" distL="114300" distR="114300">
            <wp:extent cx="2286000" cy="276225"/>
            <wp:effectExtent l="0" t="0" r="0" b="952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Tambahkan method sequentialSearch() yang melakukan pencarian data bertipe integer di dalam array of integer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drawing>
          <wp:inline distT="0" distB="0" distL="114300" distR="114300">
            <wp:extent cx="5273675" cy="2085340"/>
            <wp:effectExtent l="0" t="0" r="3175" b="1016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Tambahkan fungsi main sebagai berikut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drawing>
          <wp:inline distT="0" distB="0" distL="114300" distR="114300">
            <wp:extent cx="3848100" cy="981075"/>
            <wp:effectExtent l="0" t="0" r="0" b="9525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Compile dan run program</w:t>
      </w:r>
    </w:p>
    <w:p>
      <w:pPr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rPr>
          <w:rFonts w:hint="default" w:ascii="Times New Roman" w:hAnsi="Times New Roman"/>
          <w:sz w:val="24"/>
          <w:szCs w:val="24"/>
          <w:lang w:val="en-GB"/>
        </w:rPr>
      </w:pPr>
      <w:r>
        <w:drawing>
          <wp:inline distT="0" distB="0" distL="114300" distR="114300">
            <wp:extent cx="2324100" cy="381000"/>
            <wp:effectExtent l="0" t="0" r="0" b="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val="en-GB"/>
        </w:rPr>
        <w:br w:type="page"/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textAlignment w:val="auto"/>
        <w:rPr>
          <w:rFonts w:hint="default" w:ascii="Times New Roman" w:hAnsi="Times New Roman"/>
          <w:b/>
          <w:bCs/>
          <w:sz w:val="28"/>
          <w:szCs w:val="28"/>
          <w:lang w:val="en-GB"/>
        </w:rPr>
      </w:pPr>
      <w:r>
        <w:rPr>
          <w:rFonts w:hint="default" w:ascii="Times New Roman" w:hAnsi="Times New Roman"/>
          <w:b/>
          <w:bCs/>
          <w:sz w:val="28"/>
          <w:szCs w:val="28"/>
          <w:lang w:val="en-GB"/>
        </w:rPr>
        <w:t>Langkah - langkah Sequential Search Menggunakan Array of Object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ilvl w:val="0"/>
          <w:numId w:val="12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Buatlah Project baru pada Netbeans dengan nama TestSearching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Kemuadian buat packages baru dengan nama minggu7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Buat class Mahasiswa, kemudian deklarasikan atribut berikut ini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drawing>
          <wp:inline distT="0" distB="0" distL="114300" distR="114300">
            <wp:extent cx="2209800" cy="266700"/>
            <wp:effectExtent l="0" t="0" r="0" b="0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ilvl w:val="0"/>
          <w:numId w:val="12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Buatlah konstruktor dengan nama Mahasiswa dengan parameter (int ni, String n, int u, double i) kemudian Isi konstruktor tersebut dengan kode berikut!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drawing>
          <wp:inline distT="0" distB="0" distL="114300" distR="114300">
            <wp:extent cx="2171700" cy="1152525"/>
            <wp:effectExtent l="0" t="0" r="0" b="9525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ilvl w:val="0"/>
          <w:numId w:val="12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Buatlah method tampil bertipe void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drawing>
          <wp:inline distT="0" distB="0" distL="114300" distR="114300">
            <wp:extent cx="3390900" cy="1524000"/>
            <wp:effectExtent l="0" t="0" r="0" b="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ilvl w:val="0"/>
          <w:numId w:val="12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Buat class baru dengan nama PencarianMhs seperti di bawah ini!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drawing>
          <wp:inline distT="0" distB="0" distL="114300" distR="114300">
            <wp:extent cx="4200525" cy="800100"/>
            <wp:effectExtent l="0" t="0" r="9525" b="0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br w:type="page"/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Tambahkan method tambah() di dalam class tersebut! Method tambah() digunakan untuk menambahkan objek dari class Mahasiswa ke dalam atribut listMhs.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drawing>
          <wp:inline distT="0" distB="0" distL="114300" distR="114300">
            <wp:extent cx="4067175" cy="2647950"/>
            <wp:effectExtent l="0" t="0" r="9525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ilvl w:val="0"/>
          <w:numId w:val="12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Tambahkan method tampil() di dalam class PencarianMhs! Method tampil() digunakan untuk menampilkan semua data mahasiswa-mahasiswa yang ada di dalam class tersebut! Perhatikan penggunaan sintaks for yang agak berbeda dengan for yang telah dipelajari sebelumnya, meskipun secara konsep sebenarnya mirip.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drawing>
          <wp:inline distT="0" distB="0" distL="114300" distR="114300">
            <wp:extent cx="5270500" cy="1415415"/>
            <wp:effectExtent l="0" t="0" r="6350" b="13335"/>
            <wp:docPr id="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br w:type="page"/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Tambahkan method FindSeqSearch bertipe integer dengan parameter cari bertipe integer. Kemudian Deklarasikan isi method FindSeqSearch dengan algoritma pencarian data menggunakan teknik sequential searching.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drawing>
          <wp:inline distT="0" distB="0" distL="114300" distR="114300">
            <wp:extent cx="3981450" cy="3000375"/>
            <wp:effectExtent l="0" t="0" r="0" b="9525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ilvl w:val="0"/>
          <w:numId w:val="12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Buatlah method Tampilpoisisi bertipe void dan Deklarasikan isi dari method  Tampilpoisisi.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drawing>
          <wp:inline distT="0" distB="0" distL="114300" distR="114300">
            <wp:extent cx="5273040" cy="1580515"/>
            <wp:effectExtent l="0" t="0" r="3810" b="635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br w:type="page"/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Buatlah method TampilData bertipe void dan Deklarasikan isi dari method TampilData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drawing>
          <wp:inline distT="0" distB="0" distL="114300" distR="114300">
            <wp:extent cx="4176395" cy="2487930"/>
            <wp:effectExtent l="0" t="0" r="14605" b="7620"/>
            <wp:docPr id="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ilvl w:val="0"/>
          <w:numId w:val="12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Buatlah class baru dengan nama MahasiswaMain tambahkan method main seperti pada gambar berikut!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drawing>
          <wp:inline distT="0" distB="0" distL="114300" distR="114300">
            <wp:extent cx="3724275" cy="600075"/>
            <wp:effectExtent l="0" t="0" r="9525" b="9525"/>
            <wp:docPr id="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ilvl w:val="0"/>
          <w:numId w:val="12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Di dalam method main(), buatlah sebuah objek PencarianMhs dan buatlah 5 objek mahasiswa kemudian tambahkan semua objek mahasiswa tersebut dengan memanggil fungsi tambah pada objek PencarianMhs.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drawing>
          <wp:inline distT="0" distB="0" distL="114300" distR="114300">
            <wp:extent cx="4489450" cy="3223260"/>
            <wp:effectExtent l="0" t="0" r="6350" b="15240"/>
            <wp:docPr id="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Panggil method tampil() untuk melihat semua data yang telah dimasukan.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drawing>
          <wp:inline distT="0" distB="0" distL="114300" distR="114300">
            <wp:extent cx="5269865" cy="673735"/>
            <wp:effectExtent l="0" t="0" r="6985" b="12065"/>
            <wp:docPr id="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ilvl w:val="0"/>
          <w:numId w:val="12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Untuk melakukan pencarian berdasarkan NIM mahasiswa. Buatlah variable cari yang dapat menampung masukan dari keyboard lalu panggil method FindSeqSearch dengan isi parameternya adalah variable cari.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drawing>
          <wp:inline distT="0" distB="0" distL="114300" distR="114300">
            <wp:extent cx="5269865" cy="1575435"/>
            <wp:effectExtent l="0" t="0" r="0" b="0"/>
            <wp:docPr id="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rcRect b="2188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ilvl w:val="0"/>
          <w:numId w:val="12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Lakukan pemanggilan method Tampilposisi dari class PencarianMhs.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drawing>
          <wp:inline distT="0" distB="0" distL="114300" distR="114300">
            <wp:extent cx="2571750" cy="238125"/>
            <wp:effectExtent l="0" t="0" r="0" b="9525"/>
            <wp:docPr id="3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ilvl w:val="0"/>
          <w:numId w:val="12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Lakukan pemanggilan method TampilData dari class PencarianMhs.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drawing>
          <wp:inline distT="0" distB="0" distL="114300" distR="114300">
            <wp:extent cx="2286000" cy="228600"/>
            <wp:effectExtent l="0" t="0" r="0" b="0"/>
            <wp:docPr id="3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ilvl w:val="0"/>
          <w:numId w:val="12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Jalankan dan amati hasilnya serta verifikasi hasil percobaan.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</w:pPr>
      <w:r>
        <w:drawing>
          <wp:inline distT="0" distB="0" distL="114300" distR="114300">
            <wp:extent cx="2508885" cy="2757805"/>
            <wp:effectExtent l="0" t="0" r="5715" b="4445"/>
            <wp:docPr id="3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888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t xml:space="preserve"> </w:t>
      </w:r>
      <w:r>
        <w:drawing>
          <wp:inline distT="0" distB="0" distL="114300" distR="114300">
            <wp:extent cx="2449830" cy="2700020"/>
            <wp:effectExtent l="0" t="0" r="7620" b="5080"/>
            <wp:docPr id="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983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</w:pPr>
      <w:r>
        <w:drawing>
          <wp:inline distT="0" distB="0" distL="114300" distR="114300">
            <wp:extent cx="4133850" cy="2095500"/>
            <wp:effectExtent l="0" t="0" r="0" b="0"/>
            <wp:docPr id="3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br w:type="page"/>
      </w:r>
    </w:p>
    <w:p>
      <w:p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Pertanyaan Percobaan 1</w:t>
      </w:r>
    </w:p>
    <w:p>
      <w:pPr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numPr>
          <w:ilvl w:val="0"/>
          <w:numId w:val="13"/>
        </w:numPr>
        <w:tabs>
          <w:tab w:val="clear" w:pos="425"/>
        </w:tabs>
        <w:ind w:left="425" w:leftChars="0" w:hanging="425" w:firstLineChars="0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Lakukan perubahan array daftarNilai pada fungsi main().</w:t>
      </w:r>
    </w:p>
    <w:p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495675" cy="552450"/>
            <wp:effectExtent l="0" t="0" r="9525" b="0"/>
            <wp:docPr id="3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GB"/>
        </w:rPr>
      </w:pPr>
      <w:r>
        <w:drawing>
          <wp:inline distT="0" distB="0" distL="114300" distR="114300">
            <wp:extent cx="2247900" cy="400050"/>
            <wp:effectExtent l="0" t="0" r="0" b="0"/>
            <wp:docPr id="3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numPr>
          <w:ilvl w:val="0"/>
          <w:numId w:val="13"/>
        </w:numPr>
        <w:tabs>
          <w:tab w:val="clear" w:pos="425"/>
        </w:tabs>
        <w:ind w:left="425" w:leftChars="0" w:hanging="425" w:firstLineChars="0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Jelaskan perbedaan metod TampilData dan Tampilposisi pada class PencarianMhs</w:t>
      </w:r>
    </w:p>
    <w:p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numPr>
          <w:numId w:val="0"/>
        </w:numPr>
        <w:ind w:leftChars="0" w:firstLine="720" w:firstLineChars="0"/>
        <w:jc w:val="both"/>
        <w:rPr>
          <w:rFonts w:hint="default" w:ascii="Times New Roman" w:hAnsi="Times New Roman"/>
          <w:sz w:val="24"/>
          <w:szCs w:val="24"/>
          <w:highlight w:val="yellow"/>
          <w:lang w:val="en-GB"/>
        </w:rPr>
      </w:pPr>
      <w:r>
        <w:rPr>
          <w:rFonts w:hint="default" w:ascii="Times New Roman" w:hAnsi="Times New Roman"/>
          <w:sz w:val="24"/>
          <w:szCs w:val="24"/>
          <w:highlight w:val="yellow"/>
          <w:lang w:val="en-GB"/>
        </w:rPr>
        <w:t>Pada method TampilData berfungsi untuk menampilkan seluruh data Mahasiswa beserta atributnya sedangkan TampilPosisi berfungsi untuk mengetahui index dari data Mahasiswa yang dicari</w:t>
      </w:r>
    </w:p>
    <w:p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numPr>
          <w:ilvl w:val="0"/>
          <w:numId w:val="13"/>
        </w:numPr>
        <w:tabs>
          <w:tab w:val="clear" w:pos="425"/>
        </w:tabs>
        <w:ind w:left="425" w:leftChars="0" w:hanging="425" w:firstLineChars="0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Jelaskan fungsi break pada kode program dibawah ini!</w:t>
      </w:r>
    </w:p>
    <w:p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695575" cy="781050"/>
            <wp:effectExtent l="0" t="0" r="9525" b="0"/>
            <wp:docPr id="4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 w:firstLine="720" w:firstLineChars="0"/>
        <w:jc w:val="both"/>
        <w:textAlignment w:val="auto"/>
        <w:rPr>
          <w:rFonts w:hint="default" w:ascii="Times New Roman" w:hAnsi="Times New Roman" w:cs="Times New Roman"/>
          <w:sz w:val="24"/>
          <w:szCs w:val="24"/>
          <w:highlight w:val="yellow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highlight w:val="yellow"/>
          <w:lang w:val="en-GB"/>
        </w:rPr>
        <w:t>Fungsi break pada kode program tersebut adalah untuk menghentikan looping sehingga ketika listMahasiswa[j].nim == cari maka posisi = j dan program keluar looping</w:t>
      </w:r>
    </w:p>
    <w:p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numPr>
          <w:ilvl w:val="0"/>
          <w:numId w:val="13"/>
        </w:numPr>
        <w:tabs>
          <w:tab w:val="clear" w:pos="425"/>
        </w:tabs>
        <w:ind w:left="425" w:leftChars="0" w:hanging="425" w:firstLineChars="0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Jika Data Nim yang dimasukkan tidak terurut dari kecil ke besar. Apakah program masih dapat berjalan? Apakah hasil yang dikeluarkan benar? Mengapa demikian!</w:t>
      </w:r>
    </w:p>
    <w:p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numPr>
          <w:numId w:val="0"/>
        </w:numPr>
        <w:ind w:leftChars="0" w:firstLine="720" w:firstLineChars="0"/>
        <w:jc w:val="both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highlight w:val="yellow"/>
          <w:lang w:val="en-GB"/>
        </w:rPr>
        <w:t>Program akan jalan dengan normal karena pada Sequential Search membandingan data urut dari depan ke belakang dan data yang ada tidak harus urut.</w:t>
      </w:r>
      <w:r>
        <w:rPr>
          <w:rFonts w:hint="default" w:ascii="Times New Roman" w:hAnsi="Times New Roman"/>
          <w:sz w:val="24"/>
          <w:szCs w:val="24"/>
          <w:lang w:val="en-GB"/>
        </w:rPr>
        <w:br w:type="page"/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b/>
          <w:bCs/>
          <w:sz w:val="28"/>
          <w:szCs w:val="28"/>
          <w:lang w:val="en-GB"/>
        </w:rPr>
      </w:pPr>
      <w:r>
        <w:rPr>
          <w:rFonts w:hint="default" w:ascii="Times New Roman" w:hAnsi="Times New Roman"/>
          <w:b/>
          <w:bCs/>
          <w:sz w:val="28"/>
          <w:szCs w:val="28"/>
          <w:lang w:val="en-GB"/>
        </w:rPr>
        <w:t>Percobaan 2 Searching / Pencarian Menggunakan Binary Search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Tambahkan method binarySearchAsc() pada file Sorting.java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drawing>
          <wp:inline distT="0" distB="0" distL="114300" distR="114300">
            <wp:extent cx="4124325" cy="3648075"/>
            <wp:effectExtent l="0" t="0" r="9525" b="9525"/>
            <wp:docPr id="4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Tambahkan baris program untuk menguji method binarySearchAsc() pada fungsi main()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drawing>
          <wp:inline distT="0" distB="0" distL="114300" distR="114300">
            <wp:extent cx="4876800" cy="1562100"/>
            <wp:effectExtent l="0" t="0" r="0" b="0"/>
            <wp:docPr id="4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Run dan compile program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drawing>
          <wp:inline distT="0" distB="0" distL="114300" distR="114300">
            <wp:extent cx="2219325" cy="190500"/>
            <wp:effectExtent l="0" t="0" r="9525" b="0"/>
            <wp:docPr id="4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br w:type="page"/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b/>
          <w:bCs/>
          <w:sz w:val="28"/>
          <w:szCs w:val="28"/>
          <w:lang w:val="en-GB"/>
        </w:rPr>
      </w:pPr>
      <w:r>
        <w:rPr>
          <w:rFonts w:hint="default" w:ascii="Times New Roman" w:hAnsi="Times New Roman"/>
          <w:b/>
          <w:bCs/>
          <w:sz w:val="28"/>
          <w:szCs w:val="28"/>
          <w:lang w:val="en-GB"/>
        </w:rPr>
        <w:t>Langkah - langkah Percobaan Binary Search menggunakan Array of Object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ilvl w:val="0"/>
          <w:numId w:val="15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Pada percobaan 6.2.2 (sequential search) tambahkan method FindBinarySearch bertipe integer pada class PencarianMhs. Kemudian Deklarasikan isi method FindBinarySearch dengan algoritma pencarian data menggunakan teknik binary searching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drawing>
          <wp:inline distT="0" distB="0" distL="114300" distR="114300">
            <wp:extent cx="4733925" cy="3352800"/>
            <wp:effectExtent l="0" t="0" r="9525" b="0"/>
            <wp:docPr id="4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ilvl w:val="0"/>
          <w:numId w:val="15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Panggil method FindBinarySearch terdapat pada class PencarianMhs di kelas Mahasiswamain. Kemudia panggil method tampilposisi dan tampilData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drawing>
          <wp:inline distT="0" distB="0" distL="114300" distR="114300">
            <wp:extent cx="5271770" cy="1131570"/>
            <wp:effectExtent l="0" t="0" r="5080" b="11430"/>
            <wp:docPr id="4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br w:type="page"/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Jalankan dan amati hasilnya serta verifikasi hasil percobaan.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</w:pPr>
      <w:r>
        <w:drawing>
          <wp:inline distT="0" distB="0" distL="114300" distR="114300">
            <wp:extent cx="2423160" cy="2663825"/>
            <wp:effectExtent l="0" t="0" r="15240" b="3175"/>
            <wp:docPr id="4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49830" cy="2700020"/>
            <wp:effectExtent l="0" t="0" r="7620" b="5080"/>
            <wp:docPr id="5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983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center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drawing>
          <wp:inline distT="0" distB="0" distL="114300" distR="114300">
            <wp:extent cx="4143375" cy="3248025"/>
            <wp:effectExtent l="0" t="0" r="9525" b="9525"/>
            <wp:docPr id="4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br w:type="page"/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b/>
          <w:bCs/>
          <w:sz w:val="28"/>
          <w:szCs w:val="28"/>
          <w:lang w:val="en-GB"/>
        </w:rPr>
      </w:pPr>
      <w:r>
        <w:rPr>
          <w:rFonts w:hint="default" w:ascii="Times New Roman" w:hAnsi="Times New Roman"/>
          <w:b/>
          <w:bCs/>
          <w:sz w:val="28"/>
          <w:szCs w:val="28"/>
          <w:lang w:val="en-GB"/>
        </w:rPr>
        <w:t>Pertanyaan Percobaan 2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ilvl w:val="0"/>
          <w:numId w:val="16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Tunjukkan pada kode program yang mana proses divide dijalankan!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drawing>
          <wp:inline distT="0" distB="0" distL="114300" distR="114300">
            <wp:extent cx="2333625" cy="419100"/>
            <wp:effectExtent l="0" t="0" r="9525" b="0"/>
            <wp:docPr id="5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ilvl w:val="0"/>
          <w:numId w:val="16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Tunjukkan pada kode program yang mana proses conquer dijalankan!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drawing>
          <wp:inline distT="0" distB="0" distL="114300" distR="114300">
            <wp:extent cx="3829050" cy="1371600"/>
            <wp:effectExtent l="0" t="0" r="0" b="0"/>
            <wp:docPr id="5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ilvl w:val="0"/>
          <w:numId w:val="16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Jika data Nim yang dimasukkan tidak urut. Apakah program masih dapat berjalan? Mengapa demikian!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 w:firstLine="720" w:firstLineChars="0"/>
        <w:jc w:val="both"/>
        <w:textAlignment w:val="auto"/>
        <w:rPr>
          <w:rFonts w:hint="default" w:ascii="Times New Roman" w:hAnsi="Times New Roman"/>
          <w:sz w:val="24"/>
          <w:szCs w:val="24"/>
          <w:highlight w:val="yellow"/>
          <w:lang w:val="en-GB"/>
        </w:rPr>
      </w:pPr>
      <w:r>
        <w:rPr>
          <w:rFonts w:hint="default" w:ascii="Times New Roman" w:hAnsi="Times New Roman"/>
          <w:sz w:val="24"/>
          <w:szCs w:val="24"/>
          <w:highlight w:val="yellow"/>
          <w:lang w:val="en-GB"/>
        </w:rPr>
        <w:t>Program akan menerima inputan dengan normal namun ketika melakukan pencarian BinarySearch maka data yang dicari tidak dapat ditemukan karena pada BinarySearch data yang dicari harus urut terlebih dahulu.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ilvl w:val="0"/>
          <w:numId w:val="16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Jika Nim yang dimasukkan dari NIM terbesar ke terkecil (missal : 20215, 20214, 20212, 20211, 20210) dan elemen yang dicari adalah 20210. Bagaimana hasil dari binary search? Apakah sesuai? Jika tidak sesuai maka ubahlah kode program binary seach agar hasilnya sesuai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 w:firstLine="720" w:firstLineChars="0"/>
        <w:jc w:val="both"/>
        <w:textAlignment w:val="auto"/>
        <w:rPr>
          <w:rFonts w:hint="default" w:ascii="Times New Roman" w:hAnsi="Times New Roman"/>
          <w:sz w:val="24"/>
          <w:szCs w:val="24"/>
          <w:highlight w:val="yellow"/>
          <w:lang w:val="en-GB"/>
        </w:rPr>
      </w:pPr>
      <w:r>
        <w:rPr>
          <w:rFonts w:hint="default" w:ascii="Times New Roman" w:hAnsi="Times New Roman"/>
          <w:sz w:val="24"/>
          <w:szCs w:val="24"/>
          <w:highlight w:val="yellow"/>
          <w:lang w:val="en-GB"/>
        </w:rPr>
        <w:t>Ketika akan mengurutkan data dari terbesar ke terkecil maka harus dilakukan modifikasi pada tanda lebih dari (&gt;) agar program dapat berjalan sesuai dengan perintah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drawing>
          <wp:inline distT="0" distB="0" distL="114300" distR="114300">
            <wp:extent cx="5272405" cy="1090295"/>
            <wp:effectExtent l="0" t="0" r="4445" b="14605"/>
            <wp:docPr id="5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br w:type="page"/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Modifikasilah program diatas yang mana jumlah mahasiswa yang di inputkan sesuai dengan masukan dari keyboard. 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</w:pPr>
      <w:r>
        <w:drawing>
          <wp:inline distT="0" distB="0" distL="114300" distR="114300">
            <wp:extent cx="5270500" cy="824230"/>
            <wp:effectExtent l="0" t="0" r="6350" b="13970"/>
            <wp:docPr id="5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/>
          <w:lang w:val="en-GB"/>
        </w:rPr>
      </w:pPr>
      <w:r>
        <w:drawing>
          <wp:inline distT="0" distB="0" distL="114300" distR="114300">
            <wp:extent cx="4162425" cy="1400175"/>
            <wp:effectExtent l="0" t="0" r="9525" b="9525"/>
            <wp:docPr id="5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br w:type="page"/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b/>
          <w:bCs/>
          <w:sz w:val="28"/>
          <w:szCs w:val="28"/>
          <w:lang w:val="en-GB"/>
        </w:rPr>
      </w:pPr>
      <w:r>
        <w:rPr>
          <w:rFonts w:hint="default" w:ascii="Times New Roman" w:hAnsi="Times New Roman"/>
          <w:b/>
          <w:bCs/>
          <w:sz w:val="28"/>
          <w:szCs w:val="28"/>
          <w:lang w:val="en-GB"/>
        </w:rPr>
        <w:t>Percobaan 3 Pengayaan Divide and Conquer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ilvl w:val="0"/>
          <w:numId w:val="17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Buatlah Package baru pada NetBeans dengan nama MergeSortTest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Tambahkan class MergeSorting pada package tersebut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drawing>
          <wp:inline distT="0" distB="0" distL="114300" distR="114300">
            <wp:extent cx="2219325" cy="371475"/>
            <wp:effectExtent l="0" t="0" r="9525" b="9525"/>
            <wp:docPr id="5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ilvl w:val="0"/>
          <w:numId w:val="17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Pada class MergeSorting buatlah method mergeSort yang menerima parameter data array yang akan diurutkan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drawing>
          <wp:inline distT="0" distB="0" distL="114300" distR="114300">
            <wp:extent cx="2695575" cy="266700"/>
            <wp:effectExtent l="0" t="0" r="9525" b="0"/>
            <wp:docPr id="5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ilvl w:val="0"/>
          <w:numId w:val="17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Buatlah method merge untuk melakukan proses penggabungan data dari bagian kiri dan kanan.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drawing>
          <wp:inline distT="0" distB="0" distL="114300" distR="114300">
            <wp:extent cx="4924425" cy="276225"/>
            <wp:effectExtent l="0" t="0" r="9525" b="9525"/>
            <wp:docPr id="5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4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ilvl w:val="0"/>
          <w:numId w:val="17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Implementasikan proses merge sebagai berikut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drawing>
          <wp:inline distT="0" distB="0" distL="114300" distR="114300">
            <wp:extent cx="3926205" cy="4575810"/>
            <wp:effectExtent l="0" t="0" r="17145" b="15240"/>
            <wp:docPr id="5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4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26205" cy="457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Buatlah method sort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drawing>
          <wp:inline distT="0" distB="0" distL="114300" distR="114300">
            <wp:extent cx="3886200" cy="304800"/>
            <wp:effectExtent l="0" t="0" r="0" b="0"/>
            <wp:docPr id="6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4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ilvl w:val="0"/>
          <w:numId w:val="17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Implementasikan kode berikut pada method sort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drawing>
          <wp:inline distT="0" distB="0" distL="114300" distR="114300">
            <wp:extent cx="3886200" cy="1857375"/>
            <wp:effectExtent l="0" t="0" r="0" b="9525"/>
            <wp:docPr id="6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ilvl w:val="0"/>
          <w:numId w:val="17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Pada method mergeSort, panggil method sort dengan parameter data yang ingin diurutkan serta range data awal sampai dengan akhir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drawing>
          <wp:inline distT="0" distB="0" distL="114300" distR="114300">
            <wp:extent cx="3057525" cy="1000125"/>
            <wp:effectExtent l="0" t="0" r="9525" b="9525"/>
            <wp:docPr id="6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ilvl w:val="0"/>
          <w:numId w:val="17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Tambahkan method printArray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drawing>
          <wp:inline distT="0" distB="0" distL="114300" distR="114300">
            <wp:extent cx="3038475" cy="1828800"/>
            <wp:effectExtent l="0" t="0" r="9525" b="0"/>
            <wp:docPr id="63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4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br w:type="page"/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Sebagai langkah terakhir, deklarasikan data yang akan diurutkan kemudian panggil proses sorting pada class SortMain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drawing>
          <wp:inline distT="0" distB="0" distL="114300" distR="114300">
            <wp:extent cx="5273040" cy="4099560"/>
            <wp:effectExtent l="0" t="0" r="3810" b="15240"/>
            <wp:docPr id="65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5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ilvl w:val="0"/>
          <w:numId w:val="17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Verifikasi hasil percobaan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drawing>
          <wp:inline distT="0" distB="0" distL="114300" distR="114300">
            <wp:extent cx="2771775" cy="1790700"/>
            <wp:effectExtent l="0" t="0" r="9525" b="0"/>
            <wp:docPr id="66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5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br w:type="page"/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b/>
          <w:bCs/>
          <w:sz w:val="28"/>
          <w:szCs w:val="28"/>
          <w:lang w:val="en-GB"/>
        </w:rPr>
      </w:pPr>
      <w:r>
        <w:rPr>
          <w:rFonts w:hint="default" w:ascii="Times New Roman" w:hAnsi="Times New Roman"/>
          <w:b/>
          <w:bCs/>
          <w:sz w:val="28"/>
          <w:szCs w:val="28"/>
          <w:lang w:val="en-GB"/>
        </w:rPr>
        <w:t>Latihan Praktikum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Modifikasi percobaan searching diatas yang menggunakan Searching array of object dengan ketentuan berikut ini : 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ilvl w:val="0"/>
          <w:numId w:val="18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Pencarian dilakukan berdasarkan Nama Mahasiswa (gunakan Algoritma binary Search)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Buat aturan untuk mendeteksi hasil pencarian lebih dari 1 hasil dalam bentuk kalimat peringatan!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0"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both"/>
        <w:textAlignment w:val="auto"/>
        <w:rPr>
          <w:rFonts w:hint="default" w:ascii="Times New Roman" w:hAnsi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>Jawaban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ilvl w:val="0"/>
          <w:numId w:val="19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0" w:leftChars="0" w:hanging="420" w:firstLineChars="0"/>
        <w:jc w:val="both"/>
        <w:textAlignment w:val="auto"/>
        <w:rPr>
          <w:rFonts w:hint="default" w:ascii="Times New Roman" w:hAnsi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>Program Mahasiswa_18.java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b/>
          <w:bCs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drawing>
          <wp:inline distT="0" distB="0" distL="114300" distR="114300">
            <wp:extent cx="5273040" cy="5340350"/>
            <wp:effectExtent l="0" t="0" r="3810" b="12700"/>
            <wp:docPr id="67" name="Picture 6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b/>
          <w:bCs/>
          <w:sz w:val="24"/>
          <w:szCs w:val="24"/>
          <w:lang w:val="en-GB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br w:type="page"/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0" w:leftChars="0" w:hanging="420" w:firstLineChars="0"/>
        <w:jc w:val="both"/>
        <w:textAlignment w:val="auto"/>
        <w:rPr>
          <w:rFonts w:hint="default" w:ascii="Times New Roman" w:hAnsi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>Program PencarianMahasiswa_18_1.java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b/>
          <w:bCs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drawing>
          <wp:inline distT="0" distB="0" distL="114300" distR="114300">
            <wp:extent cx="5160645" cy="8854440"/>
            <wp:effectExtent l="0" t="0" r="1905" b="3810"/>
            <wp:docPr id="68" name="Picture 6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0" w:leftChars="0" w:hanging="420" w:firstLineChars="0"/>
        <w:jc w:val="both"/>
        <w:textAlignment w:val="auto"/>
        <w:rPr>
          <w:rFonts w:hint="default" w:ascii="Times New Roman" w:hAnsi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>Program MahasiswaMain_18_1.java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b/>
          <w:bCs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drawing>
          <wp:inline distT="0" distB="0" distL="114300" distR="114300">
            <wp:extent cx="5266055" cy="7304405"/>
            <wp:effectExtent l="0" t="0" r="10795" b="10795"/>
            <wp:docPr id="70" name="Picture 7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30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br w:type="page"/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420" w:leftChars="0" w:hanging="420" w:firstLineChars="0"/>
        <w:jc w:val="both"/>
        <w:textAlignment w:val="auto"/>
        <w:rPr>
          <w:rFonts w:hint="default" w:ascii="Times New Roman" w:hAnsi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>Output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  <w:rPr>
          <w:rFonts w:hint="default" w:ascii="Times New Roman" w:hAnsi="Times New Roman"/>
          <w:b/>
          <w:bCs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both"/>
        <w:textAlignment w:val="auto"/>
      </w:pPr>
      <w:r>
        <w:drawing>
          <wp:inline distT="0" distB="0" distL="114300" distR="114300">
            <wp:extent cx="4095750" cy="8420100"/>
            <wp:effectExtent l="0" t="0" r="0" b="0"/>
            <wp:docPr id="7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5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42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3" w:lineRule="atLeast"/>
        <w:ind w:leftChars="0"/>
        <w:textAlignment w:val="auto"/>
        <w:rPr>
          <w:rFonts w:hint="default"/>
          <w:sz w:val="18"/>
          <w:szCs w:val="18"/>
          <w:lang w:val="en-GB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 xml:space="preserve">Link Repository : </w:t>
      </w:r>
      <w:r>
        <w:rPr>
          <w:rFonts w:hint="default" w:ascii="Times New Roman" w:hAnsi="Times New Roman"/>
          <w:b/>
          <w:bCs/>
          <w:sz w:val="22"/>
          <w:szCs w:val="22"/>
          <w:lang w:val="en-US"/>
        </w:rPr>
        <w:fldChar w:fldCharType="begin"/>
      </w:r>
      <w:r>
        <w:rPr>
          <w:rFonts w:hint="default" w:ascii="Times New Roman" w:hAnsi="Times New Roman"/>
          <w:b/>
          <w:bCs/>
          <w:sz w:val="22"/>
          <w:szCs w:val="22"/>
          <w:lang w:val="en-US"/>
        </w:rPr>
        <w:instrText xml:space="preserve"> HYPERLINK "https://github.com/zidnafaz/Praktikum-Algoritma-Struktur-Data" </w:instrText>
      </w:r>
      <w:r>
        <w:rPr>
          <w:rFonts w:hint="default" w:ascii="Times New Roman" w:hAnsi="Times New Roman"/>
          <w:b/>
          <w:bCs/>
          <w:sz w:val="22"/>
          <w:szCs w:val="22"/>
          <w:lang w:val="en-US"/>
        </w:rPr>
        <w:fldChar w:fldCharType="separate"/>
      </w:r>
      <w:r>
        <w:rPr>
          <w:rStyle w:val="51"/>
          <w:rFonts w:hint="default" w:ascii="Times New Roman" w:hAnsi="Times New Roman"/>
          <w:b/>
          <w:bCs/>
          <w:sz w:val="22"/>
          <w:szCs w:val="22"/>
          <w:lang w:val="en-US"/>
        </w:rPr>
        <w:t>https://github.com/zidnafaz/Praktikum-Algoritm</w:t>
      </w:r>
      <w:bookmarkStart w:id="0" w:name="_GoBack"/>
      <w:bookmarkEnd w:id="0"/>
      <w:r>
        <w:rPr>
          <w:rStyle w:val="51"/>
          <w:rFonts w:hint="default" w:ascii="Times New Roman" w:hAnsi="Times New Roman"/>
          <w:b/>
          <w:bCs/>
          <w:sz w:val="22"/>
          <w:szCs w:val="22"/>
          <w:lang w:val="en-US"/>
        </w:rPr>
        <w:t>a-Struktur-Data</w:t>
      </w:r>
      <w:r>
        <w:rPr>
          <w:rFonts w:hint="default" w:ascii="Times New Roman" w:hAnsi="Times New Roman"/>
          <w:b/>
          <w:bCs/>
          <w:sz w:val="22"/>
          <w:szCs w:val="22"/>
          <w:lang w:val="en-US"/>
        </w:rPr>
        <w:fldChar w:fldCharType="end"/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ime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BFB953"/>
    <w:multiLevelType w:val="singleLevel"/>
    <w:tmpl w:val="8BBFB953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94E2093C"/>
    <w:multiLevelType w:val="singleLevel"/>
    <w:tmpl w:val="94E2093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A5AB75F5"/>
    <w:multiLevelType w:val="singleLevel"/>
    <w:tmpl w:val="A5AB75F5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B3381FFF"/>
    <w:multiLevelType w:val="singleLevel"/>
    <w:tmpl w:val="B3381FFF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">
    <w:nsid w:val="C6E6467D"/>
    <w:multiLevelType w:val="singleLevel"/>
    <w:tmpl w:val="C6E6467D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5">
    <w:nsid w:val="FDC4525E"/>
    <w:multiLevelType w:val="singleLevel"/>
    <w:tmpl w:val="FDC4525E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6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7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8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9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10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11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12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13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14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5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6">
    <w:nsid w:val="4B7455FF"/>
    <w:multiLevelType w:val="singleLevel"/>
    <w:tmpl w:val="4B7455FF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7">
    <w:nsid w:val="561C2BCD"/>
    <w:multiLevelType w:val="singleLevel"/>
    <w:tmpl w:val="561C2BCD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8">
    <w:nsid w:val="57D585AA"/>
    <w:multiLevelType w:val="singleLevel"/>
    <w:tmpl w:val="57D585AA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5"/>
  </w:num>
  <w:num w:numId="2">
    <w:abstractNumId w:val="13"/>
  </w:num>
  <w:num w:numId="3">
    <w:abstractNumId w:val="12"/>
  </w:num>
  <w:num w:numId="4">
    <w:abstractNumId w:val="11"/>
  </w:num>
  <w:num w:numId="5">
    <w:abstractNumId w:val="10"/>
  </w:num>
  <w:num w:numId="6">
    <w:abstractNumId w:val="14"/>
  </w:num>
  <w:num w:numId="7">
    <w:abstractNumId w:val="9"/>
  </w:num>
  <w:num w:numId="8">
    <w:abstractNumId w:val="8"/>
  </w:num>
  <w:num w:numId="9">
    <w:abstractNumId w:val="7"/>
  </w:num>
  <w:num w:numId="10">
    <w:abstractNumId w:val="6"/>
  </w:num>
  <w:num w:numId="11">
    <w:abstractNumId w:val="16"/>
  </w:num>
  <w:num w:numId="12">
    <w:abstractNumId w:val="0"/>
  </w:num>
  <w:num w:numId="13">
    <w:abstractNumId w:val="2"/>
  </w:num>
  <w:num w:numId="14">
    <w:abstractNumId w:val="5"/>
  </w:num>
  <w:num w:numId="15">
    <w:abstractNumId w:val="17"/>
  </w:num>
  <w:num w:numId="16">
    <w:abstractNumId w:val="4"/>
  </w:num>
  <w:num w:numId="17">
    <w:abstractNumId w:val="18"/>
  </w:num>
  <w:num w:numId="18">
    <w:abstractNumId w:val="3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2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ED76F6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29F71AE"/>
    <w:rsid w:val="0344649A"/>
    <w:rsid w:val="06CA0891"/>
    <w:rsid w:val="0C945E50"/>
    <w:rsid w:val="11026D45"/>
    <w:rsid w:val="12ED76F6"/>
    <w:rsid w:val="137A74FA"/>
    <w:rsid w:val="20913656"/>
    <w:rsid w:val="2904108A"/>
    <w:rsid w:val="30CF5C0B"/>
    <w:rsid w:val="33A46B40"/>
    <w:rsid w:val="3D495CBE"/>
    <w:rsid w:val="424D6C89"/>
    <w:rsid w:val="55E4027B"/>
    <w:rsid w:val="563F44B1"/>
    <w:rsid w:val="56E63C34"/>
    <w:rsid w:val="60CF3F7C"/>
    <w:rsid w:val="63C224FD"/>
    <w:rsid w:val="67CA20F1"/>
    <w:rsid w:val="69525979"/>
    <w:rsid w:val="745572D1"/>
    <w:rsid w:val="7CFC2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customStyle="1" w:styleId="249">
    <w:name w:val="Judul"/>
    <w:basedOn w:val="1"/>
    <w:qFormat/>
    <w:uiPriority w:val="0"/>
    <w:pPr>
      <w:spacing w:after="60" w:line="15" w:lineRule="atLeast"/>
    </w:pPr>
    <w:rPr>
      <w:rFonts w:ascii="Times" w:hAnsi="Times" w:eastAsia="Times" w:cs="Times"/>
      <w:color w:val="000000"/>
      <w:sz w:val="24"/>
      <w:szCs w:val="24"/>
      <w:u w:val="none"/>
      <w:lang w:bidi="ar"/>
    </w:rPr>
  </w:style>
  <w:style w:type="paragraph" w:customStyle="1" w:styleId="250">
    <w:name w:val="Sub Judul"/>
    <w:basedOn w:val="1"/>
    <w:next w:val="3"/>
    <w:qFormat/>
    <w:uiPriority w:val="0"/>
    <w:pPr>
      <w:spacing w:after="320" w:line="15" w:lineRule="atLeast"/>
    </w:pPr>
    <w:rPr>
      <w:rFonts w:ascii="Times" w:hAnsi="Times" w:eastAsia="Times" w:cs="Times"/>
      <w:color w:val="000000"/>
      <w:sz w:val="24"/>
      <w:szCs w:val="24"/>
      <w:u w:val="none"/>
      <w:lang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2023-10-03T10:10:00Z</dcterms:created>
  <dc:creator>M. Zidna Billah Faza</dc:creator>
  <cp:lastModifiedBy>M. Zidna Billah Faza</cp:lastModifiedBy>
  <cp:lastPrinted>2024-03-28T07:45:49Z</cp:lastPrinted>
  <dcterms:modified xsi:type="dcterms:W3CDTF">2024-03-28T07:56:32Z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2057-12.2.0.13489</vt:lpwstr>
  </property>
  <property fmtid="{D5CDD505-2E9C-101B-9397-08002B2CF9AE}" pid="3" name="ICV">
    <vt:lpwstr>C74798380A0349348CE3CBC8876AD9FC_13</vt:lpwstr>
  </property>
</Properties>
</file>
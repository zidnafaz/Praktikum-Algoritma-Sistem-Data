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LAPORAN </w:t>
      </w:r>
      <w:r>
        <w:rPr>
          <w:rFonts w:hint="default" w:ascii="Times New Roman" w:hAnsi="Times New Roman" w:cs="Times New Roman"/>
          <w:b/>
          <w:bCs/>
          <w:sz w:val="32"/>
          <w:szCs w:val="32"/>
          <w:lang w:val="en-GB"/>
        </w:rPr>
        <w:t>PRAKTIKUM</w:t>
      </w:r>
      <w:r>
        <w:rPr>
          <w:rFonts w:hint="default" w:ascii="Times New Roman" w:hAnsi="Times New Roman" w:cs="Times New Roman"/>
          <w:b/>
          <w:bCs/>
          <w:sz w:val="32"/>
          <w:szCs w:val="32"/>
        </w:rPr>
        <w:t xml:space="preserve"> </w:t>
      </w:r>
    </w:p>
    <w:p>
      <w:pPr>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rPr>
        <w:t xml:space="preserve">MATA KULIAH </w:t>
      </w:r>
      <w:r>
        <w:rPr>
          <w:rFonts w:hint="default" w:ascii="Times New Roman" w:hAnsi="Times New Roman" w:cs="Times New Roman"/>
          <w:b/>
          <w:bCs/>
          <w:sz w:val="32"/>
          <w:szCs w:val="32"/>
          <w:lang w:val="en-US"/>
        </w:rPr>
        <w:t>ALGORITMA DAN STRUKTUR DATA</w:t>
      </w: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sz w:val="24"/>
          <w:szCs w:val="24"/>
        </w:rPr>
        <w:t>Dosen Pengampu : Triana Fatmawati, S.T, M.T</w:t>
      </w:r>
    </w:p>
    <w:p>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rPr>
        <w:t xml:space="preserve">PERTEMUAN - </w:t>
      </w:r>
      <w:r>
        <w:rPr>
          <w:rFonts w:hint="default" w:ascii="Times New Roman" w:hAnsi="Times New Roman" w:cs="Times New Roman"/>
          <w:b/>
          <w:bCs/>
          <w:sz w:val="24"/>
          <w:szCs w:val="24"/>
          <w:lang w:val="en-GB"/>
        </w:rPr>
        <w:t>10 - Queue</w:t>
      </w: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2313940" cy="2313940"/>
            <wp:effectExtent l="0" t="0" r="10160" b="10160"/>
            <wp:docPr id="1" name="Gambar 1"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Untitled-2"/>
                    <pic:cNvPicPr>
                      <a:picLocks noChangeAspect="1"/>
                    </pic:cNvPicPr>
                  </pic:nvPicPr>
                  <pic:blipFill>
                    <a:blip r:embed="rId4"/>
                    <a:stretch>
                      <a:fillRect/>
                    </a:stretch>
                  </pic:blipFill>
                  <pic:spPr>
                    <a:xfrm>
                      <a:off x="0" y="0"/>
                      <a:ext cx="2313940" cy="2313940"/>
                    </a:xfrm>
                    <a:prstGeom prst="rect">
                      <a:avLst/>
                    </a:prstGeom>
                  </pic:spPr>
                </pic:pic>
              </a:graphicData>
            </a:graphic>
          </wp:inline>
        </w:drawing>
      </w: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Nama</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M. Zidna Billah Faza</w:t>
      </w: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NIM</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2341760030</w:t>
      </w: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Prodi</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D-IV Sistem Informasi Bisnis</w:t>
      </w:r>
    </w:p>
    <w:p>
      <w:pPr>
        <w:spacing w:line="360" w:lineRule="auto"/>
        <w:ind w:left="1440" w:firstLine="720"/>
        <w:rPr>
          <w:rFonts w:hint="default" w:ascii="Times New Roman" w:hAnsi="Times New Roman" w:cs="Times New Roman"/>
          <w:b/>
          <w:bCs/>
          <w:sz w:val="28"/>
          <w:szCs w:val="28"/>
        </w:rPr>
      </w:pPr>
    </w:p>
    <w:p>
      <w:pPr>
        <w:spacing w:line="360" w:lineRule="auto"/>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JURUSAN TEKNOLOGI INFORMASI</w:t>
      </w:r>
    </w:p>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POLITEKNIK NEGERI MALANG</w:t>
      </w:r>
    </w:p>
    <w:p>
      <w:pPr>
        <w:jc w:val="center"/>
        <w:rPr>
          <w:rFonts w:hint="default" w:ascii="Times New Roman" w:hAnsi="Times New Roman" w:cs="Times New Roman"/>
          <w:b/>
          <w:bCs/>
          <w:sz w:val="32"/>
          <w:szCs w:val="32"/>
          <w:lang w:val="en-GB"/>
        </w:rPr>
        <w:sectPr>
          <w:pgSz w:w="11906" w:h="16838"/>
          <w:pgMar w:top="1440" w:right="1800" w:bottom="1440" w:left="1800" w:header="720" w:footer="720" w:gutter="0"/>
          <w:cols w:space="720" w:num="1"/>
          <w:docGrid w:linePitch="360" w:charSpace="0"/>
        </w:sectPr>
      </w:pPr>
      <w:r>
        <w:rPr>
          <w:rFonts w:hint="default" w:ascii="Times New Roman" w:hAnsi="Times New Roman" w:cs="Times New Roman"/>
          <w:b/>
          <w:bCs/>
          <w:sz w:val="32"/>
          <w:szCs w:val="32"/>
        </w:rPr>
        <w:t>20</w:t>
      </w:r>
      <w:r>
        <w:rPr>
          <w:rFonts w:hint="default" w:ascii="Times New Roman" w:hAnsi="Times New Roman" w:cs="Times New Roman"/>
          <w:b/>
          <w:bCs/>
          <w:sz w:val="32"/>
          <w:szCs w:val="32"/>
          <w:lang w:val="en-US"/>
        </w:rPr>
        <w:t>2</w:t>
      </w:r>
      <w:r>
        <w:rPr>
          <w:rFonts w:hint="default" w:ascii="Times New Roman" w:hAnsi="Times New Roman" w:cs="Times New Roman"/>
          <w:b/>
          <w:bCs/>
          <w:sz w:val="32"/>
          <w:szCs w:val="32"/>
          <w:lang w:val="en-GB"/>
        </w:rPr>
        <w:t>4</w:t>
      </w:r>
    </w:p>
    <w:p>
      <w:pPr>
        <w:keepNext w:val="0"/>
        <w:keepLines w:val="0"/>
        <w:pageBreakBefore w:val="0"/>
        <w:widowControl/>
        <w:numPr>
          <w:ilvl w:val="0"/>
          <w:numId w:val="0"/>
        </w:numPr>
        <w:kinsoku/>
        <w:wordWrap/>
        <w:overflowPunct/>
        <w:topLinePunct w:val="0"/>
        <w:autoSpaceDE/>
        <w:autoSpaceDN/>
        <w:bidi w:val="0"/>
        <w:adjustRightInd/>
        <w:snapToGrid/>
        <w:spacing w:line="276" w:lineRule="auto"/>
        <w:textAlignment w:val="auto"/>
        <w:rPr>
          <w:rFonts w:hint="default" w:ascii="Times New Roman" w:hAnsi="Times New Roman"/>
          <w:b/>
          <w:bCs/>
          <w:sz w:val="28"/>
          <w:szCs w:val="28"/>
          <w:lang w:val="en-GB"/>
        </w:rPr>
      </w:pPr>
      <w:r>
        <w:rPr>
          <w:rFonts w:hint="default" w:ascii="Times New Roman" w:hAnsi="Times New Roman"/>
          <w:b/>
          <w:bCs/>
          <w:sz w:val="28"/>
          <w:szCs w:val="28"/>
          <w:lang w:val="en-GB"/>
        </w:rPr>
        <w:t>Percobaan 1</w:t>
      </w:r>
    </w:p>
    <w:p>
      <w:pPr>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Perhatikan Diagram Class Queue berikut ini:</w:t>
      </w:r>
    </w:p>
    <w:p>
      <w:pPr>
        <w:numPr>
          <w:numId w:val="0"/>
        </w:numPr>
        <w:ind w:leftChars="0"/>
        <w:rPr>
          <w:rFonts w:hint="default" w:ascii="Times New Roman" w:hAnsi="Times New Roman"/>
          <w:sz w:val="24"/>
          <w:szCs w:val="24"/>
          <w:lang w:val="en-GB"/>
        </w:rPr>
      </w:pPr>
    </w:p>
    <w:p>
      <w:pPr>
        <w:numPr>
          <w:numId w:val="0"/>
        </w:numPr>
        <w:ind w:leftChars="0"/>
      </w:pPr>
      <w:r>
        <w:drawing>
          <wp:inline distT="0" distB="0" distL="114300" distR="114300">
            <wp:extent cx="1819275" cy="18859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5"/>
                    <a:stretch>
                      <a:fillRect/>
                    </a:stretch>
                  </pic:blipFill>
                  <pic:spPr>
                    <a:xfrm>
                      <a:off x="0" y="0"/>
                      <a:ext cx="1819275" cy="1885950"/>
                    </a:xfrm>
                    <a:prstGeom prst="rect">
                      <a:avLst/>
                    </a:prstGeom>
                    <a:noFill/>
                    <a:ln>
                      <a:noFill/>
                    </a:ln>
                  </pic:spPr>
                </pic:pic>
              </a:graphicData>
            </a:graphic>
          </wp:inline>
        </w:drawing>
      </w:r>
    </w:p>
    <w:p>
      <w:pPr>
        <w:numPr>
          <w:numId w:val="0"/>
        </w:numPr>
        <w:ind w:leftChars="0"/>
        <w:rPr>
          <w:rFonts w:hint="default"/>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Buat package dengan nama Praktikum1, kemudian buat class baru dengan nama Queue.</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1866900" cy="247650"/>
            <wp:effectExtent l="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6"/>
                    <a:stretch>
                      <a:fillRect/>
                    </a:stretch>
                  </pic:blipFill>
                  <pic:spPr>
                    <a:xfrm>
                      <a:off x="0" y="0"/>
                      <a:ext cx="1866900" cy="24765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Tambahkan atribut-atribut Queue sesuai diagram class, kemudian tambahkan pula konstruktornya seperti gambar berikut ini.</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2030730" cy="2399030"/>
            <wp:effectExtent l="0" t="0" r="7620" b="127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7"/>
                    <a:stretch>
                      <a:fillRect/>
                    </a:stretch>
                  </pic:blipFill>
                  <pic:spPr>
                    <a:xfrm>
                      <a:off x="0" y="0"/>
                      <a:ext cx="2030730" cy="239903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Buat method IsEmpty bertipe boolean yang digunakan untuk mengecek apakah queue kosong.</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1895475" cy="1240790"/>
            <wp:effectExtent l="0" t="0" r="9525" b="1651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8"/>
                    <a:stretch>
                      <a:fillRect/>
                    </a:stretch>
                  </pic:blipFill>
                  <pic:spPr>
                    <a:xfrm>
                      <a:off x="0" y="0"/>
                      <a:ext cx="1895475" cy="124079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Buat method IsFull bertipe boolean yang digunakan untuk mengecek apakah queue sudah penuh.</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1672590" cy="1162685"/>
            <wp:effectExtent l="0" t="0" r="3810" b="18415"/>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pic:cNvPicPr>
                  </pic:nvPicPr>
                  <pic:blipFill>
                    <a:blip r:embed="rId9"/>
                    <a:stretch>
                      <a:fillRect/>
                    </a:stretch>
                  </pic:blipFill>
                  <pic:spPr>
                    <a:xfrm>
                      <a:off x="0" y="0"/>
                      <a:ext cx="1672590" cy="1162685"/>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Buat method peek bertipe void untuk menampilkan elemen queue pada posisi paling depan.</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4912360" cy="1221740"/>
            <wp:effectExtent l="0" t="0" r="2540" b="1651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10"/>
                    <a:stretch>
                      <a:fillRect/>
                    </a:stretch>
                  </pic:blipFill>
                  <pic:spPr>
                    <a:xfrm>
                      <a:off x="0" y="0"/>
                      <a:ext cx="4912360" cy="122174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Buat method print bertipe void untuk menampilkan seluruh elemen pada queue mulai dari posisi front sampai dengan posisi rear.</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4920615" cy="2348230"/>
            <wp:effectExtent l="0" t="0" r="13335" b="1397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pic:cNvPicPr>
                      <a:picLocks noChangeAspect="1"/>
                    </pic:cNvPicPr>
                  </pic:nvPicPr>
                  <pic:blipFill>
                    <a:blip r:embed="rId11"/>
                    <a:stretch>
                      <a:fillRect/>
                    </a:stretch>
                  </pic:blipFill>
                  <pic:spPr>
                    <a:xfrm>
                      <a:off x="0" y="0"/>
                      <a:ext cx="4920615" cy="234823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Buat method clear bertipe void untuk menghapus semua elemen pada queue</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4022090" cy="1550035"/>
            <wp:effectExtent l="0" t="0" r="16510" b="12065"/>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pic:cNvPicPr>
                      <a:picLocks noChangeAspect="1"/>
                    </pic:cNvPicPr>
                  </pic:nvPicPr>
                  <pic:blipFill>
                    <a:blip r:embed="rId12"/>
                    <a:stretch>
                      <a:fillRect/>
                    </a:stretch>
                  </pic:blipFill>
                  <pic:spPr>
                    <a:xfrm>
                      <a:off x="0" y="0"/>
                      <a:ext cx="4022090" cy="1550035"/>
                    </a:xfrm>
                    <a:prstGeom prst="rect">
                      <a:avLst/>
                    </a:prstGeom>
                    <a:noFill/>
                    <a:ln>
                      <a:noFill/>
                    </a:ln>
                  </pic:spPr>
                </pic:pic>
              </a:graphicData>
            </a:graphic>
          </wp:inline>
        </w:drawing>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Buat method Enqueue bertipe void untuk menambahkan isi queue dengan parameter dt yang bertipe integer</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3743325" cy="3114675"/>
            <wp:effectExtent l="0" t="0" r="9525" b="9525"/>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pic:cNvPicPr>
                      <a:picLocks noChangeAspect="1"/>
                    </pic:cNvPicPr>
                  </pic:nvPicPr>
                  <pic:blipFill>
                    <a:blip r:embed="rId13"/>
                    <a:stretch>
                      <a:fillRect/>
                    </a:stretch>
                  </pic:blipFill>
                  <pic:spPr>
                    <a:xfrm>
                      <a:off x="0" y="0"/>
                      <a:ext cx="3743325" cy="3114675"/>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Buat method Dequeue bertipe int untuk mengeluarkan data pada queue di posisi paling depan</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3876675" cy="3476625"/>
            <wp:effectExtent l="0" t="0" r="9525" b="9525"/>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3"/>
                    <pic:cNvPicPr>
                      <a:picLocks noChangeAspect="1"/>
                    </pic:cNvPicPr>
                  </pic:nvPicPr>
                  <pic:blipFill>
                    <a:blip r:embed="rId14"/>
                    <a:stretch>
                      <a:fillRect/>
                    </a:stretch>
                  </pic:blipFill>
                  <pic:spPr>
                    <a:xfrm>
                      <a:off x="0" y="0"/>
                      <a:ext cx="3876675" cy="3476625"/>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rPr>
          <w:rFonts w:hint="default" w:ascii="Times New Roman" w:hAnsi="Times New Roman"/>
          <w:sz w:val="24"/>
          <w:szCs w:val="24"/>
          <w:lang w:val="en-GB"/>
        </w:rPr>
      </w:pPr>
      <w:r>
        <w:rPr>
          <w:rFonts w:hint="default" w:ascii="Times New Roman" w:hAnsi="Times New Roman"/>
          <w:sz w:val="24"/>
          <w:szCs w:val="24"/>
          <w:lang w:val="en-GB"/>
        </w:rPr>
        <w:br w:type="page"/>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Selanjutnya, buat class baru dengan nama QueueMain tetap pada package Praktikum1. Buat method menu bertipe void untuk memilih menu program pada saat dijalankan.</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5273675" cy="1659255"/>
            <wp:effectExtent l="0" t="0" r="3175" b="17145"/>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4"/>
                    <pic:cNvPicPr>
                      <a:picLocks noChangeAspect="1"/>
                    </pic:cNvPicPr>
                  </pic:nvPicPr>
                  <pic:blipFill>
                    <a:blip r:embed="rId15"/>
                    <a:stretch>
                      <a:fillRect/>
                    </a:stretch>
                  </pic:blipFill>
                  <pic:spPr>
                    <a:xfrm>
                      <a:off x="0" y="0"/>
                      <a:ext cx="5273675" cy="1659255"/>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Buat fungsi main, kemudian deklarasikan Scanner dengan nama input18.</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3133725" cy="247650"/>
            <wp:effectExtent l="0" t="0" r="9525" b="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5"/>
                    <pic:cNvPicPr>
                      <a:picLocks noChangeAspect="1"/>
                    </pic:cNvPicPr>
                  </pic:nvPicPr>
                  <pic:blipFill>
                    <a:blip r:embed="rId16"/>
                    <a:stretch>
                      <a:fillRect/>
                    </a:stretch>
                  </pic:blipFill>
                  <pic:spPr>
                    <a:xfrm>
                      <a:off x="0" y="0"/>
                      <a:ext cx="3133725" cy="24765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Buat variabel n untuk menampung masukan berupa jumlah maksimal elemen yang dapat disimpan pada queue.</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3867150" cy="427355"/>
            <wp:effectExtent l="0" t="0" r="0" b="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6"/>
                    <pic:cNvPicPr>
                      <a:picLocks noChangeAspect="1"/>
                    </pic:cNvPicPr>
                  </pic:nvPicPr>
                  <pic:blipFill>
                    <a:blip r:embed="rId17"/>
                    <a:srcRect b="43917"/>
                    <a:stretch>
                      <a:fillRect/>
                    </a:stretch>
                  </pic:blipFill>
                  <pic:spPr>
                    <a:xfrm>
                      <a:off x="0" y="0"/>
                      <a:ext cx="3867150" cy="427355"/>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Lakukan instansiasi objek Queue dengan nama Q dengan mengirimkan parameter n sebagai kapasitas elemen queue</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3867150" cy="235585"/>
            <wp:effectExtent l="0" t="0" r="0" b="0"/>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7"/>
                    <pic:cNvPicPr>
                      <a:picLocks noChangeAspect="1"/>
                    </pic:cNvPicPr>
                  </pic:nvPicPr>
                  <pic:blipFill>
                    <a:blip r:embed="rId17"/>
                    <a:srcRect t="69083"/>
                    <a:stretch>
                      <a:fillRect/>
                    </a:stretch>
                  </pic:blipFill>
                  <pic:spPr>
                    <a:xfrm>
                      <a:off x="0" y="0"/>
                      <a:ext cx="3867150" cy="235585"/>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Deklarasikan variabel dengan nama pilih bertipe integer untuk menampung pilih menu dari pengguna.</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1266825" cy="190500"/>
            <wp:effectExtent l="0" t="0" r="9525" b="0"/>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8"/>
                    <pic:cNvPicPr>
                      <a:picLocks noChangeAspect="1"/>
                    </pic:cNvPicPr>
                  </pic:nvPicPr>
                  <pic:blipFill>
                    <a:blip r:embed="rId18"/>
                    <a:stretch>
                      <a:fillRect/>
                    </a:stretch>
                  </pic:blipFill>
                  <pic:spPr>
                    <a:xfrm>
                      <a:off x="0" y="0"/>
                      <a:ext cx="1266825" cy="19050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rPr>
          <w:rFonts w:hint="default" w:ascii="Times New Roman" w:hAnsi="Times New Roman"/>
          <w:sz w:val="24"/>
          <w:szCs w:val="24"/>
          <w:lang w:val="en-GB"/>
        </w:rPr>
      </w:pPr>
      <w:r>
        <w:rPr>
          <w:rFonts w:hint="default" w:ascii="Times New Roman" w:hAnsi="Times New Roman"/>
          <w:sz w:val="24"/>
          <w:szCs w:val="24"/>
          <w:lang w:val="en-GB"/>
        </w:rPr>
        <w:br w:type="page"/>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Lakukan perulangan menggunakan do-while untuk menjalankan program secara terus menerus sesuai masukan yang diberikan. Di dalam perulangan tersebut, terdapat pemilihan kondisi menggunakan switch-case untuk menjalankan operasi queue sesuai dengan masukan pengguna.</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5273675" cy="5222875"/>
            <wp:effectExtent l="0" t="0" r="3175" b="15875"/>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9"/>
                    <pic:cNvPicPr>
                      <a:picLocks noChangeAspect="1"/>
                    </pic:cNvPicPr>
                  </pic:nvPicPr>
                  <pic:blipFill>
                    <a:blip r:embed="rId19"/>
                    <a:stretch>
                      <a:fillRect/>
                    </a:stretch>
                  </pic:blipFill>
                  <pic:spPr>
                    <a:xfrm>
                      <a:off x="0" y="0"/>
                      <a:ext cx="5273675" cy="5222875"/>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rPr>
          <w:rFonts w:hint="default" w:ascii="Times New Roman" w:hAnsi="Times New Roman"/>
          <w:sz w:val="24"/>
          <w:szCs w:val="24"/>
          <w:lang w:val="en-GB"/>
        </w:rPr>
      </w:pPr>
      <w:r>
        <w:rPr>
          <w:rFonts w:hint="default" w:ascii="Times New Roman" w:hAnsi="Times New Roman"/>
          <w:sz w:val="24"/>
          <w:szCs w:val="24"/>
          <w:lang w:val="en-GB"/>
        </w:rPr>
        <w:br w:type="page"/>
      </w:r>
    </w:p>
    <w:p>
      <w:pPr>
        <w:numPr>
          <w:ilvl w:val="0"/>
          <w:numId w:val="11"/>
        </w:numPr>
        <w:ind w:left="425" w:leftChars="0" w:hanging="425" w:firstLineChars="0"/>
      </w:pPr>
      <w:r>
        <w:rPr>
          <w:rFonts w:hint="default" w:ascii="Times New Roman" w:hAnsi="Times New Roman"/>
          <w:sz w:val="24"/>
          <w:szCs w:val="24"/>
          <w:lang w:val="en-GB"/>
        </w:rPr>
        <w:t>Compile dan jalankan class QueueMain, kemudian amati hasilnya dan verifikasi.</w:t>
      </w:r>
    </w:p>
    <w:p>
      <w:pPr>
        <w:numPr>
          <w:numId w:val="0"/>
        </w:numPr>
        <w:ind w:leftChars="0"/>
      </w:pPr>
    </w:p>
    <w:p>
      <w:pPr>
        <w:numPr>
          <w:numId w:val="0"/>
        </w:numPr>
        <w:ind w:leftChars="0"/>
      </w:pPr>
      <w:r>
        <w:drawing>
          <wp:inline distT="0" distB="0" distL="114300" distR="114300">
            <wp:extent cx="2307590" cy="5749290"/>
            <wp:effectExtent l="0" t="0" r="16510" b="3810"/>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0"/>
                    <pic:cNvPicPr>
                      <a:picLocks noChangeAspect="1"/>
                    </pic:cNvPicPr>
                  </pic:nvPicPr>
                  <pic:blipFill>
                    <a:blip r:embed="rId20"/>
                    <a:stretch>
                      <a:fillRect/>
                    </a:stretch>
                  </pic:blipFill>
                  <pic:spPr>
                    <a:xfrm>
                      <a:off x="0" y="0"/>
                      <a:ext cx="2307590" cy="5749290"/>
                    </a:xfrm>
                    <a:prstGeom prst="rect">
                      <a:avLst/>
                    </a:prstGeom>
                    <a:noFill/>
                    <a:ln>
                      <a:noFill/>
                    </a:ln>
                  </pic:spPr>
                </pic:pic>
              </a:graphicData>
            </a:graphic>
          </wp:inline>
        </w:drawing>
      </w:r>
    </w:p>
    <w:p>
      <w:pPr>
        <w:numPr>
          <w:numId w:val="0"/>
        </w:numPr>
        <w:ind w:leftChars="0"/>
        <w:rPr>
          <w:rFonts w:hint="default"/>
          <w:lang w:val="en-GB"/>
        </w:rPr>
      </w:pPr>
      <w:r>
        <w:drawing>
          <wp:inline distT="0" distB="0" distL="114300" distR="114300">
            <wp:extent cx="2297430" cy="2761615"/>
            <wp:effectExtent l="0" t="0" r="7620" b="635"/>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1"/>
                    <pic:cNvPicPr>
                      <a:picLocks noChangeAspect="1"/>
                    </pic:cNvPicPr>
                  </pic:nvPicPr>
                  <pic:blipFill>
                    <a:blip r:embed="rId21"/>
                    <a:stretch>
                      <a:fillRect/>
                    </a:stretch>
                  </pic:blipFill>
                  <pic:spPr>
                    <a:xfrm>
                      <a:off x="0" y="0"/>
                      <a:ext cx="2297430" cy="2761615"/>
                    </a:xfrm>
                    <a:prstGeom prst="rect">
                      <a:avLst/>
                    </a:prstGeom>
                    <a:noFill/>
                    <a:ln>
                      <a:noFill/>
                    </a:ln>
                  </pic:spPr>
                </pic:pic>
              </a:graphicData>
            </a:graphic>
          </wp:inline>
        </w:drawing>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br w:type="page"/>
      </w:r>
    </w:p>
    <w:p>
      <w:pPr>
        <w:rPr>
          <w:rFonts w:hint="default" w:ascii="Times New Roman" w:hAnsi="Times New Roman"/>
          <w:sz w:val="24"/>
          <w:szCs w:val="24"/>
          <w:lang w:val="en-GB"/>
        </w:rPr>
      </w:pPr>
      <w:r>
        <w:rPr>
          <w:rFonts w:hint="default" w:ascii="Times New Roman" w:hAnsi="Times New Roman"/>
          <w:sz w:val="24"/>
          <w:szCs w:val="24"/>
          <w:lang w:val="en-GB"/>
        </w:rPr>
        <w:t>Pertanyaan Percobaan 1</w:t>
      </w:r>
    </w:p>
    <w:p>
      <w:pPr>
        <w:numPr>
          <w:ilvl w:val="0"/>
          <w:numId w:val="0"/>
        </w:numPr>
        <w:ind w:leftChars="0"/>
        <w:rPr>
          <w:rFonts w:hint="default" w:ascii="Times New Roman" w:hAnsi="Times New Roman"/>
          <w:sz w:val="24"/>
          <w:szCs w:val="24"/>
          <w:lang w:val="en-GB"/>
        </w:rPr>
      </w:pPr>
    </w:p>
    <w:p>
      <w:pPr>
        <w:numPr>
          <w:ilvl w:val="0"/>
          <w:numId w:val="12"/>
        </w:numPr>
        <w:tabs>
          <w:tab w:val="clear" w:pos="425"/>
        </w:tabs>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Pada konstruktor, mengapa nilai awal atribut front dan rear bernilai -1, sementara atribut size bernilai 0?</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Karena pada front dan rear ketika diberikan nilai awal -1 menandakan bahwa antrian kosong atau tidak ada elem dalam antrian, sementara pada size diberikan nilai awal 0 karena pada awal program tidak ada antrian yang ada dialamnya.</w:t>
      </w:r>
    </w:p>
    <w:p>
      <w:pPr>
        <w:numPr>
          <w:numId w:val="0"/>
        </w:numPr>
        <w:ind w:leftChars="0"/>
        <w:rPr>
          <w:rFonts w:hint="default" w:ascii="Times New Roman" w:hAnsi="Times New Roman"/>
          <w:sz w:val="24"/>
          <w:szCs w:val="24"/>
          <w:lang w:val="en-GB"/>
        </w:rPr>
      </w:pPr>
    </w:p>
    <w:p>
      <w:pPr>
        <w:numPr>
          <w:ilvl w:val="0"/>
          <w:numId w:val="12"/>
        </w:numPr>
        <w:tabs>
          <w:tab w:val="clear" w:pos="425"/>
        </w:tabs>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Pada method Enqueue, jelaskan maksud dan kegunaan dari potongan kode berikut!</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1685925" cy="390525"/>
            <wp:effectExtent l="0" t="0" r="9525" b="9525"/>
            <wp:docPr id="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4"/>
                    <pic:cNvPicPr>
                      <a:picLocks noChangeAspect="1"/>
                    </pic:cNvPicPr>
                  </pic:nvPicPr>
                  <pic:blipFill>
                    <a:blip r:embed="rId22"/>
                    <a:stretch>
                      <a:fillRect/>
                    </a:stretch>
                  </pic:blipFill>
                  <pic:spPr>
                    <a:xfrm>
                      <a:off x="0" y="0"/>
                      <a:ext cx="1685925" cy="390525"/>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Potongan kkode tersebut bertujuan untuk menangani situasi ketika variale ‘rear’ mencapai batas maximalnya yang telah ditentukan oleh ‘max - 1’. Ketika kondisi ‘rear == max -1’ terpenuhi maka elemen terakhir dari array sudah diisi dan apabila akan menambahkan elemen baru maka dimulai dari indeks 0 lagi</w:t>
      </w:r>
    </w:p>
    <w:p>
      <w:pPr>
        <w:numPr>
          <w:numId w:val="0"/>
        </w:numPr>
        <w:ind w:leftChars="0"/>
        <w:rPr>
          <w:rFonts w:hint="default" w:ascii="Times New Roman" w:hAnsi="Times New Roman"/>
          <w:sz w:val="24"/>
          <w:szCs w:val="24"/>
          <w:lang w:val="en-GB"/>
        </w:rPr>
      </w:pPr>
    </w:p>
    <w:p>
      <w:pPr>
        <w:numPr>
          <w:ilvl w:val="0"/>
          <w:numId w:val="12"/>
        </w:numPr>
        <w:tabs>
          <w:tab w:val="clear" w:pos="425"/>
        </w:tabs>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Pada method Dequeue, jelaskan maksud dan kegunaan dari potongan kode berikut!</w:t>
      </w:r>
    </w:p>
    <w:p>
      <w:pPr>
        <w:numPr>
          <w:numId w:val="0"/>
        </w:numPr>
        <w:ind w:leftChars="0"/>
        <w:rPr>
          <w:rFonts w:hint="default" w:ascii="Times New Roman" w:hAnsi="Times New Roman"/>
          <w:sz w:val="24"/>
          <w:szCs w:val="24"/>
          <w:lang w:val="en-GB"/>
        </w:rPr>
      </w:pPr>
    </w:p>
    <w:p>
      <w:pPr>
        <w:numPr>
          <w:numId w:val="0"/>
        </w:numPr>
        <w:ind w:leftChars="0"/>
      </w:pPr>
      <w:r>
        <w:drawing>
          <wp:inline distT="0" distB="0" distL="114300" distR="114300">
            <wp:extent cx="1781175" cy="390525"/>
            <wp:effectExtent l="0" t="0" r="9525" b="9525"/>
            <wp:docPr id="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5"/>
                    <pic:cNvPicPr>
                      <a:picLocks noChangeAspect="1"/>
                    </pic:cNvPicPr>
                  </pic:nvPicPr>
                  <pic:blipFill>
                    <a:blip r:embed="rId23"/>
                    <a:stretch>
                      <a:fillRect/>
                    </a:stretch>
                  </pic:blipFill>
                  <pic:spPr>
                    <a:xfrm>
                      <a:off x="0" y="0"/>
                      <a:ext cx="1781175" cy="390525"/>
                    </a:xfrm>
                    <a:prstGeom prst="rect">
                      <a:avLst/>
                    </a:prstGeom>
                    <a:noFill/>
                    <a:ln>
                      <a:noFill/>
                    </a:ln>
                  </pic:spPr>
                </pic:pic>
              </a:graphicData>
            </a:graphic>
          </wp:inline>
        </w:drawing>
      </w:r>
    </w:p>
    <w:p>
      <w:pPr>
        <w:numPr>
          <w:numId w:val="0"/>
        </w:numPr>
        <w:ind w:leftChars="0"/>
      </w:pPr>
    </w:p>
    <w:p>
      <w:pPr>
        <w:numPr>
          <w:ilvl w:val="0"/>
          <w:numId w:val="0"/>
        </w:numPr>
        <w:ind w:leftChars="0"/>
        <w:rPr>
          <w:rFonts w:hint="default"/>
          <w:lang w:val="en-GB"/>
        </w:rPr>
      </w:pPr>
      <w:r>
        <w:rPr>
          <w:rFonts w:hint="default" w:ascii="Times New Roman" w:hAnsi="Times New Roman"/>
          <w:sz w:val="24"/>
          <w:szCs w:val="24"/>
          <w:highlight w:val="yellow"/>
          <w:lang w:val="en-GB"/>
        </w:rPr>
        <w:t>Potongan kkode tersebut bertujuan untuk menangani situasi ketika variale ‘front’ mencapai batas maximal antrian. Ketika kondisi ‘rear == max -1 terpenuhi maka elemen terakhir dalam array telah diakses dan akan dikeluarkan dari antrian namun apabila kita ingin menggunakan array pada indeks awal jika memungkinkan program akan ‘front’ pada indeks awal yaitu 0</w:t>
      </w:r>
    </w:p>
    <w:p>
      <w:pPr>
        <w:numPr>
          <w:numId w:val="0"/>
        </w:numPr>
        <w:ind w:leftChars="0"/>
        <w:rPr>
          <w:rFonts w:hint="default" w:ascii="Times New Roman" w:hAnsi="Times New Roman"/>
          <w:sz w:val="24"/>
          <w:szCs w:val="24"/>
          <w:lang w:val="en-GB"/>
        </w:rPr>
      </w:pPr>
    </w:p>
    <w:p>
      <w:pPr>
        <w:numPr>
          <w:ilvl w:val="0"/>
          <w:numId w:val="12"/>
        </w:numPr>
        <w:tabs>
          <w:tab w:val="clear" w:pos="425"/>
        </w:tabs>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Pada method print, mengapa pada proses perulangan variabel i tidak dimulai dari 0 (int i=0), melainkan int i=front?</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Karena program ‘print’ digunakan untuk menngeprint elemen dari awal antrian bukan awal indeks karena pada queue urutan antrian tidak mesti dari indeks ke 0</w:t>
      </w:r>
    </w:p>
    <w:p>
      <w:pPr>
        <w:numPr>
          <w:numId w:val="0"/>
        </w:numPr>
        <w:ind w:leftChars="0"/>
        <w:rPr>
          <w:rFonts w:hint="default" w:ascii="Times New Roman" w:hAnsi="Times New Roman"/>
          <w:sz w:val="24"/>
          <w:szCs w:val="24"/>
          <w:lang w:val="en-GB"/>
        </w:rPr>
      </w:pPr>
    </w:p>
    <w:p>
      <w:pPr>
        <w:numPr>
          <w:ilvl w:val="0"/>
          <w:numId w:val="12"/>
        </w:numPr>
        <w:tabs>
          <w:tab w:val="clear" w:pos="425"/>
        </w:tabs>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Perhatikan kembali method print, jelaskan maksud dari potongan kode berikut!</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1352550" cy="180975"/>
            <wp:effectExtent l="0" t="0" r="0" b="9525"/>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6"/>
                    <pic:cNvPicPr>
                      <a:picLocks noChangeAspect="1"/>
                    </pic:cNvPicPr>
                  </pic:nvPicPr>
                  <pic:blipFill>
                    <a:blip r:embed="rId24"/>
                    <a:stretch>
                      <a:fillRect/>
                    </a:stretch>
                  </pic:blipFill>
                  <pic:spPr>
                    <a:xfrm>
                      <a:off x="0" y="0"/>
                      <a:ext cx="1352550" cy="180975"/>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Potongan kode `i = (i + 1) % max;` digunakan untuk memperbarui nilai `i` secara bertahap dari `front` ke `rear` dalam array antrian. Operasi modulus (`%`) memastikan bahwa jika `i` mencapai batas maksimum `max`, ia akan kembali ke 0, sehingga perulangan dapat berlanjut secara siklikal melalui array antrian.</w:t>
      </w:r>
    </w:p>
    <w:p>
      <w:pPr>
        <w:numPr>
          <w:numId w:val="0"/>
        </w:numPr>
        <w:ind w:leftChars="0"/>
        <w:rPr>
          <w:rFonts w:hint="default" w:ascii="Times New Roman" w:hAnsi="Times New Roman"/>
          <w:sz w:val="24"/>
          <w:szCs w:val="24"/>
          <w:lang w:val="en-GB"/>
        </w:rPr>
      </w:pPr>
    </w:p>
    <w:p>
      <w:pPr>
        <w:rPr>
          <w:rFonts w:hint="default" w:ascii="Times New Roman" w:hAnsi="Times New Roman"/>
          <w:sz w:val="24"/>
          <w:szCs w:val="24"/>
          <w:lang w:val="en-GB"/>
        </w:rPr>
      </w:pPr>
      <w:r>
        <w:rPr>
          <w:rFonts w:hint="default" w:ascii="Times New Roman" w:hAnsi="Times New Roman"/>
          <w:sz w:val="24"/>
          <w:szCs w:val="24"/>
          <w:lang w:val="en-GB"/>
        </w:rPr>
        <w:br w:type="page"/>
      </w:r>
    </w:p>
    <w:p>
      <w:pPr>
        <w:numPr>
          <w:ilvl w:val="0"/>
          <w:numId w:val="12"/>
        </w:numPr>
        <w:tabs>
          <w:tab w:val="clear" w:pos="425"/>
        </w:tabs>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Tunjukkan potongan kode program yang merupakan queue overflow!</w:t>
      </w:r>
    </w:p>
    <w:p>
      <w:pPr>
        <w:numPr>
          <w:numId w:val="0"/>
        </w:numPr>
        <w:ind w:leftChars="0"/>
        <w:rPr>
          <w:rFonts w:hint="default" w:ascii="Times New Roman" w:hAnsi="Times New Roman"/>
          <w:sz w:val="24"/>
          <w:szCs w:val="24"/>
          <w:lang w:val="en-GB"/>
        </w:rPr>
      </w:pPr>
    </w:p>
    <w:p>
      <w:pPr>
        <w:numPr>
          <w:numId w:val="0"/>
        </w:numPr>
        <w:ind w:leftChars="0"/>
      </w:pPr>
      <w:r>
        <w:drawing>
          <wp:inline distT="0" distB="0" distL="114300" distR="114300">
            <wp:extent cx="1914525" cy="1304925"/>
            <wp:effectExtent l="0" t="0" r="9525" b="9525"/>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8"/>
                    <pic:cNvPicPr>
                      <a:picLocks noChangeAspect="1"/>
                    </pic:cNvPicPr>
                  </pic:nvPicPr>
                  <pic:blipFill>
                    <a:blip r:embed="rId25"/>
                    <a:stretch>
                      <a:fillRect/>
                    </a:stretch>
                  </pic:blipFill>
                  <pic:spPr>
                    <a:xfrm>
                      <a:off x="0" y="0"/>
                      <a:ext cx="1914525" cy="1304925"/>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r>
        <w:drawing>
          <wp:inline distT="0" distB="0" distL="114300" distR="114300">
            <wp:extent cx="3724275" cy="552450"/>
            <wp:effectExtent l="0" t="0" r="9525" b="0"/>
            <wp:docPr id="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7"/>
                    <pic:cNvPicPr>
                      <a:picLocks noChangeAspect="1"/>
                    </pic:cNvPicPr>
                  </pic:nvPicPr>
                  <pic:blipFill>
                    <a:blip r:embed="rId26"/>
                    <a:stretch>
                      <a:fillRect/>
                    </a:stretch>
                  </pic:blipFill>
                  <pic:spPr>
                    <a:xfrm>
                      <a:off x="0" y="0"/>
                      <a:ext cx="3724275" cy="55245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2"/>
        </w:numPr>
        <w:tabs>
          <w:tab w:val="clear" w:pos="425"/>
        </w:tabs>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Pada saat terjadi queue overflow dan queue underflow, program tersebut tetap dapat berjalan dan hanya menampilkan teks informasi. Lakukan modifikasi program sehingga pada saat terjadi queue overflow dan queue underflow, program dihentikan!</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rPr>
          <w:rFonts w:hint="default" w:ascii="Times New Roman" w:hAnsi="Times New Roman"/>
          <w:sz w:val="24"/>
          <w:szCs w:val="24"/>
          <w:lang w:val="en-GB"/>
        </w:rPr>
        <w:t>Modifikasi dilakukan dengan menambahkan boolean dapat dilihat pada github</w:t>
      </w:r>
    </w:p>
    <w:p>
      <w:pPr>
        <w:numPr>
          <w:numId w:val="0"/>
        </w:numPr>
        <w:ind w:leftChars="0"/>
        <w:rPr>
          <w:rFonts w:hint="default" w:ascii="Times New Roman" w:hAnsi="Times New Roman"/>
          <w:sz w:val="24"/>
          <w:szCs w:val="24"/>
          <w:lang w:val="en-GB"/>
        </w:rPr>
      </w:pPr>
    </w:p>
    <w:p>
      <w:pPr>
        <w:numPr>
          <w:numId w:val="0"/>
        </w:numPr>
        <w:ind w:leftChars="0"/>
        <w:rPr>
          <w:rFonts w:hint="default"/>
          <w:lang w:val="en-GB"/>
        </w:rPr>
      </w:pPr>
      <w:r>
        <w:drawing>
          <wp:inline distT="0" distB="0" distL="114300" distR="114300">
            <wp:extent cx="1828800" cy="1276350"/>
            <wp:effectExtent l="0" t="0" r="0" b="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9"/>
                    <pic:cNvPicPr>
                      <a:picLocks noChangeAspect="1"/>
                    </pic:cNvPicPr>
                  </pic:nvPicPr>
                  <pic:blipFill>
                    <a:blip r:embed="rId27"/>
                    <a:stretch>
                      <a:fillRect/>
                    </a:stretch>
                  </pic:blipFill>
                  <pic:spPr>
                    <a:xfrm>
                      <a:off x="0" y="0"/>
                      <a:ext cx="1828800" cy="1276350"/>
                    </a:xfrm>
                    <a:prstGeom prst="rect">
                      <a:avLst/>
                    </a:prstGeom>
                    <a:noFill/>
                    <a:ln>
                      <a:noFill/>
                    </a:ln>
                  </pic:spPr>
                </pic:pic>
              </a:graphicData>
            </a:graphic>
          </wp:inline>
        </w:drawing>
      </w:r>
      <w:r>
        <w:rPr>
          <w:rFonts w:hint="default"/>
          <w:lang w:val="en-GB"/>
        </w:rPr>
        <w:t xml:space="preserve"> </w:t>
      </w:r>
      <w:r>
        <w:drawing>
          <wp:inline distT="0" distB="0" distL="114300" distR="114300">
            <wp:extent cx="3371850" cy="485775"/>
            <wp:effectExtent l="0" t="0" r="0" b="9525"/>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0"/>
                    <pic:cNvPicPr>
                      <a:picLocks noChangeAspect="1"/>
                    </pic:cNvPicPr>
                  </pic:nvPicPr>
                  <pic:blipFill>
                    <a:blip r:embed="rId28"/>
                    <a:stretch>
                      <a:fillRect/>
                    </a:stretch>
                  </pic:blipFill>
                  <pic:spPr>
                    <a:xfrm>
                      <a:off x="0" y="0"/>
                      <a:ext cx="3371850" cy="485775"/>
                    </a:xfrm>
                    <a:prstGeom prst="rect">
                      <a:avLst/>
                    </a:prstGeom>
                    <a:noFill/>
                    <a:ln>
                      <a:noFill/>
                    </a:ln>
                  </pic:spPr>
                </pic:pic>
              </a:graphicData>
            </a:graphic>
          </wp:inline>
        </w:drawing>
      </w:r>
      <w:r>
        <w:rPr>
          <w:rFonts w:hint="default"/>
          <w:lang w:val="en-GB"/>
        </w:rPr>
        <w:t xml:space="preserve"> </w:t>
      </w:r>
    </w:p>
    <w:p>
      <w:pPr>
        <w:numPr>
          <w:numId w:val="0"/>
        </w:numPr>
        <w:ind w:leftChars="0"/>
        <w:rPr>
          <w:rFonts w:hint="default"/>
          <w:lang w:val="en-GB"/>
        </w:rPr>
      </w:pPr>
    </w:p>
    <w:p>
      <w:pPr>
        <w:numPr>
          <w:numId w:val="0"/>
        </w:numPr>
        <w:ind w:leftChars="0"/>
        <w:rPr>
          <w:rFonts w:hint="default"/>
          <w:lang w:val="en-GB"/>
        </w:rPr>
      </w:pPr>
      <w:r>
        <w:drawing>
          <wp:inline distT="0" distB="0" distL="114300" distR="114300">
            <wp:extent cx="2266950" cy="1343025"/>
            <wp:effectExtent l="0" t="0" r="0" b="9525"/>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1"/>
                    <pic:cNvPicPr>
                      <a:picLocks noChangeAspect="1"/>
                    </pic:cNvPicPr>
                  </pic:nvPicPr>
                  <pic:blipFill>
                    <a:blip r:embed="rId29"/>
                    <a:stretch>
                      <a:fillRect/>
                    </a:stretch>
                  </pic:blipFill>
                  <pic:spPr>
                    <a:xfrm>
                      <a:off x="0" y="0"/>
                      <a:ext cx="2266950" cy="1343025"/>
                    </a:xfrm>
                    <a:prstGeom prst="rect">
                      <a:avLst/>
                    </a:prstGeom>
                    <a:noFill/>
                    <a:ln>
                      <a:noFill/>
                    </a:ln>
                  </pic:spPr>
                </pic:pic>
              </a:graphicData>
            </a:graphic>
          </wp:inline>
        </w:drawing>
      </w:r>
      <w:r>
        <w:rPr>
          <w:rFonts w:hint="default"/>
          <w:lang w:val="en-GB"/>
        </w:rPr>
        <w:t xml:space="preserve"> </w:t>
      </w:r>
      <w:r>
        <w:drawing>
          <wp:inline distT="0" distB="0" distL="114300" distR="114300">
            <wp:extent cx="1285875" cy="600075"/>
            <wp:effectExtent l="0" t="0" r="9525" b="9525"/>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2"/>
                    <pic:cNvPicPr>
                      <a:picLocks noChangeAspect="1"/>
                    </pic:cNvPicPr>
                  </pic:nvPicPr>
                  <pic:blipFill>
                    <a:blip r:embed="rId30"/>
                    <a:stretch>
                      <a:fillRect/>
                    </a:stretch>
                  </pic:blipFill>
                  <pic:spPr>
                    <a:xfrm>
                      <a:off x="0" y="0"/>
                      <a:ext cx="1285875" cy="600075"/>
                    </a:xfrm>
                    <a:prstGeom prst="rect">
                      <a:avLst/>
                    </a:prstGeom>
                    <a:noFill/>
                    <a:ln>
                      <a:noFill/>
                    </a:ln>
                  </pic:spPr>
                </pic:pic>
              </a:graphicData>
            </a:graphic>
          </wp:inline>
        </w:drawing>
      </w:r>
      <w:r>
        <w:rPr>
          <w:rFonts w:hint="default"/>
          <w:lang w:val="en-GB"/>
        </w:rPr>
        <w:t xml:space="preserve"> </w:t>
      </w:r>
    </w:p>
    <w:p>
      <w:pPr>
        <w:numPr>
          <w:numId w:val="0"/>
        </w:numPr>
        <w:ind w:leftChars="0"/>
      </w:pPr>
    </w:p>
    <w:p>
      <w:pPr>
        <w:numPr>
          <w:numId w:val="0"/>
        </w:numPr>
        <w:ind w:leftChars="0"/>
        <w:rPr>
          <w:rFonts w:hint="default"/>
          <w:lang w:val="en-GB"/>
        </w:rPr>
      </w:pPr>
      <w:r>
        <w:drawing>
          <wp:inline distT="0" distB="0" distL="114300" distR="114300">
            <wp:extent cx="5272405" cy="732155"/>
            <wp:effectExtent l="0" t="0" r="4445" b="10795"/>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3"/>
                    <pic:cNvPicPr>
                      <a:picLocks noChangeAspect="1"/>
                    </pic:cNvPicPr>
                  </pic:nvPicPr>
                  <pic:blipFill>
                    <a:blip r:embed="rId31"/>
                    <a:stretch>
                      <a:fillRect/>
                    </a:stretch>
                  </pic:blipFill>
                  <pic:spPr>
                    <a:xfrm>
                      <a:off x="0" y="0"/>
                      <a:ext cx="5272405" cy="732155"/>
                    </a:xfrm>
                    <a:prstGeom prst="rect">
                      <a:avLst/>
                    </a:prstGeom>
                    <a:noFill/>
                    <a:ln>
                      <a:noFill/>
                    </a:ln>
                  </pic:spPr>
                </pic:pic>
              </a:graphicData>
            </a:graphic>
          </wp:inline>
        </w:drawing>
      </w:r>
    </w:p>
    <w:p>
      <w:pPr>
        <w:numPr>
          <w:ilvl w:val="0"/>
          <w:numId w:val="0"/>
        </w:numPr>
        <w:ind w:leftChars="0"/>
        <w:rPr>
          <w:rFonts w:hint="default" w:ascii="Times New Roman" w:hAnsi="Times New Roman"/>
          <w:sz w:val="24"/>
          <w:szCs w:val="24"/>
          <w:lang w:val="en-GB"/>
        </w:rPr>
      </w:pPr>
      <w:r>
        <w:rPr>
          <w:rFonts w:hint="default" w:ascii="Times New Roman" w:hAnsi="Times New Roman"/>
          <w:sz w:val="24"/>
          <w:szCs w:val="24"/>
          <w:lang w:val="en-GB"/>
        </w:rPr>
        <w:br w:type="page"/>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bCs/>
          <w:sz w:val="28"/>
          <w:szCs w:val="28"/>
          <w:lang w:val="en-GB"/>
        </w:rPr>
      </w:pPr>
      <w:r>
        <w:rPr>
          <w:rFonts w:hint="default" w:ascii="Times New Roman" w:hAnsi="Times New Roman"/>
          <w:b/>
          <w:bCs/>
          <w:sz w:val="28"/>
          <w:szCs w:val="28"/>
          <w:lang w:val="en-GB"/>
        </w:rPr>
        <w:t>Percobaan 2</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3"/>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Perhatikan Diagram Class berikut ini:</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4019550" cy="1000125"/>
            <wp:effectExtent l="0" t="0" r="0" b="952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32"/>
                    <a:stretch>
                      <a:fillRect/>
                    </a:stretch>
                  </pic:blipFill>
                  <pic:spPr>
                    <a:xfrm>
                      <a:off x="0" y="0"/>
                      <a:ext cx="4019550" cy="100012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3"/>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package dengan nama Praktikum2, kemudian buat class baru dengan nama Nasabah.</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1457325" cy="247650"/>
            <wp:effectExtent l="0" t="0" r="9525"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4"/>
                    <pic:cNvPicPr>
                      <a:picLocks noChangeAspect="1"/>
                    </pic:cNvPicPr>
                  </pic:nvPicPr>
                  <pic:blipFill>
                    <a:blip r:embed="rId33"/>
                    <a:stretch>
                      <a:fillRect/>
                    </a:stretch>
                  </pic:blipFill>
                  <pic:spPr>
                    <a:xfrm>
                      <a:off x="0" y="0"/>
                      <a:ext cx="1457325" cy="24765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3"/>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Tambahkan atribut-atribut Nasabah seperti pada Class Diagram, kemudian tambahkan pula konstruktornya seperti gambar berikut ini</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5269230" cy="2388870"/>
            <wp:effectExtent l="0" t="0" r="7620" b="11430"/>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5"/>
                    <pic:cNvPicPr>
                      <a:picLocks noChangeAspect="1"/>
                    </pic:cNvPicPr>
                  </pic:nvPicPr>
                  <pic:blipFill>
                    <a:blip r:embed="rId34"/>
                    <a:stretch>
                      <a:fillRect/>
                    </a:stretch>
                  </pic:blipFill>
                  <pic:spPr>
                    <a:xfrm>
                      <a:off x="0" y="0"/>
                      <a:ext cx="5269230" cy="238887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3"/>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Salin kode program class Queue pada Praktikum 1 untuk digunakan kembali pada Praktikum 2 ini. Karena pada Praktikum 1, data yang disimpan pada queue hanya berupa array bertipe integer, sedangkan pada Praktikum 2 data yang digunakan adalah object, maka perlu dilakukan modifikasi pada class Queue tersebut.</w:t>
      </w:r>
    </w:p>
    <w:p>
      <w:pPr>
        <w:rPr>
          <w:rFonts w:hint="default" w:ascii="Times New Roman" w:hAnsi="Times New Roman"/>
          <w:sz w:val="24"/>
          <w:szCs w:val="24"/>
          <w:lang w:val="en-GB"/>
        </w:rPr>
      </w:pPr>
      <w:r>
        <w:rPr>
          <w:rFonts w:hint="default" w:ascii="Times New Roman" w:hAnsi="Times New Roman"/>
          <w:sz w:val="24"/>
          <w:szCs w:val="24"/>
          <w:lang w:val="en-GB"/>
        </w:rPr>
        <w:br w:type="page"/>
      </w:r>
    </w:p>
    <w:p>
      <w:pPr>
        <w:keepNext w:val="0"/>
        <w:keepLines w:val="0"/>
        <w:pageBreakBefore w:val="0"/>
        <w:widowControl/>
        <w:numPr>
          <w:ilvl w:val="0"/>
          <w:numId w:val="13"/>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Lakukan modifikasi pada class Queue dengan mengubah tipe int[] data menjadi Nasabah[] data karena pada kasus ini data yang akan disimpan pada queue berupa object Nasabah. Modifikasi perlu dilakukan pada atribut, method Enqueue, dan method Dequeue. Baris program Nasabah dt = new Nasabah(); akan ditandai sebagai error, untuk mengatasinya, tambahkan konstruktor default di dalam class Nasabah.</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2705100" cy="2581275"/>
            <wp:effectExtent l="0" t="0" r="0" b="9525"/>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6"/>
                    <pic:cNvPicPr>
                      <a:picLocks noChangeAspect="1"/>
                    </pic:cNvPicPr>
                  </pic:nvPicPr>
                  <pic:blipFill>
                    <a:blip r:embed="rId35"/>
                    <a:stretch>
                      <a:fillRect/>
                    </a:stretch>
                  </pic:blipFill>
                  <pic:spPr>
                    <a:xfrm>
                      <a:off x="0" y="0"/>
                      <a:ext cx="2705100" cy="258127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3781425" cy="3152775"/>
            <wp:effectExtent l="0" t="0" r="9525" b="9525"/>
            <wp:docPr id="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7"/>
                    <pic:cNvPicPr>
                      <a:picLocks noChangeAspect="1"/>
                    </pic:cNvPicPr>
                  </pic:nvPicPr>
                  <pic:blipFill>
                    <a:blip r:embed="rId36"/>
                    <a:stretch>
                      <a:fillRect/>
                    </a:stretch>
                  </pic:blipFill>
                  <pic:spPr>
                    <a:xfrm>
                      <a:off x="0" y="0"/>
                      <a:ext cx="3781425" cy="315277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3886200" cy="3543300"/>
            <wp:effectExtent l="0" t="0" r="0" b="0"/>
            <wp:docPr id="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8"/>
                    <pic:cNvPicPr>
                      <a:picLocks noChangeAspect="1"/>
                    </pic:cNvPicPr>
                  </pic:nvPicPr>
                  <pic:blipFill>
                    <a:blip r:embed="rId37"/>
                    <a:stretch>
                      <a:fillRect/>
                    </a:stretch>
                  </pic:blipFill>
                  <pic:spPr>
                    <a:xfrm>
                      <a:off x="0" y="0"/>
                      <a:ext cx="3886200" cy="354330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lang w:val="en-GB"/>
        </w:rPr>
      </w:pPr>
      <w:r>
        <w:drawing>
          <wp:inline distT="0" distB="0" distL="114300" distR="114300">
            <wp:extent cx="1647825" cy="619125"/>
            <wp:effectExtent l="0" t="0" r="9525" b="9525"/>
            <wp:docPr id="6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9"/>
                    <pic:cNvPicPr>
                      <a:picLocks noChangeAspect="1"/>
                    </pic:cNvPicPr>
                  </pic:nvPicPr>
                  <pic:blipFill>
                    <a:blip r:embed="rId38"/>
                    <a:stretch>
                      <a:fillRect/>
                    </a:stretch>
                  </pic:blipFill>
                  <pic:spPr>
                    <a:xfrm>
                      <a:off x="0" y="0"/>
                      <a:ext cx="1647825" cy="61912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3"/>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Karena satu elemen queue terdiri dari beberapa informasi (norek, nama, alamat, umur, dan saldo), maka ketika mencetak data juga perlu ditampilkan semua informasi tersebut, sehingga meodifikasi perlu dilakukan pada method peek dan method print.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5270500" cy="2433320"/>
            <wp:effectExtent l="0" t="0" r="6350" b="5080"/>
            <wp:docPr id="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0"/>
                    <pic:cNvPicPr>
                      <a:picLocks noChangeAspect="1"/>
                    </pic:cNvPicPr>
                  </pic:nvPicPr>
                  <pic:blipFill>
                    <a:blip r:embed="rId39"/>
                    <a:stretch>
                      <a:fillRect/>
                    </a:stretch>
                  </pic:blipFill>
                  <pic:spPr>
                    <a:xfrm>
                      <a:off x="0" y="0"/>
                      <a:ext cx="5270500" cy="243332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r>
        <w:drawing>
          <wp:inline distT="0" distB="0" distL="114300" distR="114300">
            <wp:extent cx="5272405" cy="4386580"/>
            <wp:effectExtent l="0" t="0" r="4445" b="13970"/>
            <wp:docPr id="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1"/>
                    <pic:cNvPicPr>
                      <a:picLocks noChangeAspect="1"/>
                    </pic:cNvPicPr>
                  </pic:nvPicPr>
                  <pic:blipFill>
                    <a:blip r:embed="rId40"/>
                    <a:stretch>
                      <a:fillRect/>
                    </a:stretch>
                  </pic:blipFill>
                  <pic:spPr>
                    <a:xfrm>
                      <a:off x="0" y="0"/>
                      <a:ext cx="5272405" cy="4386580"/>
                    </a:xfrm>
                    <a:prstGeom prst="rect">
                      <a:avLst/>
                    </a:prstGeom>
                    <a:noFill/>
                    <a:ln>
                      <a:noFill/>
                    </a:ln>
                  </pic:spPr>
                </pic:pic>
              </a:graphicData>
            </a:graphic>
          </wp:inline>
        </w:drawing>
      </w:r>
    </w:p>
    <w:p>
      <w:pPr>
        <w:rPr>
          <w:rFonts w:hint="default"/>
          <w:lang w:val="en-GB"/>
        </w:rPr>
      </w:pPr>
    </w:p>
    <w:p>
      <w:pPr>
        <w:keepNext w:val="0"/>
        <w:keepLines w:val="0"/>
        <w:pageBreakBefore w:val="0"/>
        <w:widowControl/>
        <w:numPr>
          <w:ilvl w:val="0"/>
          <w:numId w:val="13"/>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Selanjutnya, buat class baru dengan nama QueueMain tetap pada package Praktikum2. Buat method menu untuk mengakomodasi pilihan menu dari masukan pengguna</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5267325" cy="2066925"/>
            <wp:effectExtent l="0" t="0" r="9525" b="9525"/>
            <wp:docPr id="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2"/>
                    <pic:cNvPicPr>
                      <a:picLocks noChangeAspect="1"/>
                    </pic:cNvPicPr>
                  </pic:nvPicPr>
                  <pic:blipFill>
                    <a:blip r:embed="rId41"/>
                    <a:stretch>
                      <a:fillRect/>
                    </a:stretch>
                  </pic:blipFill>
                  <pic:spPr>
                    <a:xfrm>
                      <a:off x="0" y="0"/>
                      <a:ext cx="5267325" cy="206692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3"/>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fungsi main, deklarasikan Scanner dengan nama input18</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3562350" cy="428625"/>
            <wp:effectExtent l="0" t="0" r="0" b="9525"/>
            <wp:docPr id="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3"/>
                    <pic:cNvPicPr>
                      <a:picLocks noChangeAspect="1"/>
                    </pic:cNvPicPr>
                  </pic:nvPicPr>
                  <pic:blipFill>
                    <a:blip r:embed="rId42"/>
                    <a:stretch>
                      <a:fillRect/>
                    </a:stretch>
                  </pic:blipFill>
                  <pic:spPr>
                    <a:xfrm>
                      <a:off x="0" y="0"/>
                      <a:ext cx="3562350" cy="42862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3"/>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variabel jumlah untuk menampung kapasitas elemen pada queue. Kemudian lakukan instansiasi objek queue dengan nama antri dan nilai parameternya adalah variabel jumlah.</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4095750" cy="790575"/>
            <wp:effectExtent l="0" t="0" r="0" b="9525"/>
            <wp:docPr id="6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45"/>
                    <pic:cNvPicPr>
                      <a:picLocks noChangeAspect="1"/>
                    </pic:cNvPicPr>
                  </pic:nvPicPr>
                  <pic:blipFill>
                    <a:blip r:embed="rId43"/>
                    <a:stretch>
                      <a:fillRect/>
                    </a:stretch>
                  </pic:blipFill>
                  <pic:spPr>
                    <a:xfrm>
                      <a:off x="0" y="0"/>
                      <a:ext cx="4095750" cy="79057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3"/>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Deklarasikan variabel dengan nama pilih bertipe integer untuk menampung pilih menu dari pengguna.</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1257300" cy="257175"/>
            <wp:effectExtent l="0" t="0" r="0" b="9525"/>
            <wp:docPr id="7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46"/>
                    <pic:cNvPicPr>
                      <a:picLocks noChangeAspect="1"/>
                    </pic:cNvPicPr>
                  </pic:nvPicPr>
                  <pic:blipFill>
                    <a:blip r:embed="rId44"/>
                    <a:stretch>
                      <a:fillRect/>
                    </a:stretch>
                  </pic:blipFill>
                  <pic:spPr>
                    <a:xfrm>
                      <a:off x="0" y="0"/>
                      <a:ext cx="1257300" cy="25717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3"/>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Tambahkan kode berikut untuk melakukan perulangan menu sesuai dengan masukan yang diberikan oleh pengguna.</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drawing>
          <wp:inline distT="0" distB="0" distL="114300" distR="114300">
            <wp:extent cx="5257800" cy="6557010"/>
            <wp:effectExtent l="0" t="0" r="0" b="15240"/>
            <wp:docPr id="72" name="Picture 7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1"/>
                    <pic:cNvPicPr>
                      <a:picLocks noChangeAspect="1"/>
                    </pic:cNvPicPr>
                  </pic:nvPicPr>
                  <pic:blipFill>
                    <a:blip r:embed="rId45"/>
                    <a:stretch>
                      <a:fillRect/>
                    </a:stretch>
                  </pic:blipFill>
                  <pic:spPr>
                    <a:xfrm>
                      <a:off x="0" y="0"/>
                      <a:ext cx="5257800" cy="6557010"/>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3"/>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Compile dan jalankan class QueueMain, kemudian amati hasilnya dan verifikasi.</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2790825" cy="6067425"/>
            <wp:effectExtent l="0" t="0" r="9525" b="9525"/>
            <wp:docPr id="7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47"/>
                    <pic:cNvPicPr>
                      <a:picLocks noChangeAspect="1"/>
                    </pic:cNvPicPr>
                  </pic:nvPicPr>
                  <pic:blipFill>
                    <a:blip r:embed="rId46"/>
                    <a:stretch>
                      <a:fillRect/>
                    </a:stretch>
                  </pic:blipFill>
                  <pic:spPr>
                    <a:xfrm>
                      <a:off x="0" y="0"/>
                      <a:ext cx="2790825" cy="606742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2781300" cy="6505575"/>
            <wp:effectExtent l="0" t="0" r="0" b="9525"/>
            <wp:docPr id="7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48"/>
                    <pic:cNvPicPr>
                      <a:picLocks noChangeAspect="1"/>
                    </pic:cNvPicPr>
                  </pic:nvPicPr>
                  <pic:blipFill>
                    <a:blip r:embed="rId47"/>
                    <a:stretch>
                      <a:fillRect/>
                    </a:stretch>
                  </pic:blipFill>
                  <pic:spPr>
                    <a:xfrm>
                      <a:off x="0" y="0"/>
                      <a:ext cx="2781300" cy="650557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2790825" cy="7410450"/>
            <wp:effectExtent l="0" t="0" r="9525" b="0"/>
            <wp:docPr id="7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9"/>
                    <pic:cNvPicPr>
                      <a:picLocks noChangeAspect="1"/>
                    </pic:cNvPicPr>
                  </pic:nvPicPr>
                  <pic:blipFill>
                    <a:blip r:embed="rId48"/>
                    <a:stretch>
                      <a:fillRect/>
                    </a:stretch>
                  </pic:blipFill>
                  <pic:spPr>
                    <a:xfrm>
                      <a:off x="0" y="0"/>
                      <a:ext cx="2790825" cy="7410450"/>
                    </a:xfrm>
                    <a:prstGeom prst="rect">
                      <a:avLst/>
                    </a:prstGeom>
                    <a:noFill/>
                    <a:ln>
                      <a:noFill/>
                    </a:ln>
                  </pic:spPr>
                </pic:pic>
              </a:graphicData>
            </a:graphic>
          </wp:inline>
        </w:drawing>
      </w:r>
      <w:r>
        <w:rPr>
          <w:rFonts w:hint="default" w:ascii="Times New Roman" w:hAnsi="Times New Roman"/>
          <w:sz w:val="24"/>
          <w:szCs w:val="24"/>
          <w:lang w:val="en-GB"/>
        </w:rPr>
        <w:br w:type="page"/>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bCs/>
          <w:sz w:val="28"/>
          <w:szCs w:val="28"/>
          <w:lang w:val="en-GB"/>
        </w:rPr>
      </w:pPr>
      <w:r>
        <w:rPr>
          <w:rFonts w:hint="default" w:ascii="Times New Roman" w:hAnsi="Times New Roman"/>
          <w:b/>
          <w:bCs/>
          <w:sz w:val="28"/>
          <w:szCs w:val="28"/>
          <w:lang w:val="en-GB"/>
        </w:rPr>
        <w:t>Pertanyaan Percobaan 2</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Pada class QueueMain, jelaskan fungsi IF pada potongan kode program berikut!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Kode ini memeriksa apakah data nasabah yang diambil dari antrian memiliki nilai yang valid untuk nomor rekening (norek), nama, alamat, umur, dan saldo. Jika salah satu dari data tersebut tidak kosong (tidak sama dengan string kosong) atau umur dan saldo tidak sama dengan 0, maka kondisi tersebut dianggap sebagai data yang valid dan akan dijalankan perintah untuk menampilkan data nasabah yang keluar dari antrian.</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Lakukan modifikasi program dengan menambahkan method baru bernama peekRear pada class Queue yang digunakan untuk mengecek antrian yang berada di posisi belakang! Tambahkan pula daftar menu 5. Cek Antrian paling belakang pada class QueueMain sehingga method peekRear dapat dipanggil!</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5274310" cy="2454910"/>
            <wp:effectExtent l="0" t="0" r="2540" b="2540"/>
            <wp:docPr id="7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50"/>
                    <pic:cNvPicPr>
                      <a:picLocks noChangeAspect="1"/>
                    </pic:cNvPicPr>
                  </pic:nvPicPr>
                  <pic:blipFill>
                    <a:blip r:embed="rId49"/>
                    <a:stretch>
                      <a:fillRect/>
                    </a:stretch>
                  </pic:blipFill>
                  <pic:spPr>
                    <a:xfrm>
                      <a:off x="0" y="0"/>
                      <a:ext cx="5274310" cy="245491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5273040" cy="2214245"/>
            <wp:effectExtent l="0" t="0" r="3810" b="14605"/>
            <wp:docPr id="7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51"/>
                    <pic:cNvPicPr>
                      <a:picLocks noChangeAspect="1"/>
                    </pic:cNvPicPr>
                  </pic:nvPicPr>
                  <pic:blipFill>
                    <a:blip r:embed="rId50"/>
                    <a:stretch>
                      <a:fillRect/>
                    </a:stretch>
                  </pic:blipFill>
                  <pic:spPr>
                    <a:xfrm>
                      <a:off x="0" y="0"/>
                      <a:ext cx="5273040" cy="221424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1752600" cy="647700"/>
            <wp:effectExtent l="0" t="0" r="0" b="0"/>
            <wp:docPr id="7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52"/>
                    <pic:cNvPicPr>
                      <a:picLocks noChangeAspect="1"/>
                    </pic:cNvPicPr>
                  </pic:nvPicPr>
                  <pic:blipFill>
                    <a:blip r:embed="rId51"/>
                    <a:stretch>
                      <a:fillRect/>
                    </a:stretch>
                  </pic:blipFill>
                  <pic:spPr>
                    <a:xfrm>
                      <a:off x="0" y="0"/>
                      <a:ext cx="1752600" cy="647700"/>
                    </a:xfrm>
                    <a:prstGeom prst="rect">
                      <a:avLst/>
                    </a:prstGeom>
                    <a:noFill/>
                    <a:ln>
                      <a:noFill/>
                    </a:ln>
                  </pic:spPr>
                </pic:pic>
              </a:graphicData>
            </a:graphic>
          </wp:inline>
        </w:drawing>
      </w:r>
      <w:r>
        <w:rPr>
          <w:rFonts w:hint="default" w:ascii="Times New Roman" w:hAnsi="Times New Roman"/>
          <w:sz w:val="24"/>
          <w:szCs w:val="24"/>
          <w:lang w:val="en-GB"/>
        </w:rPr>
        <w:br w:type="page"/>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bCs/>
          <w:sz w:val="28"/>
          <w:szCs w:val="28"/>
          <w:lang w:val="en-GB"/>
        </w:rPr>
      </w:pPr>
      <w:r>
        <w:rPr>
          <w:rFonts w:hint="default" w:ascii="Times New Roman" w:hAnsi="Times New Roman"/>
          <w:b/>
          <w:bCs/>
          <w:sz w:val="28"/>
          <w:szCs w:val="28"/>
          <w:lang w:val="en-GB"/>
        </w:rPr>
        <w:t>Tugas Praktikum</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5"/>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Buatlah program antrian untuk mengilustrasikan antrian pasien di sebuah klinik. Ketika seorang pasien akan mengantri, maka dia harus mendaftarkan nama, nomor identitas, jenis kelamin dan umur seperti yang digambarkan pada Class diagram berikut:</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2886075" cy="838200"/>
            <wp:effectExtent l="0" t="0" r="952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52"/>
                    <a:stretch>
                      <a:fillRect/>
                    </a:stretch>
                  </pic:blipFill>
                  <pic:spPr>
                    <a:xfrm>
                      <a:off x="0" y="0"/>
                      <a:ext cx="2886075" cy="8382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1924050" cy="2133600"/>
            <wp:effectExtent l="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53"/>
                    <a:stretch>
                      <a:fillRect/>
                    </a:stretch>
                  </pic:blipFill>
                  <pic:spPr>
                    <a:xfrm>
                      <a:off x="0" y="0"/>
                      <a:ext cx="1924050" cy="213360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Keterangan method:</w:t>
      </w:r>
    </w:p>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6"/>
        </w:numPr>
        <w:tabs>
          <w:tab w:val="clear" w:pos="840"/>
        </w:tabs>
        <w:kinsoku/>
        <w:wordWrap/>
        <w:overflowPunct/>
        <w:topLinePunct w:val="0"/>
        <w:autoSpaceDE/>
        <w:autoSpaceDN/>
        <w:bidi w:val="0"/>
        <w:adjustRightInd/>
        <w:snapToGrid/>
        <w:spacing w:line="276" w:lineRule="auto"/>
        <w:ind w:left="600" w:leftChars="0" w:hanging="420"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Method create(), isEmpty(), isFull(), enqueue(), dequeue() dan print(), kegunaannya sama seperti yang telah dibuat pada Praktikum</w:t>
      </w:r>
    </w:p>
    <w:p>
      <w:pPr>
        <w:keepNext w:val="0"/>
        <w:keepLines w:val="0"/>
        <w:pageBreakBefore w:val="0"/>
        <w:widowControl/>
        <w:numPr>
          <w:ilvl w:val="0"/>
          <w:numId w:val="16"/>
        </w:numPr>
        <w:tabs>
          <w:tab w:val="clear" w:pos="840"/>
        </w:tabs>
        <w:kinsoku/>
        <w:wordWrap/>
        <w:overflowPunct/>
        <w:topLinePunct w:val="0"/>
        <w:autoSpaceDE/>
        <w:autoSpaceDN/>
        <w:bidi w:val="0"/>
        <w:adjustRightInd/>
        <w:snapToGrid/>
        <w:spacing w:line="276" w:lineRule="auto"/>
        <w:ind w:left="600" w:leftChars="0" w:hanging="420"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Method peek(): digunakan untuk menampilkan data Pasien yang berada di posisi antrian paling depan</w:t>
      </w:r>
    </w:p>
    <w:p>
      <w:pPr>
        <w:keepNext w:val="0"/>
        <w:keepLines w:val="0"/>
        <w:pageBreakBefore w:val="0"/>
        <w:widowControl/>
        <w:numPr>
          <w:ilvl w:val="0"/>
          <w:numId w:val="16"/>
        </w:numPr>
        <w:tabs>
          <w:tab w:val="clear" w:pos="840"/>
        </w:tabs>
        <w:kinsoku/>
        <w:wordWrap/>
        <w:overflowPunct/>
        <w:topLinePunct w:val="0"/>
        <w:autoSpaceDE/>
        <w:autoSpaceDN/>
        <w:bidi w:val="0"/>
        <w:adjustRightInd/>
        <w:snapToGrid/>
        <w:spacing w:line="276" w:lineRule="auto"/>
        <w:ind w:left="600" w:leftChars="0" w:hanging="420"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Method peekRear(): digunakan untuk menampilkan data Pasien yang berada di posisi antrian paling belakang</w:t>
      </w:r>
    </w:p>
    <w:p>
      <w:pPr>
        <w:keepNext w:val="0"/>
        <w:keepLines w:val="0"/>
        <w:pageBreakBefore w:val="0"/>
        <w:widowControl/>
        <w:numPr>
          <w:ilvl w:val="0"/>
          <w:numId w:val="16"/>
        </w:numPr>
        <w:tabs>
          <w:tab w:val="clear" w:pos="840"/>
        </w:tabs>
        <w:kinsoku/>
        <w:wordWrap/>
        <w:overflowPunct/>
        <w:topLinePunct w:val="0"/>
        <w:autoSpaceDE/>
        <w:autoSpaceDN/>
        <w:bidi w:val="0"/>
        <w:adjustRightInd/>
        <w:snapToGrid/>
        <w:spacing w:line="276" w:lineRule="auto"/>
        <w:ind w:left="600" w:leftChars="0" w:hanging="420"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Method peekPosition(): digunakan untuk menampilkan seorang pasien (berdasarkan nama) posisi antrian ke berapa</w:t>
      </w:r>
    </w:p>
    <w:p>
      <w:pPr>
        <w:keepNext w:val="0"/>
        <w:keepLines w:val="0"/>
        <w:pageBreakBefore w:val="0"/>
        <w:widowControl/>
        <w:numPr>
          <w:ilvl w:val="0"/>
          <w:numId w:val="16"/>
        </w:numPr>
        <w:tabs>
          <w:tab w:val="clear" w:pos="840"/>
        </w:tabs>
        <w:kinsoku/>
        <w:wordWrap/>
        <w:overflowPunct/>
        <w:topLinePunct w:val="0"/>
        <w:autoSpaceDE/>
        <w:autoSpaceDN/>
        <w:bidi w:val="0"/>
        <w:adjustRightInd/>
        <w:snapToGrid/>
        <w:spacing w:line="276" w:lineRule="auto"/>
        <w:ind w:left="600" w:leftChars="0" w:hanging="420"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Method daftarPasien(): digunakan untuk menampilkan data seluruh pasien</w:t>
      </w: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sz w:val="24"/>
          <w:szCs w:val="24"/>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sz w:val="24"/>
          <w:szCs w:val="24"/>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420"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bCs/>
          <w:sz w:val="24"/>
          <w:szCs w:val="24"/>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bCs/>
          <w:sz w:val="24"/>
          <w:szCs w:val="24"/>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bCs/>
          <w:sz w:val="24"/>
          <w:szCs w:val="24"/>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bCs/>
          <w:sz w:val="24"/>
          <w:szCs w:val="24"/>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bCs/>
          <w:sz w:val="24"/>
          <w:szCs w:val="24"/>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bCs/>
          <w:sz w:val="24"/>
          <w:szCs w:val="24"/>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bCs/>
          <w:sz w:val="24"/>
          <w:szCs w:val="24"/>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bCs/>
          <w:sz w:val="24"/>
          <w:szCs w:val="24"/>
          <w:lang w:val="en-GB"/>
        </w:rPr>
      </w:pPr>
      <w:r>
        <w:rPr>
          <w:rFonts w:hint="default" w:ascii="Times New Roman" w:hAnsi="Times New Roman"/>
          <w:b/>
          <w:bCs/>
          <w:sz w:val="24"/>
          <w:szCs w:val="24"/>
          <w:lang w:val="en-GB"/>
        </w:rPr>
        <w:t>Jawaban</w:t>
      </w: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bCs/>
          <w:sz w:val="24"/>
          <w:szCs w:val="24"/>
          <w:lang w:val="en-GB"/>
        </w:rPr>
      </w:pPr>
    </w:p>
    <w:p>
      <w:pPr>
        <w:keepNext w:val="0"/>
        <w:keepLines w:val="0"/>
        <w:pageBreakBefore w:val="0"/>
        <w:widowControl/>
        <w:numPr>
          <w:ilvl w:val="0"/>
          <w:numId w:val="17"/>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a. Program</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inline distT="0" distB="0" distL="114300" distR="114300">
            <wp:extent cx="2411730" cy="8839835"/>
            <wp:effectExtent l="0" t="0" r="7620" b="18415"/>
            <wp:docPr id="79" name="Picture 7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3"/>
                    <pic:cNvPicPr>
                      <a:picLocks noChangeAspect="1"/>
                    </pic:cNvPicPr>
                  </pic:nvPicPr>
                  <pic:blipFill>
                    <a:blip r:embed="rId54"/>
                    <a:stretch>
                      <a:fillRect/>
                    </a:stretch>
                  </pic:blipFill>
                  <pic:spPr>
                    <a:xfrm>
                      <a:off x="0" y="0"/>
                      <a:ext cx="2411730" cy="8839835"/>
                    </a:xfrm>
                    <a:prstGeom prst="rect">
                      <a:avLst/>
                    </a:prstGeom>
                  </pic:spPr>
                </pic:pic>
              </a:graphicData>
            </a:graphic>
          </wp:inline>
        </w:drawing>
      </w:r>
      <w:r>
        <w:rPr>
          <w:rFonts w:hint="default" w:ascii="Times New Roman" w:hAnsi="Times New Roman" w:cs="Times New Roman"/>
          <w:sz w:val="24"/>
          <w:szCs w:val="24"/>
          <w:lang w:val="en-GB"/>
        </w:rPr>
        <w:drawing>
          <wp:inline distT="0" distB="0" distL="114300" distR="114300">
            <wp:extent cx="5266690" cy="4128135"/>
            <wp:effectExtent l="0" t="0" r="10160" b="5715"/>
            <wp:docPr id="80" name="Picture 8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2"/>
                    <pic:cNvPicPr>
                      <a:picLocks noChangeAspect="1"/>
                    </pic:cNvPicPr>
                  </pic:nvPicPr>
                  <pic:blipFill>
                    <a:blip r:embed="rId55"/>
                    <a:stretch>
                      <a:fillRect/>
                    </a:stretch>
                  </pic:blipFill>
                  <pic:spPr>
                    <a:xfrm>
                      <a:off x="0" y="0"/>
                      <a:ext cx="5266690" cy="4128135"/>
                    </a:xfrm>
                    <a:prstGeom prst="rect">
                      <a:avLst/>
                    </a:prstGeom>
                  </pic:spPr>
                </pic:pic>
              </a:graphicData>
            </a:graphic>
          </wp:inline>
        </w:drawing>
      </w:r>
      <w:r>
        <w:rPr>
          <w:rFonts w:hint="default" w:ascii="Times New Roman" w:hAnsi="Times New Roman" w:cs="Times New Roman"/>
          <w:sz w:val="24"/>
          <w:szCs w:val="24"/>
          <w:lang w:val="en-GB"/>
        </w:rPr>
        <w:drawing>
          <wp:inline distT="0" distB="0" distL="114300" distR="114300">
            <wp:extent cx="3845560" cy="8839835"/>
            <wp:effectExtent l="0" t="0" r="2540" b="18415"/>
            <wp:docPr id="81" name="Picture 8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4"/>
                    <pic:cNvPicPr>
                      <a:picLocks noChangeAspect="1"/>
                    </pic:cNvPicPr>
                  </pic:nvPicPr>
                  <pic:blipFill>
                    <a:blip r:embed="rId56"/>
                    <a:stretch>
                      <a:fillRect/>
                    </a:stretch>
                  </pic:blipFill>
                  <pic:spPr>
                    <a:xfrm>
                      <a:off x="0" y="0"/>
                      <a:ext cx="3845560" cy="8839835"/>
                    </a:xfrm>
                    <a:prstGeom prst="rect">
                      <a:avLst/>
                    </a:prstGeom>
                  </pic:spPr>
                </pic:pic>
              </a:graphicData>
            </a:graphic>
          </wp:inline>
        </w:drawing>
      </w:r>
    </w:p>
    <w:p>
      <w:pPr>
        <w:keepNext w:val="0"/>
        <w:keepLines w:val="0"/>
        <w:pageBreakBefore w:val="0"/>
        <w:widowControl/>
        <w:numPr>
          <w:ilvl w:val="0"/>
          <w:numId w:val="18"/>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b. Output</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pPr>
      <w:r>
        <w:drawing>
          <wp:inline distT="0" distB="0" distL="114300" distR="114300">
            <wp:extent cx="2762250" cy="6391275"/>
            <wp:effectExtent l="0" t="0" r="0" b="9525"/>
            <wp:docPr id="8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53"/>
                    <pic:cNvPicPr>
                      <a:picLocks noChangeAspect="1"/>
                    </pic:cNvPicPr>
                  </pic:nvPicPr>
                  <pic:blipFill>
                    <a:blip r:embed="rId57"/>
                    <a:stretch>
                      <a:fillRect/>
                    </a:stretch>
                  </pic:blipFill>
                  <pic:spPr>
                    <a:xfrm>
                      <a:off x="0" y="0"/>
                      <a:ext cx="2762250" cy="639127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pPr>
      <w:r>
        <w:drawing>
          <wp:inline distT="0" distB="0" distL="114300" distR="114300">
            <wp:extent cx="2762250" cy="6181725"/>
            <wp:effectExtent l="0" t="0" r="0" b="9525"/>
            <wp:docPr id="8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54"/>
                    <pic:cNvPicPr>
                      <a:picLocks noChangeAspect="1"/>
                    </pic:cNvPicPr>
                  </pic:nvPicPr>
                  <pic:blipFill>
                    <a:blip r:embed="rId58"/>
                    <a:stretch>
                      <a:fillRect/>
                    </a:stretch>
                  </pic:blipFill>
                  <pic:spPr>
                    <a:xfrm>
                      <a:off x="0" y="0"/>
                      <a:ext cx="2762250" cy="618172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pPr>
      <w:r>
        <w:drawing>
          <wp:inline distT="0" distB="0" distL="114300" distR="114300">
            <wp:extent cx="2819400" cy="6162675"/>
            <wp:effectExtent l="0" t="0" r="0" b="9525"/>
            <wp:docPr id="8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55"/>
                    <pic:cNvPicPr>
                      <a:picLocks noChangeAspect="1"/>
                    </pic:cNvPicPr>
                  </pic:nvPicPr>
                  <pic:blipFill>
                    <a:blip r:embed="rId59"/>
                    <a:stretch>
                      <a:fillRect/>
                    </a:stretch>
                  </pic:blipFill>
                  <pic:spPr>
                    <a:xfrm>
                      <a:off x="0" y="0"/>
                      <a:ext cx="2819400" cy="616267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pPr>
      <w:r>
        <w:drawing>
          <wp:inline distT="0" distB="0" distL="114300" distR="114300">
            <wp:extent cx="2838450" cy="6657975"/>
            <wp:effectExtent l="0" t="0" r="0" b="9525"/>
            <wp:docPr id="8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56"/>
                    <pic:cNvPicPr>
                      <a:picLocks noChangeAspect="1"/>
                    </pic:cNvPicPr>
                  </pic:nvPicPr>
                  <pic:blipFill>
                    <a:blip r:embed="rId60"/>
                    <a:stretch>
                      <a:fillRect/>
                    </a:stretch>
                  </pic:blipFill>
                  <pic:spPr>
                    <a:xfrm>
                      <a:off x="0" y="0"/>
                      <a:ext cx="2838450" cy="665797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lang w:val="en-GB"/>
        </w:rPr>
      </w:pPr>
      <w:r>
        <w:drawing>
          <wp:inline distT="0" distB="0" distL="114300" distR="114300">
            <wp:extent cx="2771775" cy="6934200"/>
            <wp:effectExtent l="0" t="0" r="9525" b="0"/>
            <wp:docPr id="8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57"/>
                    <pic:cNvPicPr>
                      <a:picLocks noChangeAspect="1"/>
                    </pic:cNvPicPr>
                  </pic:nvPicPr>
                  <pic:blipFill>
                    <a:blip r:embed="rId61"/>
                    <a:stretch>
                      <a:fillRect/>
                    </a:stretch>
                  </pic:blipFill>
                  <pic:spPr>
                    <a:xfrm>
                      <a:off x="0" y="0"/>
                      <a:ext cx="2771775" cy="6934200"/>
                    </a:xfrm>
                    <a:prstGeom prst="rect">
                      <a:avLst/>
                    </a:prstGeom>
                    <a:noFill/>
                    <a:ln>
                      <a:noFill/>
                    </a:ln>
                  </pic:spPr>
                </pic:pic>
              </a:graphicData>
            </a:graphic>
          </wp:inline>
        </w:drawing>
      </w:r>
      <w:bookmarkStart w:id="0" w:name="_GoBack"/>
      <w:bookmarkEnd w:id="0"/>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sz w:val="24"/>
          <w:szCs w:val="24"/>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sz w:val="18"/>
          <w:szCs w:val="18"/>
          <w:lang w:val="en-GB"/>
        </w:rPr>
      </w:pPr>
      <w:r>
        <w:rPr>
          <w:rFonts w:hint="default" w:ascii="Times New Roman" w:hAnsi="Times New Roman" w:cs="Times New Roman"/>
          <w:b/>
          <w:bCs/>
          <w:sz w:val="22"/>
          <w:szCs w:val="22"/>
          <w:lang w:val="en-GB"/>
        </w:rPr>
        <w:t>R</w:t>
      </w:r>
      <w:r>
        <w:rPr>
          <w:rFonts w:hint="default" w:ascii="Times New Roman" w:hAnsi="Times New Roman" w:cs="Times New Roman"/>
          <w:b/>
          <w:bCs/>
          <w:sz w:val="22"/>
          <w:szCs w:val="22"/>
          <w:lang w:val="en-US"/>
        </w:rPr>
        <w:t xml:space="preserve">epository : </w:t>
      </w:r>
      <w:r>
        <w:rPr>
          <w:rFonts w:hint="default" w:ascii="Times New Roman" w:hAnsi="Times New Roman"/>
          <w:b/>
          <w:bCs/>
          <w:sz w:val="22"/>
          <w:szCs w:val="22"/>
          <w:lang w:val="en-US"/>
        </w:rPr>
        <w:fldChar w:fldCharType="begin"/>
      </w:r>
      <w:r>
        <w:rPr>
          <w:rFonts w:hint="default" w:ascii="Times New Roman" w:hAnsi="Times New Roman"/>
          <w:b/>
          <w:bCs/>
          <w:sz w:val="22"/>
          <w:szCs w:val="22"/>
          <w:lang w:val="en-US"/>
        </w:rPr>
        <w:instrText xml:space="preserve"> HYPERLINK "https://github.com/zidnafaz/Praktikum-Algoritma-Struktur-Data" </w:instrText>
      </w:r>
      <w:r>
        <w:rPr>
          <w:rFonts w:hint="default" w:ascii="Times New Roman" w:hAnsi="Times New Roman"/>
          <w:b/>
          <w:bCs/>
          <w:sz w:val="22"/>
          <w:szCs w:val="22"/>
          <w:lang w:val="en-US"/>
        </w:rPr>
        <w:fldChar w:fldCharType="separate"/>
      </w:r>
      <w:r>
        <w:rPr>
          <w:rStyle w:val="51"/>
          <w:rFonts w:hint="default" w:ascii="Times New Roman" w:hAnsi="Times New Roman"/>
          <w:b/>
          <w:bCs/>
          <w:sz w:val="22"/>
          <w:szCs w:val="22"/>
          <w:lang w:val="en-US"/>
        </w:rPr>
        <w:t>https://github.com/zidnafaz/Praktikum-Algoritma-Struktur-Data</w:t>
      </w:r>
      <w:r>
        <w:rPr>
          <w:rFonts w:hint="default" w:ascii="Times New Roman" w:hAnsi="Times New Roman"/>
          <w:b/>
          <w:bCs/>
          <w:sz w:val="22"/>
          <w:szCs w:val="22"/>
          <w:lang w:val="en-US"/>
        </w:rPr>
        <w:fldChar w:fldCharType="end"/>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 w:name="Calibri-Bold">
    <w:altName w:val="212 Queenie Sans"/>
    <w:panose1 w:val="00000000000000000000"/>
    <w:charset w:val="00"/>
    <w:family w:val="auto"/>
    <w:pitch w:val="default"/>
    <w:sig w:usb0="00000000" w:usb1="00000000" w:usb2="00000000" w:usb3="00000000" w:csb0="00000000" w:csb1="00000000"/>
  </w:font>
  <w:font w:name="212 Queenie Sans">
    <w:panose1 w:val="02000500000000000000"/>
    <w:charset w:val="00"/>
    <w:family w:val="auto"/>
    <w:pitch w:val="default"/>
    <w:sig w:usb0="00000007" w:usb1="00000000" w:usb2="00000000" w:usb3="00000000" w:csb0="00000093"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AB75F5"/>
    <w:multiLevelType w:val="singleLevel"/>
    <w:tmpl w:val="A5AB75F5"/>
    <w:lvl w:ilvl="0" w:tentative="0">
      <w:start w:val="1"/>
      <w:numFmt w:val="decimal"/>
      <w:lvlText w:val="%1)"/>
      <w:lvlJc w:val="left"/>
      <w:pPr>
        <w:tabs>
          <w:tab w:val="left" w:pos="425"/>
        </w:tabs>
        <w:ind w:left="425" w:leftChars="0" w:hanging="425" w:firstLineChars="0"/>
      </w:pPr>
      <w:rPr>
        <w:rFonts w:hint="default"/>
      </w:rPr>
    </w:lvl>
  </w:abstractNum>
  <w:abstractNum w:abstractNumId="1">
    <w:nsid w:val="B3381FFF"/>
    <w:multiLevelType w:val="singleLevel"/>
    <w:tmpl w:val="B3381FFF"/>
    <w:lvl w:ilvl="0" w:tentative="0">
      <w:start w:val="1"/>
      <w:numFmt w:val="decimal"/>
      <w:lvlText w:val="%1)"/>
      <w:lvlJc w:val="left"/>
      <w:pPr>
        <w:tabs>
          <w:tab w:val="left" w:pos="425"/>
        </w:tabs>
        <w:ind w:left="425" w:leftChars="0" w:hanging="425" w:firstLineChars="0"/>
      </w:pPr>
      <w:rPr>
        <w:rFonts w:hint="default"/>
      </w:rPr>
    </w:lvl>
  </w:abstractNum>
  <w:abstractNum w:abstractNumId="2">
    <w:nsid w:val="C6E6467D"/>
    <w:multiLevelType w:val="singleLevel"/>
    <w:tmpl w:val="C6E6467D"/>
    <w:lvl w:ilvl="0" w:tentative="0">
      <w:start w:val="1"/>
      <w:numFmt w:val="decimal"/>
      <w:lvlText w:val="%1)"/>
      <w:lvlJc w:val="left"/>
      <w:pPr>
        <w:tabs>
          <w:tab w:val="left" w:pos="425"/>
        </w:tabs>
        <w:ind w:left="425" w:leftChars="0" w:hanging="425" w:firstLineChars="0"/>
      </w:pPr>
      <w:rPr>
        <w:rFonts w:hint="default"/>
      </w:rPr>
    </w:lvl>
  </w:abstractNum>
  <w:abstractNum w:abstractNumId="3">
    <w:nsid w:val="CD7ABF5E"/>
    <w:multiLevelType w:val="singleLevel"/>
    <w:tmpl w:val="CD7ABF5E"/>
    <w:lvl w:ilvl="0" w:tentative="0">
      <w:start w:val="1"/>
      <w:numFmt w:val="decimal"/>
      <w:suff w:val="space"/>
      <w:lvlText w:val="%1."/>
      <w:lvlJc w:val="left"/>
    </w:lvl>
  </w:abstractNum>
  <w:abstractNum w:abstractNumId="4">
    <w:nsid w:val="D343C2A8"/>
    <w:multiLevelType w:val="singleLevel"/>
    <w:tmpl w:val="D343C2A8"/>
    <w:lvl w:ilvl="0" w:tentative="0">
      <w:start w:val="1"/>
      <w:numFmt w:val="decimal"/>
      <w:suff w:val="space"/>
      <w:lvlText w:val="%1."/>
      <w:lvlJc w:val="left"/>
    </w:lvl>
  </w:abstractNum>
  <w:abstractNum w:abstractNumId="5">
    <w:nsid w:val="DEBE7BAA"/>
    <w:multiLevelType w:val="singleLevel"/>
    <w:tmpl w:val="DEBE7BAA"/>
    <w:lvl w:ilvl="0" w:tentative="0">
      <w:start w:val="1"/>
      <w:numFmt w:val="decimal"/>
      <w:lvlText w:val="%1)"/>
      <w:lvlJc w:val="left"/>
      <w:pPr>
        <w:tabs>
          <w:tab w:val="left" w:pos="425"/>
        </w:tabs>
        <w:ind w:left="425" w:leftChars="0" w:hanging="425" w:firstLineChars="0"/>
      </w:pPr>
      <w:rPr>
        <w:rFonts w:hint="default"/>
      </w:rPr>
    </w:lvl>
  </w:abstractNum>
  <w:abstractNum w:abstractNumId="6">
    <w:nsid w:val="FDC4525E"/>
    <w:multiLevelType w:val="singleLevel"/>
    <w:tmpl w:val="FDC4525E"/>
    <w:lvl w:ilvl="0" w:tentative="0">
      <w:start w:val="1"/>
      <w:numFmt w:val="decimal"/>
      <w:lvlText w:val="%1)"/>
      <w:lvlJc w:val="left"/>
      <w:pPr>
        <w:tabs>
          <w:tab w:val="left" w:pos="425"/>
        </w:tabs>
        <w:ind w:left="425" w:leftChars="0" w:hanging="425" w:firstLineChars="0"/>
      </w:pPr>
      <w:rPr>
        <w:rFonts w:hint="default"/>
      </w:rPr>
    </w:lvl>
  </w:abstractNum>
  <w:abstractNum w:abstractNumId="7">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8">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9">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10">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11">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2">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3">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4">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5">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6">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7">
    <w:nsid w:val="3F6DFA83"/>
    <w:multiLevelType w:val="singleLevel"/>
    <w:tmpl w:val="3F6DFA83"/>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6"/>
  </w:num>
  <w:num w:numId="2">
    <w:abstractNumId w:val="14"/>
  </w:num>
  <w:num w:numId="3">
    <w:abstractNumId w:val="13"/>
  </w:num>
  <w:num w:numId="4">
    <w:abstractNumId w:val="12"/>
  </w:num>
  <w:num w:numId="5">
    <w:abstractNumId w:val="11"/>
  </w:num>
  <w:num w:numId="6">
    <w:abstractNumId w:val="15"/>
  </w:num>
  <w:num w:numId="7">
    <w:abstractNumId w:val="10"/>
  </w:num>
  <w:num w:numId="8">
    <w:abstractNumId w:val="9"/>
  </w:num>
  <w:num w:numId="9">
    <w:abstractNumId w:val="8"/>
  </w:num>
  <w:num w:numId="10">
    <w:abstractNumId w:val="7"/>
  </w:num>
  <w:num w:numId="11">
    <w:abstractNumId w:val="5"/>
  </w:num>
  <w:num w:numId="12">
    <w:abstractNumId w:val="0"/>
  </w:num>
  <w:num w:numId="13">
    <w:abstractNumId w:val="6"/>
  </w:num>
  <w:num w:numId="14">
    <w:abstractNumId w:val="2"/>
  </w:num>
  <w:num w:numId="15">
    <w:abstractNumId w:val="1"/>
  </w:num>
  <w:num w:numId="16">
    <w:abstractNumId w:val="17"/>
  </w:num>
  <w:num w:numId="17">
    <w:abstractNumId w:val="4"/>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ED76F6"/>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29F71AE"/>
    <w:rsid w:val="0344649A"/>
    <w:rsid w:val="06CA0891"/>
    <w:rsid w:val="0C945E50"/>
    <w:rsid w:val="11026D45"/>
    <w:rsid w:val="12ED76F6"/>
    <w:rsid w:val="137A74FA"/>
    <w:rsid w:val="20913656"/>
    <w:rsid w:val="2904108A"/>
    <w:rsid w:val="30CF5C0B"/>
    <w:rsid w:val="33A46B40"/>
    <w:rsid w:val="3D495CBE"/>
    <w:rsid w:val="424D6C89"/>
    <w:rsid w:val="4AC22A36"/>
    <w:rsid w:val="504673DB"/>
    <w:rsid w:val="55E4027B"/>
    <w:rsid w:val="563F44B1"/>
    <w:rsid w:val="56E63C34"/>
    <w:rsid w:val="60CF3F7C"/>
    <w:rsid w:val="63C224FD"/>
    <w:rsid w:val="67CA20F1"/>
    <w:rsid w:val="69525979"/>
    <w:rsid w:val="745572D1"/>
    <w:rsid w:val="76ED529E"/>
    <w:rsid w:val="7CFC21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autoRedefine/>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autoRedefine/>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autoRedefine/>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autoRedefine/>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autoRedefine/>
    <w:semiHidden/>
    <w:unhideWhenUsed/>
    <w:qFormat/>
    <w:uiPriority w:val="0"/>
    <w:pPr>
      <w:keepNext/>
      <w:keepLines/>
      <w:spacing w:before="240" w:after="64" w:line="320" w:lineRule="auto"/>
      <w:outlineLvl w:val="7"/>
    </w:pPr>
    <w:rPr>
      <w:sz w:val="24"/>
      <w:szCs w:val="24"/>
    </w:rPr>
  </w:style>
  <w:style w:type="paragraph" w:styleId="10">
    <w:name w:val="heading 9"/>
    <w:basedOn w:val="1"/>
    <w:next w:val="1"/>
    <w:autoRedefine/>
    <w:semiHidden/>
    <w:unhideWhenUsed/>
    <w:qFormat/>
    <w:uiPriority w:val="0"/>
    <w:pPr>
      <w:keepNext/>
      <w:keepLines/>
      <w:spacing w:before="240" w:after="64" w:line="320" w:lineRule="auto"/>
      <w:outlineLvl w:val="8"/>
    </w:pPr>
    <w:rPr>
      <w:szCs w:val="21"/>
    </w:rPr>
  </w:style>
  <w:style w:type="character" w:default="1" w:styleId="11">
    <w:name w:val="Default Paragraph Font"/>
    <w:autoRedefine/>
    <w:semiHidden/>
    <w:qFormat/>
    <w:uiPriority w:val="0"/>
  </w:style>
  <w:style w:type="table" w:default="1" w:styleId="12">
    <w:name w:val="Normal Table"/>
    <w:autoRedefine/>
    <w:semiHidden/>
    <w:qFormat/>
    <w:uiPriority w:val="0"/>
    <w:tblPr>
      <w:tblCellMar>
        <w:top w:w="0" w:type="dxa"/>
        <w:left w:w="108" w:type="dxa"/>
        <w:bottom w:w="0" w:type="dxa"/>
        <w:right w:w="108" w:type="dxa"/>
      </w:tblCellMar>
    </w:tblPr>
  </w:style>
  <w:style w:type="paragraph" w:styleId="13">
    <w:name w:val="Balloon Text"/>
    <w:basedOn w:val="1"/>
    <w:autoRedefine/>
    <w:qFormat/>
    <w:uiPriority w:val="0"/>
    <w:rPr>
      <w:sz w:val="16"/>
      <w:szCs w:val="16"/>
    </w:rPr>
  </w:style>
  <w:style w:type="paragraph" w:styleId="14">
    <w:name w:val="Block Text"/>
    <w:basedOn w:val="1"/>
    <w:autoRedefine/>
    <w:qFormat/>
    <w:uiPriority w:val="0"/>
    <w:pPr>
      <w:spacing w:after="120"/>
      <w:ind w:left="1440" w:leftChars="700" w:right="1440" w:rightChars="700"/>
    </w:pPr>
  </w:style>
  <w:style w:type="paragraph" w:styleId="15">
    <w:name w:val="Body Text"/>
    <w:basedOn w:val="1"/>
    <w:autoRedefine/>
    <w:qFormat/>
    <w:uiPriority w:val="0"/>
    <w:pPr>
      <w:spacing w:after="120"/>
    </w:pPr>
  </w:style>
  <w:style w:type="paragraph" w:styleId="16">
    <w:name w:val="Body Text 2"/>
    <w:basedOn w:val="1"/>
    <w:autoRedefine/>
    <w:qFormat/>
    <w:uiPriority w:val="0"/>
    <w:pPr>
      <w:spacing w:after="120" w:line="480" w:lineRule="auto"/>
    </w:pPr>
  </w:style>
  <w:style w:type="paragraph" w:styleId="17">
    <w:name w:val="Body Text 3"/>
    <w:basedOn w:val="1"/>
    <w:autoRedefine/>
    <w:qFormat/>
    <w:uiPriority w:val="0"/>
    <w:pPr>
      <w:spacing w:after="120"/>
    </w:pPr>
    <w:rPr>
      <w:sz w:val="16"/>
      <w:szCs w:val="16"/>
    </w:rPr>
  </w:style>
  <w:style w:type="paragraph" w:styleId="18">
    <w:name w:val="Body Text First Indent"/>
    <w:basedOn w:val="15"/>
    <w:autoRedefine/>
    <w:qFormat/>
    <w:uiPriority w:val="0"/>
    <w:pPr>
      <w:ind w:firstLine="420" w:firstLineChars="100"/>
    </w:pPr>
  </w:style>
  <w:style w:type="paragraph" w:styleId="19">
    <w:name w:val="Body Text Indent"/>
    <w:basedOn w:val="1"/>
    <w:autoRedefine/>
    <w:qFormat/>
    <w:uiPriority w:val="0"/>
    <w:pPr>
      <w:spacing w:after="120"/>
      <w:ind w:left="420" w:leftChars="200"/>
    </w:pPr>
  </w:style>
  <w:style w:type="paragraph" w:styleId="20">
    <w:name w:val="Body Text First Indent 2"/>
    <w:basedOn w:val="19"/>
    <w:autoRedefine/>
    <w:qFormat/>
    <w:uiPriority w:val="0"/>
    <w:pPr>
      <w:ind w:firstLine="420" w:firstLineChars="200"/>
    </w:pPr>
  </w:style>
  <w:style w:type="paragraph" w:styleId="21">
    <w:name w:val="Body Text Indent 2"/>
    <w:basedOn w:val="1"/>
    <w:autoRedefine/>
    <w:qFormat/>
    <w:uiPriority w:val="0"/>
    <w:pPr>
      <w:spacing w:after="120" w:line="480" w:lineRule="auto"/>
      <w:ind w:left="420" w:leftChars="200"/>
    </w:pPr>
  </w:style>
  <w:style w:type="paragraph" w:styleId="22">
    <w:name w:val="Body Text Indent 3"/>
    <w:basedOn w:val="1"/>
    <w:autoRedefine/>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autoRedefine/>
    <w:qFormat/>
    <w:uiPriority w:val="0"/>
    <w:pPr>
      <w:ind w:left="100" w:leftChars="2100"/>
    </w:pPr>
  </w:style>
  <w:style w:type="character" w:styleId="25">
    <w:name w:val="annotation reference"/>
    <w:basedOn w:val="11"/>
    <w:autoRedefine/>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autoRedefine/>
    <w:qFormat/>
    <w:uiPriority w:val="0"/>
    <w:pPr>
      <w:ind w:left="100" w:leftChars="2500"/>
    </w:pPr>
  </w:style>
  <w:style w:type="paragraph" w:styleId="29">
    <w:name w:val="Document Map"/>
    <w:basedOn w:val="1"/>
    <w:autoRedefine/>
    <w:qFormat/>
    <w:uiPriority w:val="0"/>
    <w:pPr>
      <w:shd w:val="clear" w:color="auto" w:fill="000080"/>
    </w:pPr>
  </w:style>
  <w:style w:type="paragraph" w:styleId="30">
    <w:name w:val="E-mail Signature"/>
    <w:basedOn w:val="1"/>
    <w:autoRedefine/>
    <w:qFormat/>
    <w:uiPriority w:val="0"/>
  </w:style>
  <w:style w:type="character" w:styleId="31">
    <w:name w:val="Emphasis"/>
    <w:basedOn w:val="11"/>
    <w:autoRedefine/>
    <w:qFormat/>
    <w:uiPriority w:val="0"/>
    <w:rPr>
      <w:i/>
      <w:iCs/>
    </w:rPr>
  </w:style>
  <w:style w:type="character" w:styleId="32">
    <w:name w:val="endnote reference"/>
    <w:basedOn w:val="11"/>
    <w:autoRedefine/>
    <w:qFormat/>
    <w:uiPriority w:val="0"/>
    <w:rPr>
      <w:vertAlign w:val="superscript"/>
    </w:rPr>
  </w:style>
  <w:style w:type="paragraph" w:styleId="33">
    <w:name w:val="endnote text"/>
    <w:basedOn w:val="1"/>
    <w:autoRedefine/>
    <w:qFormat/>
    <w:uiPriority w:val="0"/>
    <w:pPr>
      <w:snapToGrid w:val="0"/>
      <w:jc w:val="left"/>
    </w:pPr>
  </w:style>
  <w:style w:type="paragraph" w:styleId="34">
    <w:name w:val="envelope address"/>
    <w:basedOn w:val="1"/>
    <w:autoRedefine/>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autoRedefine/>
    <w:qFormat/>
    <w:uiPriority w:val="0"/>
    <w:pPr>
      <w:snapToGrid w:val="0"/>
    </w:pPr>
    <w:rPr>
      <w:rFonts w:ascii="Arial" w:hAnsi="Arial" w:cs="Arial"/>
    </w:rPr>
  </w:style>
  <w:style w:type="character" w:styleId="36">
    <w:name w:val="FollowedHyperlink"/>
    <w:basedOn w:val="11"/>
    <w:autoRedefine/>
    <w:qFormat/>
    <w:uiPriority w:val="0"/>
    <w:rPr>
      <w:color w:val="800080"/>
      <w:u w:val="single"/>
    </w:rPr>
  </w:style>
  <w:style w:type="paragraph" w:styleId="37">
    <w:name w:val="footer"/>
    <w:basedOn w:val="1"/>
    <w:autoRedefine/>
    <w:qFormat/>
    <w:uiPriority w:val="0"/>
    <w:pPr>
      <w:tabs>
        <w:tab w:val="center" w:pos="4153"/>
        <w:tab w:val="right" w:pos="8306"/>
      </w:tabs>
      <w:snapToGrid w:val="0"/>
      <w:jc w:val="left"/>
    </w:pPr>
    <w:rPr>
      <w:sz w:val="18"/>
      <w:szCs w:val="18"/>
    </w:rPr>
  </w:style>
  <w:style w:type="character" w:styleId="38">
    <w:name w:val="footnote reference"/>
    <w:basedOn w:val="11"/>
    <w:autoRedefine/>
    <w:qFormat/>
    <w:uiPriority w:val="0"/>
    <w:rPr>
      <w:vertAlign w:val="superscript"/>
    </w:rPr>
  </w:style>
  <w:style w:type="paragraph" w:styleId="39">
    <w:name w:val="footnote text"/>
    <w:basedOn w:val="1"/>
    <w:autoRedefine/>
    <w:qFormat/>
    <w:uiPriority w:val="0"/>
    <w:pPr>
      <w:snapToGrid w:val="0"/>
      <w:jc w:val="left"/>
    </w:pPr>
    <w:rPr>
      <w:sz w:val="18"/>
      <w:szCs w:val="18"/>
    </w:rPr>
  </w:style>
  <w:style w:type="paragraph" w:styleId="40">
    <w:name w:val="header"/>
    <w:basedOn w:val="1"/>
    <w:autoRedefine/>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autoRedefine/>
    <w:qFormat/>
    <w:uiPriority w:val="0"/>
    <w:rPr>
      <w:i/>
      <w:iCs/>
    </w:rPr>
  </w:style>
  <w:style w:type="character" w:styleId="43">
    <w:name w:val="HTML Cite"/>
    <w:basedOn w:val="11"/>
    <w:autoRedefine/>
    <w:qFormat/>
    <w:uiPriority w:val="0"/>
    <w:rPr>
      <w:i/>
      <w:iCs/>
    </w:rPr>
  </w:style>
  <w:style w:type="character" w:styleId="44">
    <w:name w:val="HTML Code"/>
    <w:basedOn w:val="11"/>
    <w:autoRedefine/>
    <w:qFormat/>
    <w:uiPriority w:val="0"/>
    <w:rPr>
      <w:rFonts w:ascii="Courier New" w:hAnsi="Courier New" w:cs="Courier New"/>
      <w:sz w:val="20"/>
      <w:szCs w:val="20"/>
    </w:rPr>
  </w:style>
  <w:style w:type="character" w:styleId="45">
    <w:name w:val="HTML Definition"/>
    <w:basedOn w:val="11"/>
    <w:autoRedefine/>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autoRedefine/>
    <w:qFormat/>
    <w:uiPriority w:val="0"/>
    <w:rPr>
      <w:rFonts w:ascii="Courier New" w:hAnsi="Courier New" w:cs="Courier New"/>
      <w:sz w:val="20"/>
    </w:rPr>
  </w:style>
  <w:style w:type="character" w:styleId="48">
    <w:name w:val="HTML Sample"/>
    <w:basedOn w:val="11"/>
    <w:autoRedefine/>
    <w:qFormat/>
    <w:uiPriority w:val="0"/>
    <w:rPr>
      <w:rFonts w:ascii="Courier New" w:hAnsi="Courier New" w:cs="Courier New"/>
    </w:rPr>
  </w:style>
  <w:style w:type="character" w:styleId="49">
    <w:name w:val="HTML Typewriter"/>
    <w:basedOn w:val="11"/>
    <w:autoRedefine/>
    <w:qFormat/>
    <w:uiPriority w:val="0"/>
    <w:rPr>
      <w:rFonts w:ascii="Courier New" w:hAnsi="Courier New" w:cs="Courier New"/>
      <w:sz w:val="20"/>
      <w:szCs w:val="20"/>
    </w:rPr>
  </w:style>
  <w:style w:type="character" w:styleId="50">
    <w:name w:val="HTML Variable"/>
    <w:basedOn w:val="11"/>
    <w:autoRedefine/>
    <w:qFormat/>
    <w:uiPriority w:val="0"/>
    <w:rPr>
      <w:i/>
      <w:iCs/>
    </w:rPr>
  </w:style>
  <w:style w:type="character" w:styleId="51">
    <w:name w:val="Hyperlink"/>
    <w:basedOn w:val="11"/>
    <w:autoRedefine/>
    <w:qFormat/>
    <w:uiPriority w:val="0"/>
    <w:rPr>
      <w:color w:val="0000FF"/>
      <w:u w:val="single"/>
    </w:rPr>
  </w:style>
  <w:style w:type="paragraph" w:styleId="52">
    <w:name w:val="index 1"/>
    <w:basedOn w:val="1"/>
    <w:next w:val="1"/>
    <w:autoRedefine/>
    <w:qFormat/>
    <w:uiPriority w:val="0"/>
  </w:style>
  <w:style w:type="paragraph" w:styleId="53">
    <w:name w:val="index 2"/>
    <w:basedOn w:val="1"/>
    <w:next w:val="1"/>
    <w:autoRedefine/>
    <w:qFormat/>
    <w:uiPriority w:val="0"/>
    <w:pPr>
      <w:ind w:left="200" w:leftChars="200"/>
    </w:pPr>
  </w:style>
  <w:style w:type="paragraph" w:styleId="54">
    <w:name w:val="index 3"/>
    <w:basedOn w:val="1"/>
    <w:next w:val="1"/>
    <w:autoRedefine/>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Judul"/>
    <w:basedOn w:val="1"/>
    <w:qFormat/>
    <w:uiPriority w:val="0"/>
    <w:pPr>
      <w:spacing w:after="60" w:line="15" w:lineRule="atLeast"/>
    </w:pPr>
    <w:rPr>
      <w:rFonts w:ascii="Times" w:hAnsi="Times" w:eastAsia="Times" w:cs="Times"/>
      <w:color w:val="000000"/>
      <w:sz w:val="24"/>
      <w:szCs w:val="24"/>
      <w:u w:val="none"/>
      <w:lang w:bidi="ar"/>
    </w:rPr>
  </w:style>
  <w:style w:type="paragraph" w:customStyle="1" w:styleId="250">
    <w:name w:val="Sub Judul"/>
    <w:basedOn w:val="1"/>
    <w:next w:val="3"/>
    <w:qFormat/>
    <w:uiPriority w:val="0"/>
    <w:pPr>
      <w:spacing w:after="320" w:line="15" w:lineRule="atLeast"/>
    </w:pPr>
    <w:rPr>
      <w:rFonts w:ascii="Times" w:hAnsi="Times" w:eastAsia="Times" w:cs="Times"/>
      <w:color w:val="000000"/>
      <w:sz w:val="24"/>
      <w:szCs w:val="24"/>
      <w:u w:val="none"/>
      <w:lang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29</Pages>
  <Words>0</Words>
  <Characters>0</Characters>
  <Lines>0</Lines>
  <Paragraphs>0</Paragraphs>
  <TotalTime>102</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2023-10-03T10:10:00Z</dcterms:created>
  <dc:creator>M. Zidna Billah Faza</dc:creator>
  <cp:lastModifiedBy>M. Zidna Billah Faza</cp:lastModifiedBy>
  <cp:lastPrinted>2024-04-04T05:08:00Z</cp:lastPrinted>
  <dcterms:modified xsi:type="dcterms:W3CDTF">2024-04-25T06:22:24Z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2057-12.2.0.16731</vt:lpwstr>
  </property>
  <property fmtid="{D5CDD505-2E9C-101B-9397-08002B2CF9AE}" pid="3" name="ICV">
    <vt:lpwstr>D014EA9C5D714559873424A192DDD0E5_13</vt:lpwstr>
  </property>
</Properties>
</file>
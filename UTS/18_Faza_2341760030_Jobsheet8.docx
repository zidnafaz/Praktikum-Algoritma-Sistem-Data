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UTS PRAKTIKUM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MATA KULIAH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ALGORITMA DAN STRUKTUR DATA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Dosen Pengampu : Triana Fatmawati, S.T, M.T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PERTEMUAN -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9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2313940" cy="2313940"/>
            <wp:effectExtent l="0" t="0" r="10160" b="10160"/>
            <wp:docPr id="1" name="Gambar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Untitled-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M. Zidna Billah Faza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2341760030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: D-IV Sistem Informasi Bisnis</w:t>
      </w: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ind w:left="1440" w:firstLine="720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JURUSAN TEKNOLOGI INFORMASI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POLITEKNIK NEGERI MALANG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  <w:t>Program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  <w:drawing>
          <wp:inline distT="0" distB="0" distL="114300" distR="114300">
            <wp:extent cx="5260975" cy="2279650"/>
            <wp:effectExtent l="0" t="0" r="15875" b="6350"/>
            <wp:docPr id="25" name="Picture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  <w:drawing>
          <wp:inline distT="0" distB="0" distL="114300" distR="114300">
            <wp:extent cx="5266690" cy="2348865"/>
            <wp:effectExtent l="0" t="0" r="10160" b="13335"/>
            <wp:docPr id="26" name="Picture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  <w:drawing>
          <wp:inline distT="0" distB="0" distL="114300" distR="114300">
            <wp:extent cx="2032000" cy="8776970"/>
            <wp:effectExtent l="0" t="0" r="6350" b="5080"/>
            <wp:docPr id="27" name="Picture 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7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  <w:t>Output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GB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  <w:r>
        <w:drawing>
          <wp:inline distT="0" distB="0" distL="114300" distR="114300">
            <wp:extent cx="5269230" cy="3343275"/>
            <wp:effectExtent l="0" t="0" r="7620" b="952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  <w:r>
        <w:drawing>
          <wp:inline distT="0" distB="0" distL="114300" distR="114300">
            <wp:extent cx="5269230" cy="3586480"/>
            <wp:effectExtent l="0" t="0" r="7620" b="1397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  <w:r>
        <w:drawing>
          <wp:inline distT="0" distB="0" distL="114300" distR="114300">
            <wp:extent cx="3933825" cy="3629025"/>
            <wp:effectExtent l="0" t="0" r="9525" b="952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  <w:r>
        <w:drawing>
          <wp:inline distT="0" distB="0" distL="114300" distR="114300">
            <wp:extent cx="5266055" cy="3446145"/>
            <wp:effectExtent l="0" t="0" r="10795" b="1905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  <w:r>
        <w:drawing>
          <wp:inline distT="0" distB="0" distL="114300" distR="114300">
            <wp:extent cx="5269865" cy="2343785"/>
            <wp:effectExtent l="0" t="0" r="6985" b="1841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  <w:r>
        <w:drawing>
          <wp:inline distT="0" distB="0" distL="114300" distR="114300">
            <wp:extent cx="4114800" cy="2667000"/>
            <wp:effectExtent l="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5271135" cy="3613150"/>
            <wp:effectExtent l="0" t="0" r="5715" b="635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rFonts w:hint="default"/>
          <w:sz w:val="18"/>
          <w:szCs w:val="18"/>
          <w:lang w:val="en-GB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Link Repository : </w:t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instrText xml:space="preserve"> HYPERLINK "https://github.com/zidnafaz/Praktikum-Algoritma-Struktur-Data" </w:instrText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/>
          <w:bCs/>
          <w:sz w:val="22"/>
          <w:szCs w:val="22"/>
          <w:lang w:val="en-US"/>
        </w:rPr>
        <w:t>https://github.com/zidnafaz/Praktikum-Algoritma-Struktur-Data</w:t>
      </w: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fldChar w:fldCharType="end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ED76F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9F71AE"/>
    <w:rsid w:val="0344649A"/>
    <w:rsid w:val="06CA0891"/>
    <w:rsid w:val="0C945E50"/>
    <w:rsid w:val="11026D45"/>
    <w:rsid w:val="12ED76F6"/>
    <w:rsid w:val="137A74FA"/>
    <w:rsid w:val="20913656"/>
    <w:rsid w:val="2904108A"/>
    <w:rsid w:val="30CF5C0B"/>
    <w:rsid w:val="33A46B40"/>
    <w:rsid w:val="3D495CBE"/>
    <w:rsid w:val="424D6C89"/>
    <w:rsid w:val="4AC22A36"/>
    <w:rsid w:val="55E4027B"/>
    <w:rsid w:val="563F44B1"/>
    <w:rsid w:val="56E63C34"/>
    <w:rsid w:val="60CF3F7C"/>
    <w:rsid w:val="63C224FD"/>
    <w:rsid w:val="67CA20F1"/>
    <w:rsid w:val="69525979"/>
    <w:rsid w:val="6C81023F"/>
    <w:rsid w:val="745572D1"/>
    <w:rsid w:val="76ED529E"/>
    <w:rsid w:val="7CFC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autoRedefine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autoRedefine/>
    <w:qFormat/>
    <w:uiPriority w:val="0"/>
    <w:pPr>
      <w:spacing w:after="120"/>
    </w:pPr>
  </w:style>
  <w:style w:type="paragraph" w:styleId="16">
    <w:name w:val="Body Text 2"/>
    <w:basedOn w:val="1"/>
    <w:autoRedefine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autoRedefine/>
    <w:qFormat/>
    <w:uiPriority w:val="0"/>
    <w:pPr>
      <w:ind w:firstLine="420" w:firstLineChars="100"/>
    </w:pPr>
  </w:style>
  <w:style w:type="paragraph" w:styleId="19">
    <w:name w:val="Body Text Indent"/>
    <w:basedOn w:val="1"/>
    <w:autoRedefine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autoRedefine/>
    <w:qFormat/>
    <w:uiPriority w:val="0"/>
    <w:pPr>
      <w:ind w:firstLine="420" w:firstLineChars="200"/>
    </w:pPr>
  </w:style>
  <w:style w:type="paragraph" w:styleId="21">
    <w:name w:val="Body Text Indent 2"/>
    <w:basedOn w:val="1"/>
    <w:autoRedefine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autoRedefine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autoRedefine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autoRedefine/>
    <w:qFormat/>
    <w:uiPriority w:val="0"/>
    <w:rPr>
      <w:sz w:val="21"/>
      <w:szCs w:val="21"/>
    </w:rPr>
  </w:style>
  <w:style w:type="paragraph" w:styleId="26">
    <w:name w:val="annotation text"/>
    <w:basedOn w:val="1"/>
    <w:autoRedefine/>
    <w:qFormat/>
    <w:uiPriority w:val="0"/>
    <w:pPr>
      <w:jc w:val="left"/>
    </w:pPr>
  </w:style>
  <w:style w:type="paragraph" w:styleId="27">
    <w:name w:val="annotation subject"/>
    <w:basedOn w:val="26"/>
    <w:next w:val="26"/>
    <w:autoRedefine/>
    <w:qFormat/>
    <w:uiPriority w:val="0"/>
    <w:rPr>
      <w:b/>
      <w:bCs/>
    </w:rPr>
  </w:style>
  <w:style w:type="paragraph" w:styleId="28">
    <w:name w:val="Date"/>
    <w:basedOn w:val="1"/>
    <w:next w:val="1"/>
    <w:autoRedefine/>
    <w:qFormat/>
    <w:uiPriority w:val="0"/>
    <w:pPr>
      <w:ind w:left="100" w:leftChars="2500"/>
    </w:pPr>
  </w:style>
  <w:style w:type="paragraph" w:styleId="29">
    <w:name w:val="Document Map"/>
    <w:basedOn w:val="1"/>
    <w:autoRedefine/>
    <w:qFormat/>
    <w:uiPriority w:val="0"/>
    <w:pPr>
      <w:shd w:val="clear" w:color="auto" w:fill="000080"/>
    </w:pPr>
  </w:style>
  <w:style w:type="paragraph" w:styleId="30">
    <w:name w:val="E-mail Signature"/>
    <w:basedOn w:val="1"/>
    <w:autoRedefine/>
    <w:qFormat/>
    <w:uiPriority w:val="0"/>
  </w:style>
  <w:style w:type="character" w:styleId="31">
    <w:name w:val="Emphasis"/>
    <w:basedOn w:val="11"/>
    <w:autoRedefine/>
    <w:qFormat/>
    <w:uiPriority w:val="0"/>
    <w:rPr>
      <w:i/>
      <w:iCs/>
    </w:rPr>
  </w:style>
  <w:style w:type="character" w:styleId="32">
    <w:name w:val="endnote reference"/>
    <w:basedOn w:val="11"/>
    <w:autoRedefine/>
    <w:qFormat/>
    <w:uiPriority w:val="0"/>
    <w:rPr>
      <w:vertAlign w:val="superscript"/>
    </w:rPr>
  </w:style>
  <w:style w:type="paragraph" w:styleId="33">
    <w:name w:val="endnote text"/>
    <w:basedOn w:val="1"/>
    <w:autoRedefine/>
    <w:qFormat/>
    <w:uiPriority w:val="0"/>
    <w:pPr>
      <w:snapToGrid w:val="0"/>
      <w:jc w:val="left"/>
    </w:pPr>
  </w:style>
  <w:style w:type="paragraph" w:styleId="34">
    <w:name w:val="envelope address"/>
    <w:basedOn w:val="1"/>
    <w:autoRedefine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autoRedefine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autoRedefine/>
    <w:qFormat/>
    <w:uiPriority w:val="0"/>
    <w:rPr>
      <w:color w:val="800080"/>
      <w:u w:val="single"/>
    </w:rPr>
  </w:style>
  <w:style w:type="paragraph" w:styleId="3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autoRedefine/>
    <w:qFormat/>
    <w:uiPriority w:val="0"/>
    <w:rPr>
      <w:vertAlign w:val="superscript"/>
    </w:rPr>
  </w:style>
  <w:style w:type="paragraph" w:styleId="39">
    <w:name w:val="footnote text"/>
    <w:basedOn w:val="1"/>
    <w:autoRedefine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autoRedefine/>
    <w:qFormat/>
    <w:uiPriority w:val="0"/>
  </w:style>
  <w:style w:type="paragraph" w:styleId="42">
    <w:name w:val="HTML Address"/>
    <w:basedOn w:val="1"/>
    <w:autoRedefine/>
    <w:qFormat/>
    <w:uiPriority w:val="0"/>
    <w:rPr>
      <w:i/>
      <w:iCs/>
    </w:rPr>
  </w:style>
  <w:style w:type="character" w:styleId="43">
    <w:name w:val="HTML Cite"/>
    <w:basedOn w:val="11"/>
    <w:autoRedefine/>
    <w:qFormat/>
    <w:uiPriority w:val="0"/>
    <w:rPr>
      <w:i/>
      <w:iCs/>
    </w:rPr>
  </w:style>
  <w:style w:type="character" w:styleId="44">
    <w:name w:val="HTML Code"/>
    <w:basedOn w:val="11"/>
    <w:autoRedefine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autoRedefine/>
    <w:qFormat/>
    <w:uiPriority w:val="0"/>
    <w:rPr>
      <w:i/>
      <w:iCs/>
    </w:rPr>
  </w:style>
  <w:style w:type="character" w:styleId="46">
    <w:name w:val="HTML Keyboard"/>
    <w:basedOn w:val="11"/>
    <w:autoRedefine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autoRedefine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autoRedefine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autoRedefine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autoRedefine/>
    <w:qFormat/>
    <w:uiPriority w:val="0"/>
    <w:rPr>
      <w:i/>
      <w:iCs/>
    </w:rPr>
  </w:style>
  <w:style w:type="character" w:styleId="51">
    <w:name w:val="Hyperlink"/>
    <w:basedOn w:val="11"/>
    <w:autoRedefine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autoRedefine/>
    <w:qFormat/>
    <w:uiPriority w:val="0"/>
  </w:style>
  <w:style w:type="paragraph" w:styleId="53">
    <w:name w:val="index 2"/>
    <w:basedOn w:val="1"/>
    <w:next w:val="1"/>
    <w:autoRedefine/>
    <w:qFormat/>
    <w:uiPriority w:val="0"/>
    <w:pPr>
      <w:ind w:left="200" w:leftChars="200"/>
    </w:pPr>
  </w:style>
  <w:style w:type="paragraph" w:styleId="54">
    <w:name w:val="index 3"/>
    <w:basedOn w:val="1"/>
    <w:next w:val="1"/>
    <w:autoRedefine/>
    <w:qFormat/>
    <w:uiPriority w:val="0"/>
    <w:pPr>
      <w:ind w:left="400" w:leftChars="400"/>
    </w:pPr>
  </w:style>
  <w:style w:type="paragraph" w:styleId="55">
    <w:name w:val="index 4"/>
    <w:basedOn w:val="1"/>
    <w:next w:val="1"/>
    <w:autoRedefine/>
    <w:qFormat/>
    <w:uiPriority w:val="0"/>
    <w:pPr>
      <w:ind w:left="600" w:leftChars="600"/>
    </w:pPr>
  </w:style>
  <w:style w:type="paragraph" w:styleId="56">
    <w:name w:val="index 5"/>
    <w:basedOn w:val="1"/>
    <w:next w:val="1"/>
    <w:autoRedefine/>
    <w:qFormat/>
    <w:uiPriority w:val="0"/>
    <w:pPr>
      <w:ind w:left="800" w:leftChars="800"/>
    </w:pPr>
  </w:style>
  <w:style w:type="paragraph" w:styleId="57">
    <w:name w:val="index 6"/>
    <w:basedOn w:val="1"/>
    <w:next w:val="1"/>
    <w:autoRedefine/>
    <w:qFormat/>
    <w:uiPriority w:val="0"/>
    <w:pPr>
      <w:ind w:left="1000" w:leftChars="1000"/>
    </w:pPr>
  </w:style>
  <w:style w:type="paragraph" w:styleId="58">
    <w:name w:val="index 7"/>
    <w:basedOn w:val="1"/>
    <w:next w:val="1"/>
    <w:autoRedefine/>
    <w:qFormat/>
    <w:uiPriority w:val="0"/>
    <w:pPr>
      <w:ind w:left="1200" w:leftChars="1200"/>
    </w:pPr>
  </w:style>
  <w:style w:type="paragraph" w:styleId="59">
    <w:name w:val="index 8"/>
    <w:basedOn w:val="1"/>
    <w:next w:val="1"/>
    <w:autoRedefine/>
    <w:qFormat/>
    <w:uiPriority w:val="0"/>
    <w:pPr>
      <w:ind w:left="1400" w:leftChars="1400"/>
    </w:pPr>
  </w:style>
  <w:style w:type="paragraph" w:styleId="60">
    <w:name w:val="index 9"/>
    <w:basedOn w:val="1"/>
    <w:next w:val="1"/>
    <w:autoRedefine/>
    <w:qFormat/>
    <w:uiPriority w:val="0"/>
    <w:pPr>
      <w:ind w:left="1600" w:leftChars="1600"/>
    </w:pPr>
  </w:style>
  <w:style w:type="paragraph" w:styleId="61">
    <w:name w:val="index heading"/>
    <w:basedOn w:val="1"/>
    <w:next w:val="52"/>
    <w:autoRedefine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autoRedefine/>
    <w:qFormat/>
    <w:uiPriority w:val="0"/>
  </w:style>
  <w:style w:type="paragraph" w:styleId="63">
    <w:name w:val="List"/>
    <w:basedOn w:val="1"/>
    <w:autoRedefine/>
    <w:qFormat/>
    <w:uiPriority w:val="0"/>
    <w:pPr>
      <w:ind w:left="200" w:hanging="200" w:hangingChars="200"/>
    </w:pPr>
  </w:style>
  <w:style w:type="paragraph" w:styleId="64">
    <w:name w:val="List 2"/>
    <w:basedOn w:val="1"/>
    <w:autoRedefine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autoRedefine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autoRedefine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autoRedefine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autoRedefine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autoRedefine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autoRedefine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autoRedefine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autoRedefine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autoRedefine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autoRedefine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autoRedefine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autoRedefine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autoRedefine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autoRedefine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autoRedefine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autoRedefine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Judul"/>
    <w:basedOn w:val="1"/>
    <w:qFormat/>
    <w:uiPriority w:val="0"/>
    <w:pPr>
      <w:spacing w:after="6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  <w:style w:type="paragraph" w:customStyle="1" w:styleId="250">
    <w:name w:val="Sub Judul"/>
    <w:basedOn w:val="1"/>
    <w:next w:val="3"/>
    <w:qFormat/>
    <w:uiPriority w:val="0"/>
    <w:pPr>
      <w:spacing w:after="320" w:line="15" w:lineRule="atLeast"/>
    </w:pPr>
    <w:rPr>
      <w:rFonts w:ascii="Times" w:hAnsi="Times" w:eastAsia="Times" w:cs="Times"/>
      <w:color w:val="000000"/>
      <w:sz w:val="24"/>
      <w:szCs w:val="24"/>
      <w:u w:val="none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2023-10-03T10:10:00Z</dcterms:created>
  <dc:creator>M. Zidna Billah Faza</dc:creator>
  <cp:lastModifiedBy>M. Zidna Billah Faza</cp:lastModifiedBy>
  <cp:lastPrinted>2024-04-04T05:08:00Z</cp:lastPrinted>
  <dcterms:modified xsi:type="dcterms:W3CDTF">2024-04-18T04:19:07Z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2057-12.2.0.16731</vt:lpwstr>
  </property>
  <property fmtid="{D5CDD505-2E9C-101B-9397-08002B2CF9AE}" pid="3" name="ICV">
    <vt:lpwstr>6C7869BD6FA14F31B501BACE5A671A25_13</vt:lpwstr>
  </property>
</Properties>
</file>
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GB"/>
        </w:rPr>
        <w:t>13 - Tree</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keepNext w:val="0"/>
        <w:keepLines w:val="0"/>
        <w:pageBreakBefore w:val="0"/>
        <w:widowControl/>
        <w:numPr>
          <w:ilvl w:val="0"/>
          <w:numId w:val="0"/>
        </w:numPr>
        <w:kinsoku/>
        <w:wordWrap/>
        <w:overflowPunct/>
        <w:topLinePunct w:val="0"/>
        <w:autoSpaceDE/>
        <w:autoSpaceDN/>
        <w:bidi w:val="0"/>
        <w:adjustRightInd/>
        <w:snapToGrid/>
        <w:spacing w:line="276" w:lineRule="auto"/>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1</w:t>
      </w:r>
    </w:p>
    <w:p>
      <w:pPr>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t>Pada percobaan ini akan diimplementasikan Binary Search Tree dengan operasi dasar, dengan menggunakan array (praktikum 2) dan linked list (praktikum 1). Sebelumnya, akan dibuat class Node, dan Class BinaryTree</w:t>
      </w:r>
    </w:p>
    <w:p>
      <w:pPr>
        <w:rPr>
          <w:rFonts w:hint="default" w:ascii="Times New Roman" w:hAnsi="Times New Roman"/>
          <w:sz w:val="24"/>
          <w:szCs w:val="24"/>
          <w:lang w:val="en-GB"/>
        </w:rPr>
      </w:pPr>
    </w:p>
    <w:p>
      <w:pPr>
        <w:rPr>
          <w:rFonts w:hint="default" w:ascii="Times New Roman" w:hAnsi="Times New Roman"/>
          <w:sz w:val="24"/>
          <w:szCs w:val="24"/>
          <w:lang w:val="en-GB"/>
        </w:rPr>
      </w:pPr>
      <w:r>
        <w:drawing>
          <wp:inline distT="0" distB="0" distL="114300" distR="114300">
            <wp:extent cx="3600450" cy="3679825"/>
            <wp:effectExtent l="0" t="0" r="0"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3600450" cy="3679825"/>
                    </a:xfrm>
                    <a:prstGeom prst="rect">
                      <a:avLst/>
                    </a:prstGeom>
                    <a:noFill/>
                    <a:ln>
                      <a:noFill/>
                    </a:ln>
                  </pic:spPr>
                </pic:pic>
              </a:graphicData>
            </a:graphic>
          </wp:inline>
        </w:drawing>
      </w:r>
    </w:p>
    <w:p>
      <w:pPr>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Buatlah class NodeNoAbsen, BinaryTreeNoAbsen dan BinaryTreeMainNoAbsen</w:t>
      </w:r>
    </w:p>
    <w:p>
      <w:pPr>
        <w:numPr>
          <w:numId w:val="0"/>
        </w:numPr>
        <w:ind w:leftChars="0"/>
      </w:pPr>
      <w:r>
        <w:drawing>
          <wp:inline distT="0" distB="0" distL="114300" distR="114300">
            <wp:extent cx="2419350" cy="3333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2419350" cy="333375"/>
                    </a:xfrm>
                    <a:prstGeom prst="rect">
                      <a:avLst/>
                    </a:prstGeom>
                    <a:noFill/>
                    <a:ln>
                      <a:noFill/>
                    </a:ln>
                  </pic:spPr>
                </pic:pic>
              </a:graphicData>
            </a:graphic>
          </wp:inline>
        </w:drawing>
      </w:r>
    </w:p>
    <w:p>
      <w:pPr>
        <w:numPr>
          <w:numId w:val="0"/>
        </w:numPr>
        <w:ind w:leftChars="0"/>
        <w:rPr>
          <w:rFonts w:hint="default"/>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Di dalam class Node, tambahkan atribut data, left dan right, serta konstruktor default dan berparameter.</w:t>
      </w:r>
    </w:p>
    <w:p>
      <w:pPr>
        <w:numPr>
          <w:numId w:val="0"/>
        </w:numPr>
        <w:ind w:leftChars="0"/>
        <w:rPr>
          <w:rFonts w:hint="default" w:ascii="Times New Roman" w:hAnsi="Times New Roman"/>
          <w:sz w:val="24"/>
          <w:szCs w:val="24"/>
          <w:lang w:val="en-GB"/>
        </w:rPr>
      </w:pPr>
      <w:r>
        <w:drawing>
          <wp:inline distT="0" distB="0" distL="114300" distR="114300">
            <wp:extent cx="2419350" cy="2667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2419350" cy="2667000"/>
                    </a:xfrm>
                    <a:prstGeom prst="rect">
                      <a:avLst/>
                    </a:prstGeom>
                    <a:noFill/>
                    <a:ln>
                      <a:noFill/>
                    </a:ln>
                  </pic:spPr>
                </pic:pic>
              </a:graphicData>
            </a:graphic>
          </wp:inline>
        </w:drawing>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Di dalam class BinaryTreeNoAbsen, tambahkan atribut root.</w:t>
      </w:r>
    </w:p>
    <w:p>
      <w:pPr>
        <w:numPr>
          <w:numId w:val="0"/>
        </w:numPr>
        <w:ind w:leftChars="0"/>
      </w:pPr>
      <w:r>
        <w:drawing>
          <wp:inline distT="0" distB="0" distL="114300" distR="114300">
            <wp:extent cx="2819400" cy="5619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819400" cy="561975"/>
                    </a:xfrm>
                    <a:prstGeom prst="rect">
                      <a:avLst/>
                    </a:prstGeom>
                    <a:noFill/>
                    <a:ln>
                      <a:noFill/>
                    </a:ln>
                  </pic:spPr>
                </pic:pic>
              </a:graphicData>
            </a:graphic>
          </wp:inline>
        </w:drawing>
      </w:r>
    </w:p>
    <w:p>
      <w:pPr>
        <w:numPr>
          <w:numId w:val="0"/>
        </w:numPr>
        <w:ind w:leftChars="0"/>
        <w:rPr>
          <w:rFonts w:hint="default"/>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konstruktor default dan method isEmpty() di dalam class BinaryTreeNoAbsen</w:t>
      </w:r>
    </w:p>
    <w:p>
      <w:pPr>
        <w:numPr>
          <w:numId w:val="0"/>
        </w:numPr>
        <w:ind w:leftChars="0"/>
        <w:rPr>
          <w:rFonts w:hint="default" w:ascii="Times New Roman" w:hAnsi="Times New Roman"/>
          <w:sz w:val="24"/>
          <w:szCs w:val="24"/>
          <w:lang w:val="en-GB"/>
        </w:rPr>
      </w:pPr>
      <w:r>
        <w:drawing>
          <wp:inline distT="0" distB="0" distL="114300" distR="114300">
            <wp:extent cx="2266950" cy="160972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2266950" cy="160972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add() di dalam class BinaryTreeNoAbsen. Di bawah ini proses penambahan node tidak dilakukan secara rekursif, agar lebih mudah dilihat alur proses penambahan node dalam tree. Sebenarnya, jika dilakukan dengan proses rekursif, penulisan kode akan lebih efisien.</w:t>
      </w:r>
    </w:p>
    <w:p>
      <w:pPr>
        <w:numPr>
          <w:numId w:val="0"/>
        </w:numPr>
        <w:ind w:leftChars="0"/>
        <w:rPr>
          <w:rFonts w:hint="default" w:ascii="Times New Roman" w:hAnsi="Times New Roman"/>
          <w:sz w:val="24"/>
          <w:szCs w:val="24"/>
          <w:lang w:val="en-GB"/>
        </w:rPr>
      </w:pPr>
      <w:r>
        <w:drawing>
          <wp:inline distT="0" distB="0" distL="114300" distR="114300">
            <wp:extent cx="4076700" cy="50863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4076700" cy="50863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find()</w:t>
      </w:r>
    </w:p>
    <w:p>
      <w:pPr>
        <w:numPr>
          <w:numId w:val="0"/>
        </w:numPr>
        <w:ind w:leftChars="0"/>
      </w:pPr>
      <w:r>
        <w:drawing>
          <wp:inline distT="0" distB="0" distL="114300" distR="114300">
            <wp:extent cx="3152775" cy="2600325"/>
            <wp:effectExtent l="0" t="0" r="9525"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3152775" cy="2600325"/>
                    </a:xfrm>
                    <a:prstGeom prst="rect">
                      <a:avLst/>
                    </a:prstGeom>
                    <a:noFill/>
                    <a:ln>
                      <a:noFill/>
                    </a:ln>
                  </pic:spPr>
                </pic:pic>
              </a:graphicData>
            </a:graphic>
          </wp:inline>
        </w:drawing>
      </w:r>
    </w:p>
    <w:p>
      <w:pPr>
        <w:numPr>
          <w:numId w:val="0"/>
        </w:numPr>
        <w:ind w:leftChars="0"/>
        <w:rPr>
          <w:rFonts w:hint="default"/>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traversePreOrder(), traverseInOrder() dan traversePostOrder(). Method traverse digunakan untuk mengunjungi dan menampilkan node-node dalam tree, baik dalam mode pre-order, in-order maupun post-order.</w:t>
      </w:r>
    </w:p>
    <w:p>
      <w:pPr>
        <w:numPr>
          <w:numId w:val="0"/>
        </w:numPr>
        <w:ind w:leftChars="0"/>
        <w:rPr>
          <w:rFonts w:hint="default" w:ascii="Times New Roman" w:hAnsi="Times New Roman"/>
          <w:sz w:val="24"/>
          <w:szCs w:val="24"/>
          <w:lang w:val="en-GB"/>
        </w:rPr>
      </w:pPr>
      <w:r>
        <w:drawing>
          <wp:inline distT="0" distB="0" distL="114300" distR="114300">
            <wp:extent cx="3429000" cy="451485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3429000" cy="4514850"/>
                    </a:xfrm>
                    <a:prstGeom prst="rect">
                      <a:avLst/>
                    </a:prstGeom>
                    <a:noFill/>
                    <a:ln>
                      <a:noFill/>
                    </a:ln>
                  </pic:spPr>
                </pic:pic>
              </a:graphicData>
            </a:graphic>
          </wp:inline>
        </w:drawing>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getSuccessor(). Method ini akan digunakan ketika proses penghapusan node yang memiliki 2 child.</w:t>
      </w:r>
    </w:p>
    <w:p>
      <w:pPr>
        <w:numPr>
          <w:numId w:val="0"/>
        </w:numPr>
        <w:ind w:leftChars="0"/>
        <w:rPr>
          <w:rFonts w:hint="default" w:ascii="Times New Roman" w:hAnsi="Times New Roman"/>
          <w:sz w:val="24"/>
          <w:szCs w:val="24"/>
          <w:lang w:val="en-GB"/>
        </w:rPr>
      </w:pPr>
      <w:r>
        <w:drawing>
          <wp:inline distT="0" distB="0" distL="114300" distR="114300">
            <wp:extent cx="3733800" cy="3609975"/>
            <wp:effectExtent l="0" t="0" r="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3733800" cy="360997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delete(). Di dalam method delete tambahkan pengecekan apakah tree kosong, dan jika tidak cari posisi node yang akan di hapus.</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drawing>
          <wp:inline distT="0" distB="0" distL="114300" distR="114300">
            <wp:extent cx="4100830" cy="3429635"/>
            <wp:effectExtent l="0" t="0" r="13970" b="18415"/>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l="19553" t="5075" r="7154" b="70552"/>
                    <a:stretch>
                      <a:fillRect/>
                    </a:stretch>
                  </pic:blipFill>
                  <pic:spPr>
                    <a:xfrm>
                      <a:off x="0" y="0"/>
                      <a:ext cx="4100830" cy="3429635"/>
                    </a:xfrm>
                    <a:prstGeom prst="rect">
                      <a:avLst/>
                    </a:prstGeom>
                  </pic:spPr>
                </pic:pic>
              </a:graphicData>
            </a:graphic>
          </wp:inline>
        </w:drawing>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Kemudian tambahkan proses penghapusan didalam method delete() terhadap node current yang telah ditemukan.</w:t>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drawing>
          <wp:inline distT="0" distB="0" distL="114300" distR="114300">
            <wp:extent cx="3611245" cy="8407400"/>
            <wp:effectExtent l="0" t="0" r="8255" b="12700"/>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pic:cNvPicPr>
                  </pic:nvPicPr>
                  <pic:blipFill>
                    <a:blip r:embed="rId14"/>
                    <a:srcRect l="19553" t="29226" r="7154" b="2930"/>
                    <a:stretch>
                      <a:fillRect/>
                    </a:stretch>
                  </pic:blipFill>
                  <pic:spPr>
                    <a:xfrm>
                      <a:off x="0" y="0"/>
                      <a:ext cx="3611245" cy="8407400"/>
                    </a:xfrm>
                    <a:prstGeom prst="rect">
                      <a:avLst/>
                    </a:prstGeom>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Buka class BinaryTreeMainNoAbsen dan tambahkan method main() kemudian tambahkan kode berikut ini</w:t>
      </w:r>
    </w:p>
    <w:p>
      <w:pPr>
        <w:numPr>
          <w:numId w:val="0"/>
        </w:numPr>
        <w:ind w:leftChars="0"/>
        <w:rPr>
          <w:rFonts w:hint="default" w:ascii="Times New Roman" w:hAnsi="Times New Roman"/>
          <w:sz w:val="24"/>
          <w:szCs w:val="24"/>
          <w:lang w:val="en-GB"/>
        </w:rPr>
      </w:pPr>
      <w:r>
        <w:drawing>
          <wp:inline distT="0" distB="0" distL="114300" distR="114300">
            <wp:extent cx="4095750" cy="6181725"/>
            <wp:effectExtent l="0" t="0" r="0"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5"/>
                    <a:stretch>
                      <a:fillRect/>
                    </a:stretch>
                  </pic:blipFill>
                  <pic:spPr>
                    <a:xfrm>
                      <a:off x="0" y="0"/>
                      <a:ext cx="4095750" cy="618172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Compile dan jalankan class BinaryTreeMain untuk mendapatkan simulasi jalannya program tree yang telah dibuat.</w:t>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Amati hasil running tersebut.</w:t>
      </w:r>
    </w:p>
    <w:p>
      <w:pPr>
        <w:numPr>
          <w:numId w:val="0"/>
        </w:numPr>
        <w:ind w:leftChars="0"/>
        <w:rPr>
          <w:rFonts w:hint="default" w:ascii="Times New Roman" w:hAnsi="Times New Roman"/>
          <w:sz w:val="24"/>
          <w:szCs w:val="24"/>
          <w:lang w:val="en-GB"/>
        </w:rPr>
      </w:pPr>
      <w:r>
        <w:drawing>
          <wp:inline distT="0" distB="0" distL="114300" distR="114300">
            <wp:extent cx="3171825" cy="1466850"/>
            <wp:effectExtent l="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3171825" cy="1466850"/>
                    </a:xfrm>
                    <a:prstGeom prst="rect">
                      <a:avLst/>
                    </a:prstGeom>
                    <a:noFill/>
                    <a:ln>
                      <a:noFill/>
                    </a:ln>
                  </pic:spPr>
                </pic:pic>
              </a:graphicData>
            </a:graphic>
          </wp:inline>
        </w:drawing>
      </w:r>
    </w:p>
    <w:p>
      <w:pPr>
        <w:numPr>
          <w:ilvl w:val="0"/>
          <w:numId w:val="0"/>
        </w:numPr>
        <w:rPr>
          <w:rFonts w:hint="default"/>
          <w:lang w:val="en-GB"/>
        </w:rPr>
      </w:pPr>
    </w:p>
    <w:p>
      <w:pPr>
        <w:numPr>
          <w:ilvl w:val="0"/>
          <w:numId w:val="0"/>
        </w:numPr>
        <w:ind w:left="420" w:leftChars="0"/>
      </w:pPr>
    </w:p>
    <w:p>
      <w:pPr>
        <w:numPr>
          <w:ilvl w:val="0"/>
          <w:numId w:val="0"/>
        </w:numPr>
        <w:rPr>
          <w:rFonts w:hint="default" w:ascii="Times New Roman" w:hAnsi="Times New Roman"/>
          <w:sz w:val="24"/>
          <w:szCs w:val="24"/>
          <w:lang w:val="en-GB"/>
        </w:rPr>
      </w:pPr>
      <w:r>
        <w:rPr>
          <w:rFonts w:hint="default" w:ascii="Times New Roman" w:hAnsi="Times New Roman"/>
          <w:sz w:val="24"/>
          <w:szCs w:val="24"/>
          <w:lang w:val="en-GB"/>
        </w:rPr>
        <w:br w:type="page"/>
      </w:r>
    </w:p>
    <w:p>
      <w:pPr>
        <w:rPr>
          <w:rFonts w:hint="default" w:ascii="Times New Roman" w:hAnsi="Times New Roman"/>
          <w:b/>
          <w:bCs/>
          <w:sz w:val="28"/>
          <w:szCs w:val="28"/>
          <w:lang w:val="en-GB"/>
        </w:rPr>
      </w:pPr>
      <w:r>
        <w:rPr>
          <w:rFonts w:hint="default" w:ascii="Times New Roman" w:hAnsi="Times New Roman"/>
          <w:b/>
          <w:bCs/>
          <w:sz w:val="28"/>
          <w:szCs w:val="28"/>
          <w:lang w:val="en-GB"/>
        </w:rPr>
        <w:t>Pertanyaan Percobaan 1</w:t>
      </w:r>
    </w:p>
    <w:p>
      <w:pPr>
        <w:numPr>
          <w:ilvl w:val="0"/>
          <w:numId w:val="0"/>
        </w:numPr>
        <w:ind w:leftChars="0"/>
        <w:rPr>
          <w:rFonts w:hint="default" w:ascii="Times New Roman" w:hAnsi="Times New Roman"/>
          <w:sz w:val="24"/>
          <w:szCs w:val="24"/>
          <w:highlight w:val="none"/>
          <w:lang w:val="en-GB"/>
        </w:rPr>
      </w:pPr>
    </w:p>
    <w:p>
      <w:pPr>
        <w:numPr>
          <w:ilvl w:val="0"/>
          <w:numId w:val="12"/>
        </w:numPr>
        <w:tabs>
          <w:tab w:val="clear" w:pos="425"/>
        </w:tabs>
        <w:ind w:left="425" w:leftChars="0" w:hanging="425" w:firstLineChars="0"/>
        <w:rPr>
          <w:rFonts w:hint="default" w:ascii="Times New Roman" w:hAnsi="Times New Roman"/>
          <w:sz w:val="24"/>
          <w:szCs w:val="24"/>
          <w:highlight w:val="none"/>
          <w:lang w:val="en-GB"/>
        </w:rPr>
      </w:pPr>
      <w:r>
        <w:rPr>
          <w:rFonts w:hint="default" w:ascii="Times New Roman" w:hAnsi="Times New Roman"/>
          <w:sz w:val="24"/>
          <w:szCs w:val="24"/>
          <w:highlight w:val="none"/>
          <w:lang w:val="en-GB"/>
        </w:rPr>
        <w:t>Mengapa dalam binary search tree proses pencarian data bisa lebih efektif dilakukan dibanding binary tree biasa?</w:t>
      </w:r>
    </w:p>
    <w:p>
      <w:pPr>
        <w:numPr>
          <w:numId w:val="0"/>
        </w:numPr>
        <w:ind w:leftChars="0"/>
        <w:rPr>
          <w:rFonts w:hint="default" w:ascii="Times New Roman" w:hAnsi="Times New Roman"/>
          <w:sz w:val="24"/>
          <w:szCs w:val="24"/>
          <w:highlight w:val="none"/>
          <w:lang w:val="en-GB"/>
        </w:rPr>
      </w:pPr>
    </w:p>
    <w:p>
      <w:pPr>
        <w:numPr>
          <w:numId w:val="0"/>
        </w:numPr>
        <w:ind w:leftChars="0"/>
        <w:jc w:val="both"/>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Binary search tree (BST) memungkinkan pencarian data yang lebih efisien karena setiap node kiri memiliki nilai yang lebih kecil dan setiap node kanan memiliki nilai yang lebih besar dari node induknya. Ini memfasilitasi eliminasi cepat setengah bagian pohon pada setiap langkah pencarian, mengurangi jumlah perbandingan yang diperlukan dibandingkan dengan binary tree biasa yang tidak terstruktur secara terurut.</w:t>
      </w:r>
    </w:p>
    <w:p>
      <w:pPr>
        <w:numPr>
          <w:numId w:val="0"/>
        </w:numPr>
        <w:ind w:leftChars="0"/>
        <w:rPr>
          <w:rFonts w:hint="default" w:ascii="Times New Roman" w:hAnsi="Times New Roman"/>
          <w:sz w:val="24"/>
          <w:szCs w:val="24"/>
          <w:highlight w:val="none"/>
          <w:lang w:val="en-GB"/>
        </w:rPr>
      </w:pPr>
    </w:p>
    <w:p>
      <w:pPr>
        <w:numPr>
          <w:ilvl w:val="0"/>
          <w:numId w:val="12"/>
        </w:numPr>
        <w:tabs>
          <w:tab w:val="clear" w:pos="425"/>
        </w:tabs>
        <w:ind w:left="425" w:leftChars="0" w:hanging="425" w:firstLineChars="0"/>
        <w:rPr>
          <w:rFonts w:hint="default" w:ascii="Times New Roman" w:hAnsi="Times New Roman"/>
          <w:sz w:val="24"/>
          <w:szCs w:val="24"/>
          <w:highlight w:val="none"/>
          <w:lang w:val="en-GB"/>
        </w:rPr>
      </w:pPr>
      <w:r>
        <w:rPr>
          <w:rFonts w:hint="default" w:ascii="Times New Roman" w:hAnsi="Times New Roman"/>
          <w:sz w:val="24"/>
          <w:szCs w:val="24"/>
          <w:highlight w:val="none"/>
          <w:lang w:val="en-GB"/>
        </w:rPr>
        <w:t>Untuk apakah di class Node, kegunaan dari atribut left dan right?</w:t>
      </w:r>
    </w:p>
    <w:p>
      <w:pPr>
        <w:numPr>
          <w:numId w:val="0"/>
        </w:numPr>
        <w:ind w:leftChars="0"/>
        <w:rPr>
          <w:rFonts w:hint="default" w:ascii="Times New Roman" w:hAnsi="Times New Roman"/>
          <w:sz w:val="24"/>
          <w:szCs w:val="24"/>
          <w:highlight w:val="none"/>
          <w:lang w:val="en-GB"/>
        </w:rPr>
      </w:pPr>
    </w:p>
    <w:p>
      <w:pPr>
        <w:numPr>
          <w:numId w:val="0"/>
        </w:numPr>
        <w:ind w:leftChars="0"/>
        <w:jc w:val="both"/>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Atribut tersebut menunjuk ke Node anak kiri dan anak kanan dari Node tersebut sehingga membantu dalam  pembentukan struktu Binary Tree</w:t>
      </w:r>
    </w:p>
    <w:p>
      <w:pPr>
        <w:numPr>
          <w:numId w:val="0"/>
        </w:numPr>
        <w:ind w:leftChars="0"/>
        <w:rPr>
          <w:rFonts w:hint="default" w:ascii="Times New Roman" w:hAnsi="Times New Roman"/>
          <w:sz w:val="24"/>
          <w:szCs w:val="24"/>
          <w:highlight w:val="none"/>
          <w:lang w:val="en-GB"/>
        </w:rPr>
      </w:pPr>
    </w:p>
    <w:p>
      <w:pPr>
        <w:numPr>
          <w:ilvl w:val="0"/>
          <w:numId w:val="12"/>
        </w:numPr>
        <w:tabs>
          <w:tab w:val="clear" w:pos="425"/>
        </w:tabs>
        <w:ind w:left="425" w:leftChars="0" w:hanging="425" w:firstLineChars="0"/>
        <w:rPr>
          <w:rFonts w:hint="default" w:ascii="Times New Roman" w:hAnsi="Times New Roman"/>
          <w:sz w:val="24"/>
          <w:szCs w:val="24"/>
          <w:highlight w:val="none"/>
          <w:lang w:val="en-GB"/>
        </w:rPr>
      </w:pPr>
      <w:r>
        <w:rPr>
          <w:rFonts w:hint="default" w:ascii="Times New Roman" w:hAnsi="Times New Roman"/>
          <w:sz w:val="24"/>
          <w:szCs w:val="24"/>
          <w:highlight w:val="none"/>
          <w:lang w:val="en-GB"/>
        </w:rPr>
        <w:t xml:space="preserve"> a) Untuk apakah kegunaan dari atribut root di dalam class BinaryTree?</w:t>
      </w:r>
    </w:p>
    <w:p>
      <w:pPr>
        <w:numPr>
          <w:numId w:val="0"/>
        </w:numPr>
        <w:ind w:leftChars="0"/>
        <w:rPr>
          <w:rFonts w:hint="default" w:ascii="Times New Roman" w:hAnsi="Times New Roman"/>
          <w:sz w:val="24"/>
          <w:szCs w:val="24"/>
          <w:highlight w:val="none"/>
          <w:lang w:val="en-GB"/>
        </w:rPr>
      </w:pPr>
    </w:p>
    <w:p>
      <w:pPr>
        <w:numPr>
          <w:numId w:val="0"/>
        </w:numPr>
        <w:ind w:leftChars="0"/>
        <w:jc w:val="both"/>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Kegunaan dari atribut root pada class BinaryTree adalah sebagai pointer ke Node utama atau Node paling atas, Node ini merupakan titik awal dari Binary Tree</w:t>
      </w:r>
    </w:p>
    <w:p>
      <w:pPr>
        <w:numPr>
          <w:numId w:val="0"/>
        </w:numPr>
        <w:ind w:leftChars="0"/>
        <w:rPr>
          <w:rFonts w:hint="default" w:ascii="Times New Roman" w:hAnsi="Times New Roman"/>
          <w:sz w:val="24"/>
          <w:szCs w:val="24"/>
          <w:highlight w:val="none"/>
          <w:lang w:val="en-GB"/>
        </w:rPr>
      </w:pPr>
    </w:p>
    <w:p>
      <w:pPr>
        <w:numPr>
          <w:numId w:val="0"/>
        </w:numPr>
        <w:ind w:firstLine="480" w:firstLineChars="200"/>
        <w:rPr>
          <w:rFonts w:hint="default" w:ascii="Times New Roman" w:hAnsi="Times New Roman"/>
          <w:sz w:val="24"/>
          <w:szCs w:val="24"/>
          <w:highlight w:val="none"/>
          <w:lang w:val="en-GB"/>
        </w:rPr>
      </w:pPr>
      <w:r>
        <w:rPr>
          <w:rFonts w:hint="default" w:ascii="Times New Roman" w:hAnsi="Times New Roman"/>
          <w:sz w:val="24"/>
          <w:szCs w:val="24"/>
          <w:highlight w:val="none"/>
          <w:lang w:val="en-GB"/>
        </w:rPr>
        <w:t>b) Ketika objek tree pertama kali dibuat, apakah nilai dari root?</w:t>
      </w:r>
    </w:p>
    <w:p>
      <w:pPr>
        <w:numPr>
          <w:numId w:val="0"/>
        </w:numPr>
        <w:ind w:firstLine="480" w:firstLineChars="200"/>
        <w:rPr>
          <w:rFonts w:hint="default" w:ascii="Times New Roman" w:hAnsi="Times New Roman"/>
          <w:sz w:val="24"/>
          <w:szCs w:val="24"/>
          <w:highlight w:val="none"/>
          <w:lang w:val="en-GB"/>
        </w:rPr>
      </w:pPr>
    </w:p>
    <w:p>
      <w:pPr>
        <w:numPr>
          <w:numId w:val="0"/>
        </w:numPr>
        <w:jc w:val="both"/>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Nilai dari root saat pertama kali dibuat adalah null, yang artinya Tree masih kosong tanpa Node</w:t>
      </w:r>
    </w:p>
    <w:p>
      <w:pPr>
        <w:numPr>
          <w:numId w:val="0"/>
        </w:numPr>
        <w:ind w:firstLine="480" w:firstLineChars="200"/>
        <w:rPr>
          <w:rFonts w:hint="default" w:ascii="Times New Roman" w:hAnsi="Times New Roman"/>
          <w:sz w:val="24"/>
          <w:szCs w:val="24"/>
          <w:highlight w:val="none"/>
          <w:lang w:val="en-GB"/>
        </w:rPr>
      </w:pPr>
    </w:p>
    <w:p>
      <w:pPr>
        <w:numPr>
          <w:ilvl w:val="0"/>
          <w:numId w:val="12"/>
        </w:numPr>
        <w:tabs>
          <w:tab w:val="clear" w:pos="425"/>
        </w:tabs>
        <w:ind w:left="425" w:leftChars="0" w:hanging="425" w:firstLineChars="0"/>
        <w:rPr>
          <w:rFonts w:hint="default" w:ascii="Times New Roman" w:hAnsi="Times New Roman"/>
          <w:sz w:val="24"/>
          <w:szCs w:val="24"/>
          <w:highlight w:val="none"/>
          <w:lang w:val="en-GB"/>
        </w:rPr>
      </w:pPr>
      <w:r>
        <w:rPr>
          <w:rFonts w:hint="default" w:ascii="Times New Roman" w:hAnsi="Times New Roman"/>
          <w:sz w:val="24"/>
          <w:szCs w:val="24"/>
          <w:highlight w:val="none"/>
          <w:lang w:val="en-GB"/>
        </w:rPr>
        <w:t>Ketika tree masih kosong, dan akan ditambahkan sebuah node baru, proses apa yang akan terjadi?</w:t>
      </w:r>
    </w:p>
    <w:p>
      <w:pPr>
        <w:numPr>
          <w:numId w:val="0"/>
        </w:numPr>
        <w:ind w:leftChars="0"/>
        <w:rPr>
          <w:rFonts w:hint="default" w:ascii="Times New Roman" w:hAnsi="Times New Roman"/>
          <w:sz w:val="24"/>
          <w:szCs w:val="24"/>
          <w:highlight w:val="none"/>
          <w:lang w:val="en-GB"/>
        </w:rPr>
      </w:pPr>
    </w:p>
    <w:p>
      <w:pPr>
        <w:numPr>
          <w:numId w:val="0"/>
        </w:numPr>
        <w:ind w:leftChars="0"/>
        <w:jc w:val="both"/>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Ketika Tree masih kosong dan akan ditambahkan Node baru maka Node tersebut akan diatur sebagai root sehingga menjadi titik awal Binary Tree</w:t>
      </w:r>
    </w:p>
    <w:p>
      <w:pPr>
        <w:numPr>
          <w:numId w:val="0"/>
        </w:numPr>
        <w:ind w:leftChars="0"/>
        <w:rPr>
          <w:rFonts w:hint="default" w:ascii="Times New Roman" w:hAnsi="Times New Roman"/>
          <w:sz w:val="24"/>
          <w:szCs w:val="24"/>
          <w:highlight w:val="none"/>
          <w:lang w:val="en-GB"/>
        </w:rPr>
      </w:pPr>
    </w:p>
    <w:p>
      <w:pPr>
        <w:numPr>
          <w:ilvl w:val="0"/>
          <w:numId w:val="12"/>
        </w:numPr>
        <w:tabs>
          <w:tab w:val="clear" w:pos="425"/>
        </w:tabs>
        <w:ind w:left="425" w:leftChars="0" w:hanging="425" w:firstLineChars="0"/>
        <w:rPr>
          <w:rFonts w:hint="default" w:ascii="Times New Roman" w:hAnsi="Times New Roman"/>
          <w:sz w:val="24"/>
          <w:szCs w:val="24"/>
          <w:highlight w:val="none"/>
          <w:lang w:val="en-GB"/>
        </w:rPr>
      </w:pPr>
      <w:r>
        <w:rPr>
          <w:rFonts w:hint="default" w:ascii="Times New Roman" w:hAnsi="Times New Roman"/>
          <w:sz w:val="24"/>
          <w:szCs w:val="24"/>
          <w:highlight w:val="none"/>
          <w:lang w:val="en-GB"/>
        </w:rPr>
        <w:t>Perhatikan method add(), di dalamnya terdapat baris program seperti di bawah ini. Jelaskan secara detil untuk apa baris program tersebut?</w:t>
      </w:r>
    </w:p>
    <w:p>
      <w:pPr>
        <w:numPr>
          <w:ilvl w:val="0"/>
          <w:numId w:val="0"/>
        </w:numPr>
        <w:rPr>
          <w:rFonts w:hint="default" w:ascii="Times New Roman" w:hAnsi="Times New Roman"/>
          <w:sz w:val="24"/>
          <w:szCs w:val="24"/>
          <w:highlight w:val="none"/>
          <w:lang w:val="en-GB"/>
        </w:rPr>
      </w:pPr>
    </w:p>
    <w:p>
      <w:pPr>
        <w:numPr>
          <w:ilvl w:val="0"/>
          <w:numId w:val="0"/>
        </w:numPr>
        <w:rPr>
          <w:rFonts w:hint="default" w:ascii="Times New Roman" w:hAnsi="Times New Roman"/>
          <w:sz w:val="24"/>
          <w:szCs w:val="24"/>
          <w:highlight w:val="none"/>
          <w:lang w:val="en-GB"/>
        </w:rPr>
      </w:pPr>
      <w:r>
        <w:drawing>
          <wp:inline distT="0" distB="0" distL="114300" distR="114300">
            <wp:extent cx="3609975" cy="1466850"/>
            <wp:effectExtent l="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7"/>
                    <a:stretch>
                      <a:fillRect/>
                    </a:stretch>
                  </pic:blipFill>
                  <pic:spPr>
                    <a:xfrm>
                      <a:off x="0" y="0"/>
                      <a:ext cx="3609975" cy="1466850"/>
                    </a:xfrm>
                    <a:prstGeom prst="rect">
                      <a:avLst/>
                    </a:prstGeom>
                    <a:noFill/>
                    <a:ln>
                      <a:noFill/>
                    </a:ln>
                  </pic:spPr>
                </pic:pic>
              </a:graphicData>
            </a:graphic>
          </wp:inline>
        </w:drawing>
      </w:r>
    </w:p>
    <w:p>
      <w:pPr>
        <w:numPr>
          <w:ilvl w:val="0"/>
          <w:numId w:val="0"/>
        </w:numPr>
        <w:ind w:left="400" w:leftChars="200" w:firstLine="0" w:firstLineChars="0"/>
        <w:rPr>
          <w:rFonts w:hint="default" w:ascii="Times New Roman" w:hAnsi="Times New Roman"/>
          <w:sz w:val="24"/>
          <w:szCs w:val="24"/>
          <w:lang w:val="en-GB"/>
        </w:rPr>
      </w:pPr>
    </w:p>
    <w:p>
      <w:pPr>
        <w:numPr>
          <w:ilvl w:val="0"/>
          <w:numId w:val="0"/>
        </w:numPr>
        <w:jc w:val="both"/>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Kode ini digunakan untuk menambahkan data ke dalam binary search tree. Jika data yang akan ditambahkan lebih kecil dari data pada node saat ini (current), program akan memeriksa apakah node anak kiri dari node saat ini sudah ada. Jika belum, data baru akan dibuat sebagai node anak kiri dari node saat ini. Jika sudah ada, pencarian akan berlanjut ke node anak kiri tersebut.</w:t>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Di dalam percobaan implementasi binary tree dengan array ini, data tree disimpan dalam array dan langsung dimasukan dari method main(), dan selanjutnya akan disimulasikan proses traversal secara inOrder.</w:t>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Buatlah class BinaryTreeArrayNoAbsen dan BinaryTreeArrayMainNoAbsen</w:t>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atribut data dan idxLast di dalam class BinaryTreeArrayNoAbsen. Buat juga method populateData() dan traverseInOrder().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403600" cy="3919220"/>
            <wp:effectExtent l="0" t="0" r="6350" b="508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8"/>
                    <a:stretch>
                      <a:fillRect/>
                    </a:stretch>
                  </pic:blipFill>
                  <pic:spPr>
                    <a:xfrm>
                      <a:off x="0" y="0"/>
                      <a:ext cx="3403600" cy="3919220"/>
                    </a:xfrm>
                    <a:prstGeom prst="rect">
                      <a:avLst/>
                    </a:prstGeom>
                    <a:noFill/>
                    <a:ln>
                      <a:noFill/>
                    </a:ln>
                  </pic:spPr>
                </pic:pic>
              </a:graphicData>
            </a:graphic>
          </wp:inline>
        </w:drawing>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Kemudian dalam class BinaryTreeArrayMainNoAbsen buat method main() dan tambahkan kode seperti gambar berikut ini di dalam method Main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924300" cy="17716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9"/>
                    <a:stretch>
                      <a:fillRect/>
                    </a:stretch>
                  </pic:blipFill>
                  <pic:spPr>
                    <a:xfrm>
                      <a:off x="0" y="0"/>
                      <a:ext cx="3924300" cy="1771650"/>
                    </a:xfrm>
                    <a:prstGeom prst="rect">
                      <a:avLst/>
                    </a:prstGeom>
                    <a:noFill/>
                    <a:ln>
                      <a:noFill/>
                    </a:ln>
                  </pic:spPr>
                </pic:pic>
              </a:graphicData>
            </a:graphic>
          </wp:inline>
        </w:drawing>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Jalankan class BinaryTreeArrayMain dan amati hasilnya!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686050" cy="466725"/>
            <wp:effectExtent l="0" t="0" r="0"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0"/>
                    <a:stretch>
                      <a:fillRect/>
                    </a:stretch>
                  </pic:blipFill>
                  <pic:spPr>
                    <a:xfrm>
                      <a:off x="0" y="0"/>
                      <a:ext cx="2686050" cy="466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Apakah kegunaan dari atribut data dan idxLast yang ada di class BinaryTreeArray?</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Atribut data dalam class BinaryTreeArray digunakan untuk menyimpan elemen-elemen dari pohon biner dalam bentuk array. Sedangkan idxLast digunakan untuk menunjukkan indeks terakhir dari elemen yang terisi dalam array tersebut, yang membantu dalam mengetahui jumlah elemen atau node yang telah ditambahkan ke dalam pohon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Apakah kegunaan dari method populateData()?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Method populateData() digunakan untuk menginisialisasi array data dan indeks terakhir (idxLast) pada class BinaryTreeArray. Method ini mengambil array data dan nilai idxLast sebagai parameter, kemudian menetapkan array tersebut ke variabel data dan nilai idxLast ke variabel idxLast dalam class.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Apakah kegunaan dari method traverseInOrder()?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Method traverseInOrder() digunakan untuk menampilkan / print elemen-elemen dari binary tree dalam bentuk array dalam urutan inOrder (kiri, root, kanan). Method ini menggunakan rekursi untuk mengecek setiap node dan menampilkan elemen-elemen dalam bentuk inOrder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Jika suatu node binary tree disimpan dalam array indeks 2, maka di indeks berapakah posisi left child dan rigth child masin-masing?</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Untuk node yang disimpan di indeks 2, left child akan berada di indeks 22+1 = 5, dan right child akan berada di indeks 22 + 2 = 6</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 kegunaan statement int idxLast = 6 pada praktikum 2 percobaan nomor 4?</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int idxLast = 6 menetapkan nilai idxLast menjadi 6, yang menunjukkan bahwa elemen atau node terakhir yang ditambahkan ke dalam array berada pada indeks 6</w:t>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Tugas Praktikum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2"/>
          <w:szCs w:val="22"/>
          <w:lang w:val="en-GB"/>
        </w:rPr>
      </w:pPr>
      <w:r>
        <w:rPr>
          <w:rFonts w:hint="default" w:ascii="Times New Roman" w:hAnsi="Times New Roman"/>
          <w:b w:val="0"/>
          <w:bCs w:val="0"/>
          <w:sz w:val="22"/>
          <w:szCs w:val="22"/>
          <w:lang w:val="en-GB"/>
        </w:rPr>
        <w:t>Buat method di dalam class BinaryTree yang akan menambahkan node dengan cara rekursif.</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r>
        <w:drawing>
          <wp:inline distT="0" distB="0" distL="114300" distR="114300">
            <wp:extent cx="2917190" cy="2733675"/>
            <wp:effectExtent l="0" t="0" r="16510" b="952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1"/>
                    <a:srcRect t="2167"/>
                    <a:stretch>
                      <a:fillRect/>
                    </a:stretch>
                  </pic:blipFill>
                  <pic:spPr>
                    <a:xfrm>
                      <a:off x="0" y="0"/>
                      <a:ext cx="2917190" cy="2733675"/>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t>Buat method di dalam class BinaryTree untuk menampilkan nilai paling kecil dan yang paling besar yang ada di dalam tree.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2"/>
          <w:szCs w:val="22"/>
          <w:lang w:val="en-GB"/>
        </w:rPr>
      </w:pPr>
      <w:r>
        <w:drawing>
          <wp:inline distT="0" distB="0" distL="114300" distR="114300">
            <wp:extent cx="3047365" cy="4896485"/>
            <wp:effectExtent l="0" t="0" r="635" b="1841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2"/>
                    <a:stretch>
                      <a:fillRect/>
                    </a:stretch>
                  </pic:blipFill>
                  <pic:spPr>
                    <a:xfrm>
                      <a:off x="0" y="0"/>
                      <a:ext cx="3047365" cy="4896485"/>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t>Buat method di dalam class BinaryTree untuk menampilkan data yang ada di leaf</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2"/>
          <w:szCs w:val="22"/>
          <w:lang w:val="en-GB"/>
        </w:rPr>
      </w:pPr>
      <w:r>
        <w:drawing>
          <wp:inline distT="0" distB="0" distL="114300" distR="114300">
            <wp:extent cx="4514850" cy="2362200"/>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3"/>
                    <a:stretch>
                      <a:fillRect/>
                    </a:stretch>
                  </pic:blipFill>
                  <pic:spPr>
                    <a:xfrm>
                      <a:off x="0" y="0"/>
                      <a:ext cx="4514850" cy="2362200"/>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t>Buat method di dalam class BinaryTree untuk menampilkan berapa jumlah leaf yang ada di dalam tree.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2"/>
          <w:szCs w:val="22"/>
          <w:lang w:val="en-GB"/>
        </w:rPr>
      </w:pPr>
      <w:r>
        <w:drawing>
          <wp:inline distT="0" distB="0" distL="114300" distR="114300">
            <wp:extent cx="4733925" cy="2371725"/>
            <wp:effectExtent l="0" t="0" r="9525" b="952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4"/>
                    <a:stretch>
                      <a:fillRect/>
                    </a:stretch>
                  </pic:blipFill>
                  <pic:spPr>
                    <a:xfrm>
                      <a:off x="0" y="0"/>
                      <a:ext cx="4733925" cy="2371725"/>
                    </a:xfrm>
                    <a:prstGeom prst="rect">
                      <a:avLst/>
                    </a:prstGeom>
                    <a:noFill/>
                    <a:ln>
                      <a:noFill/>
                    </a:ln>
                  </pic:spPr>
                </pic:pic>
              </a:graphicData>
            </a:graphic>
          </wp:inline>
        </w:drawing>
      </w:r>
    </w:p>
    <w:p>
      <w:pPr>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br w:type="page"/>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t>Modifikasi class BinaryTreeArray, dan tambahkan</w:t>
      </w:r>
    </w:p>
    <w:p>
      <w:pPr>
        <w:keepNext w:val="0"/>
        <w:keepLines w:val="0"/>
        <w:pageBreakBefore w:val="0"/>
        <w:widowControl/>
        <w:numPr>
          <w:ilvl w:val="0"/>
          <w:numId w:val="16"/>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t>method add(int data) untuk memasukan data ke dalam tree</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cs="Times New Roman"/>
          <w:b w:val="0"/>
          <w:bCs w:val="0"/>
          <w:sz w:val="22"/>
          <w:szCs w:val="22"/>
          <w:lang w:val="en-GB"/>
        </w:rPr>
      </w:pPr>
      <w:r>
        <w:drawing>
          <wp:inline distT="0" distB="0" distL="114300" distR="114300">
            <wp:extent cx="4124325" cy="1647825"/>
            <wp:effectExtent l="0" t="0" r="9525" b="952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5"/>
                    <a:stretch>
                      <a:fillRect/>
                    </a:stretch>
                  </pic:blipFill>
                  <pic:spPr>
                    <a:xfrm>
                      <a:off x="0" y="0"/>
                      <a:ext cx="4124325" cy="1647825"/>
                    </a:xfrm>
                    <a:prstGeom prst="rect">
                      <a:avLst/>
                    </a:prstGeom>
                    <a:noFill/>
                    <a:ln>
                      <a:noFill/>
                    </a:ln>
                  </pic:spPr>
                </pic:pic>
              </a:graphicData>
            </a:graphic>
          </wp:inline>
        </w:drawing>
      </w:r>
    </w:p>
    <w:p>
      <w:pPr>
        <w:keepNext w:val="0"/>
        <w:keepLines w:val="0"/>
        <w:pageBreakBefore w:val="0"/>
        <w:widowControl/>
        <w:numPr>
          <w:ilvl w:val="0"/>
          <w:numId w:val="16"/>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t>method traversePreOrder() dan traversePostOrder()</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cs="Times New Roman"/>
          <w:b w:val="0"/>
          <w:bCs w:val="0"/>
          <w:sz w:val="22"/>
          <w:szCs w:val="22"/>
          <w:lang w:val="en-GB"/>
        </w:rPr>
      </w:pPr>
      <w:r>
        <w:drawing>
          <wp:inline distT="0" distB="0" distL="114300" distR="114300">
            <wp:extent cx="4629150" cy="3038475"/>
            <wp:effectExtent l="0" t="0" r="0" b="9525"/>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6"/>
                    <a:stretch>
                      <a:fillRect/>
                    </a:stretch>
                  </pic:blipFill>
                  <pic:spPr>
                    <a:xfrm>
                      <a:off x="0" y="0"/>
                      <a:ext cx="4629150" cy="3038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sz w:val="18"/>
          <w:szCs w:val="18"/>
          <w:lang w:val="en-GB"/>
        </w:rPr>
      </w:pPr>
      <w:r>
        <w:rPr>
          <w:rFonts w:hint="default" w:ascii="Times New Roman" w:hAnsi="Times New Roman" w:cs="Times New Roman"/>
          <w:b w:val="0"/>
          <w:bCs w:val="0"/>
          <w:sz w:val="22"/>
          <w:szCs w:val="22"/>
          <w:lang w:val="en-GB"/>
        </w:rPr>
        <w:t>R</w:t>
      </w:r>
      <w:r>
        <w:rPr>
          <w:rFonts w:hint="default" w:ascii="Times New Roman" w:hAnsi="Times New Roman" w:cs="Times New Roman"/>
          <w:b w:val="0"/>
          <w:bCs w:val="0"/>
          <w:sz w:val="22"/>
          <w:szCs w:val="22"/>
          <w:lang w:val="en-US"/>
        </w:rPr>
        <w:t xml:space="preserve">epository : </w:t>
      </w:r>
      <w:r>
        <w:rPr>
          <w:rFonts w:hint="default" w:ascii="Times New Roman" w:hAnsi="Times New Roman"/>
          <w:b w:val="0"/>
          <w:bCs w:val="0"/>
          <w:sz w:val="22"/>
          <w:szCs w:val="22"/>
          <w:lang w:val="en-US"/>
        </w:rPr>
        <w:fldChar w:fldCharType="begin"/>
      </w:r>
      <w:r>
        <w:rPr>
          <w:rFonts w:hint="default" w:ascii="Times New Roman" w:hAnsi="Times New Roman"/>
          <w:b w:val="0"/>
          <w:bCs w:val="0"/>
          <w:sz w:val="22"/>
          <w:szCs w:val="22"/>
          <w:lang w:val="en-US"/>
        </w:rPr>
        <w:instrText xml:space="preserve"> HYPERLINK "https://github.com/zidnafaz/Praktikum-Algoritma-Struktur-Data" </w:instrText>
      </w:r>
      <w:r>
        <w:rPr>
          <w:rFonts w:hint="default" w:ascii="Times New Roman" w:hAnsi="Times New Roman"/>
          <w:b w:val="0"/>
          <w:bCs w:val="0"/>
          <w:sz w:val="22"/>
          <w:szCs w:val="22"/>
          <w:lang w:val="en-US"/>
        </w:rPr>
        <w:fldChar w:fldCharType="separate"/>
      </w:r>
      <w:r>
        <w:rPr>
          <w:rStyle w:val="51"/>
          <w:rFonts w:hint="default" w:ascii="Times New Roman" w:hAnsi="Times New Roman"/>
          <w:b w:val="0"/>
          <w:bCs w:val="0"/>
          <w:sz w:val="22"/>
          <w:szCs w:val="22"/>
          <w:lang w:val="en-US"/>
        </w:rPr>
        <w:t>https://github.com/zidnafaz/Praktikum-Algoritma-Struktur-Data</w:t>
      </w:r>
      <w:r>
        <w:rPr>
          <w:rFonts w:hint="default" w:ascii="Times New Roman" w:hAnsi="Times New Roman"/>
          <w:b w:val="0"/>
          <w:bCs w:val="0"/>
          <w:sz w:val="22"/>
          <w:szCs w:val="22"/>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AB75F5"/>
    <w:multiLevelType w:val="singleLevel"/>
    <w:tmpl w:val="A5AB75F5"/>
    <w:lvl w:ilvl="0" w:tentative="0">
      <w:start w:val="1"/>
      <w:numFmt w:val="decimal"/>
      <w:lvlText w:val="%1)"/>
      <w:lvlJc w:val="left"/>
      <w:pPr>
        <w:tabs>
          <w:tab w:val="left" w:pos="425"/>
        </w:tabs>
        <w:ind w:left="425" w:leftChars="0" w:hanging="425" w:firstLineChars="0"/>
      </w:pPr>
      <w:rPr>
        <w:rFonts w:hint="default"/>
      </w:rPr>
    </w:lvl>
  </w:abstractNum>
  <w:abstractNum w:abstractNumId="1">
    <w:nsid w:val="C6E6467D"/>
    <w:multiLevelType w:val="singleLevel"/>
    <w:tmpl w:val="C6E6467D"/>
    <w:lvl w:ilvl="0" w:tentative="0">
      <w:start w:val="1"/>
      <w:numFmt w:val="decimal"/>
      <w:lvlText w:val="%1)"/>
      <w:lvlJc w:val="left"/>
      <w:pPr>
        <w:tabs>
          <w:tab w:val="left" w:pos="425"/>
        </w:tabs>
        <w:ind w:left="425" w:leftChars="0" w:hanging="425" w:firstLineChars="0"/>
      </w:pPr>
      <w:rPr>
        <w:rFonts w:hint="default"/>
      </w:rPr>
    </w:lvl>
  </w:abstractNum>
  <w:abstractNum w:abstractNumId="2">
    <w:nsid w:val="DEBE7BAA"/>
    <w:multiLevelType w:val="singleLevel"/>
    <w:tmpl w:val="DEBE7BAA"/>
    <w:lvl w:ilvl="0" w:tentative="0">
      <w:start w:val="1"/>
      <w:numFmt w:val="decimal"/>
      <w:lvlText w:val="%1)"/>
      <w:lvlJc w:val="left"/>
      <w:pPr>
        <w:tabs>
          <w:tab w:val="left" w:pos="425"/>
        </w:tabs>
        <w:ind w:left="425" w:leftChars="0" w:hanging="425" w:firstLineChars="0"/>
      </w:pPr>
      <w:rPr>
        <w:rFonts w:hint="default"/>
      </w:rPr>
    </w:lvl>
  </w:abstractNum>
  <w:abstractNum w:abstractNumId="3">
    <w:nsid w:val="EA738F88"/>
    <w:multiLevelType w:val="singleLevel"/>
    <w:tmpl w:val="EA738F88"/>
    <w:lvl w:ilvl="0" w:tentative="0">
      <w:start w:val="1"/>
      <w:numFmt w:val="decimal"/>
      <w:lvlText w:val="%1)"/>
      <w:lvlJc w:val="left"/>
      <w:pPr>
        <w:tabs>
          <w:tab w:val="left" w:pos="425"/>
        </w:tabs>
        <w:ind w:left="425" w:leftChars="0" w:hanging="425" w:firstLineChars="0"/>
      </w:pPr>
      <w:rPr>
        <w:rFonts w:hint="default"/>
      </w:rPr>
    </w:lvl>
  </w:abstractNum>
  <w:abstractNum w:abstractNumId="4">
    <w:nsid w:val="FDC4525E"/>
    <w:multiLevelType w:val="singleLevel"/>
    <w:tmpl w:val="FDC4525E"/>
    <w:lvl w:ilvl="0" w:tentative="0">
      <w:start w:val="1"/>
      <w:numFmt w:val="decimal"/>
      <w:lvlText w:val="%1)"/>
      <w:lvlJc w:val="left"/>
      <w:pPr>
        <w:tabs>
          <w:tab w:val="left" w:pos="425"/>
        </w:tabs>
        <w:ind w:left="425" w:leftChars="0" w:hanging="425" w:firstLineChars="0"/>
      </w:pPr>
      <w:rPr>
        <w:rFonts w:hint="default"/>
      </w:rPr>
    </w:lvl>
  </w:abstractNum>
  <w:abstractNum w:abstractNumId="5">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6">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7">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8">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9">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0">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1">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2">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3">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4">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5">
    <w:nsid w:val="4341E367"/>
    <w:multiLevelType w:val="singleLevel"/>
    <w:tmpl w:val="4341E367"/>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4"/>
  </w:num>
  <w:num w:numId="2">
    <w:abstractNumId w:val="12"/>
  </w:num>
  <w:num w:numId="3">
    <w:abstractNumId w:val="11"/>
  </w:num>
  <w:num w:numId="4">
    <w:abstractNumId w:val="10"/>
  </w:num>
  <w:num w:numId="5">
    <w:abstractNumId w:val="9"/>
  </w:num>
  <w:num w:numId="6">
    <w:abstractNumId w:val="13"/>
  </w:num>
  <w:num w:numId="7">
    <w:abstractNumId w:val="8"/>
  </w:num>
  <w:num w:numId="8">
    <w:abstractNumId w:val="7"/>
  </w:num>
  <w:num w:numId="9">
    <w:abstractNumId w:val="6"/>
  </w:num>
  <w:num w:numId="10">
    <w:abstractNumId w:val="5"/>
  </w:num>
  <w:num w:numId="11">
    <w:abstractNumId w:val="2"/>
  </w:num>
  <w:num w:numId="12">
    <w:abstractNumId w:val="0"/>
  </w:num>
  <w:num w:numId="13">
    <w:abstractNumId w:val="4"/>
  </w:num>
  <w:num w:numId="14">
    <w:abstractNumId w:val="1"/>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F71AE"/>
    <w:rsid w:val="0344649A"/>
    <w:rsid w:val="06CA0891"/>
    <w:rsid w:val="0830147D"/>
    <w:rsid w:val="0C945E50"/>
    <w:rsid w:val="11026D45"/>
    <w:rsid w:val="12ED76F6"/>
    <w:rsid w:val="137A74FA"/>
    <w:rsid w:val="20913656"/>
    <w:rsid w:val="2904108A"/>
    <w:rsid w:val="2D1139FF"/>
    <w:rsid w:val="30CF5C0B"/>
    <w:rsid w:val="33A46B40"/>
    <w:rsid w:val="370D522F"/>
    <w:rsid w:val="3D495CBE"/>
    <w:rsid w:val="424D6C89"/>
    <w:rsid w:val="43952DB0"/>
    <w:rsid w:val="4AC22A36"/>
    <w:rsid w:val="504673DB"/>
    <w:rsid w:val="55E4027B"/>
    <w:rsid w:val="563F44B1"/>
    <w:rsid w:val="56E63C34"/>
    <w:rsid w:val="5E155ECC"/>
    <w:rsid w:val="5FE00478"/>
    <w:rsid w:val="60CF3F7C"/>
    <w:rsid w:val="63C224FD"/>
    <w:rsid w:val="67CA20F1"/>
    <w:rsid w:val="69525979"/>
    <w:rsid w:val="745572D1"/>
    <w:rsid w:val="76ED529E"/>
    <w:rsid w:val="79C85B18"/>
    <w:rsid w:val="7CFC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autoRedefine/>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qFormat/>
    <w:uiPriority w:val="0"/>
  </w:style>
  <w:style w:type="paragraph" w:styleId="63">
    <w:name w:val="List"/>
    <w:basedOn w:val="1"/>
    <w:autoRedefine/>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autoRedefine/>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79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2024-04-04T05:08:00Z</cp:lastPrinted>
  <dcterms:modified xsi:type="dcterms:W3CDTF">2024-05-28T03:24:35Z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6DF1DD2D34174680B8C4CAD613912302_13</vt:lpwstr>
  </property>
</Properties>
</file>